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CD9C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There are multiple level user to database</w:t>
      </w:r>
    </w:p>
    <w:p w14:paraId="2F1B147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User ---- DNS --- Web --- Application --- DB</w:t>
      </w:r>
      <w:r>
        <w:rPr>
          <w:rFonts w:hint="default" w:ascii="Bodoni MT" w:hAnsi="Bodoni MT" w:eastAsia="等线" w:cs="Bodoni MT"/>
          <w:b w:val="0"/>
          <w:bCs w:val="0"/>
          <w:sz w:val="22"/>
          <w:szCs w:val="22"/>
          <w:lang w:val="en-IN"/>
        </w:rPr>
        <w:t xml:space="preserve"> </w:t>
      </w:r>
    </w:p>
    <w:p w14:paraId="30754B5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At user’s browser level, caching happens. Means browser store the DNS information so that next time it’ll not have to request for resolving the domain.</w:t>
      </w:r>
    </w:p>
    <w:p w14:paraId="1113EE1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At </w:t>
      </w:r>
      <w:r>
        <w:rPr>
          <w:rFonts w:hint="default" w:ascii="Bodoni MT" w:hAnsi="Bodoni MT" w:eastAsia="等线" w:cs="Bodoni MT"/>
          <w:b/>
          <w:bCs/>
          <w:sz w:val="22"/>
          <w:szCs w:val="22"/>
          <w:lang w:val="en-IN"/>
        </w:rPr>
        <w:t>Web</w:t>
      </w:r>
      <w:r>
        <w:rPr>
          <w:rFonts w:hint="default" w:ascii="Bodoni MT" w:hAnsi="Bodoni MT" w:eastAsia="等线" w:cs="Bodoni MT"/>
          <w:b w:val="0"/>
          <w:bCs w:val="0"/>
          <w:sz w:val="22"/>
          <w:szCs w:val="22"/>
          <w:lang w:val="en-IN"/>
        </w:rPr>
        <w:t xml:space="preserve"> layer, </w:t>
      </w:r>
      <w:r>
        <w:rPr>
          <w:rFonts w:hint="default" w:ascii="Bodoni MT" w:hAnsi="Bodoni MT" w:eastAsia="等线" w:cs="Bodoni MT"/>
          <w:b/>
          <w:bCs/>
          <w:sz w:val="22"/>
          <w:szCs w:val="22"/>
          <w:lang w:val="en-IN"/>
        </w:rPr>
        <w:t>CDN</w:t>
      </w:r>
      <w:r>
        <w:rPr>
          <w:rFonts w:hint="default" w:ascii="Bodoni MT" w:hAnsi="Bodoni MT" w:eastAsia="等线" w:cs="Bodoni MT"/>
          <w:b w:val="0"/>
          <w:bCs w:val="0"/>
          <w:sz w:val="22"/>
          <w:szCs w:val="22"/>
          <w:lang w:val="en-IN"/>
        </w:rPr>
        <w:t xml:space="preserve"> remains. Lets assume you want to serve some static files keps in S3 bucket.</w:t>
      </w:r>
    </w:p>
    <w:p w14:paraId="1A3103C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So, first when you get the file, store it in a place and serve those files when required without going to the S3 bucket.</w:t>
      </w:r>
    </w:p>
    <w:p w14:paraId="64280C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This is done with </w:t>
      </w:r>
      <w:r>
        <w:rPr>
          <w:rFonts w:hint="default" w:ascii="Bodoni MT" w:hAnsi="Bodoni MT" w:eastAsia="等线" w:cs="Bodoni MT"/>
          <w:b/>
          <w:bCs/>
          <w:sz w:val="22"/>
          <w:szCs w:val="22"/>
          <w:lang w:val="en-IN"/>
        </w:rPr>
        <w:t>CDN</w:t>
      </w:r>
      <w:r>
        <w:rPr>
          <w:rFonts w:hint="default" w:ascii="Bodoni MT" w:hAnsi="Bodoni MT" w:eastAsia="等线" w:cs="Bodoni MT"/>
          <w:b w:val="0"/>
          <w:bCs w:val="0"/>
          <w:sz w:val="22"/>
          <w:szCs w:val="22"/>
          <w:lang w:val="en-IN"/>
        </w:rPr>
        <w:t>. (Content Delivery Network)</w:t>
      </w:r>
    </w:p>
    <w:p w14:paraId="7006E3C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At </w:t>
      </w:r>
      <w:r>
        <w:rPr>
          <w:rFonts w:hint="default" w:ascii="Bodoni MT" w:hAnsi="Bodoni MT" w:eastAsia="等线" w:cs="Bodoni MT"/>
          <w:b/>
          <w:bCs/>
          <w:sz w:val="22"/>
          <w:szCs w:val="22"/>
          <w:lang w:val="en-IN"/>
        </w:rPr>
        <w:t>Application</w:t>
      </w:r>
      <w:r>
        <w:rPr>
          <w:rFonts w:hint="default" w:ascii="Bodoni MT" w:hAnsi="Bodoni MT" w:eastAsia="等线" w:cs="Bodoni MT"/>
          <w:b w:val="0"/>
          <w:bCs w:val="0"/>
          <w:sz w:val="22"/>
          <w:szCs w:val="22"/>
          <w:lang w:val="en-IN"/>
        </w:rPr>
        <w:t xml:space="preserve"> layer, you can use </w:t>
      </w:r>
      <w:r>
        <w:rPr>
          <w:rFonts w:hint="default" w:ascii="Bodoni MT" w:hAnsi="Bodoni MT" w:eastAsia="等线" w:cs="Bodoni MT"/>
          <w:b/>
          <w:bCs/>
          <w:sz w:val="22"/>
          <w:szCs w:val="22"/>
          <w:lang w:val="en-IN"/>
        </w:rPr>
        <w:t>Redis</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Memcached</w:t>
      </w:r>
      <w:r>
        <w:rPr>
          <w:rFonts w:hint="default" w:ascii="Bodoni MT" w:hAnsi="Bodoni MT" w:eastAsia="等线" w:cs="Bodoni MT"/>
          <w:b w:val="0"/>
          <w:bCs w:val="0"/>
          <w:sz w:val="22"/>
          <w:szCs w:val="22"/>
          <w:lang w:val="en-IN"/>
        </w:rPr>
        <w:t xml:space="preserve"> or some other caching tools so that you’ll not have to make DB calls multiple times to fetch the same data.</w:t>
      </w:r>
    </w:p>
    <w:p w14:paraId="5DC309C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Even at </w:t>
      </w:r>
      <w:r>
        <w:rPr>
          <w:rFonts w:hint="default" w:ascii="Bodoni MT" w:hAnsi="Bodoni MT" w:eastAsia="等线" w:cs="Bodoni MT"/>
          <w:b/>
          <w:bCs/>
          <w:sz w:val="22"/>
          <w:szCs w:val="22"/>
          <w:lang w:val="en-IN"/>
        </w:rPr>
        <w:t>DB</w:t>
      </w:r>
      <w:r>
        <w:rPr>
          <w:rFonts w:hint="default" w:ascii="Bodoni MT" w:hAnsi="Bodoni MT" w:eastAsia="等线" w:cs="Bodoni MT"/>
          <w:b w:val="0"/>
          <w:bCs w:val="0"/>
          <w:sz w:val="22"/>
          <w:szCs w:val="22"/>
          <w:lang w:val="en-IN"/>
        </w:rPr>
        <w:t xml:space="preserve"> layer you can do caching.</w:t>
      </w:r>
    </w:p>
    <w:p w14:paraId="52BD760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DNS</w:t>
      </w:r>
    </w:p>
    <w:p w14:paraId="461DEA1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When a user requests a website, their system or browser queries DNS servers to translate the domain name into an IP address.</w:t>
      </w:r>
    </w:p>
    <w:p w14:paraId="4EFB4BC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Caching these results means that repeated requests for the same domain are resolved faster, reducing the need for repetitive network looks up and improving overall browsing efficiency.</w:t>
      </w:r>
    </w:p>
    <w:p w14:paraId="39A753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is particularly beneficial for reducing latency and enhancing user experience by avoiding delays in domain resolution.</w:t>
      </w:r>
    </w:p>
    <w:p w14:paraId="69ADF58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Web</w:t>
      </w:r>
    </w:p>
    <w:p w14:paraId="6B28A48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Accelerate retrieval of web content from web/app servers.</w:t>
      </w:r>
    </w:p>
    <w:p w14:paraId="251059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Web caching enhances performance by storing copies of frequently accessed web pages, images, and other content.</w:t>
      </w:r>
    </w:p>
    <w:p w14:paraId="067A07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When users request content, the cache delivers it quickly without needing to retrieve it from the origin server, which reduces load times and server strain.</w:t>
      </w:r>
    </w:p>
    <w:p w14:paraId="768F92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This not only speeds up content delivery but also reduces bandwidth usage and server costs.</w:t>
      </w:r>
    </w:p>
    <w:p w14:paraId="2DBF71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This is typically implemented using CDN.</w:t>
      </w:r>
    </w:p>
    <w:p w14:paraId="217D1A8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Web caching is crucial for improving the responsiveness of web applications and ensuring a smoother, faster user experience.</w:t>
      </w:r>
    </w:p>
    <w:p w14:paraId="0C2978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shd w:val="clear" w:color="FFFFFF" w:fill="D9D9D9"/>
        </w:rPr>
        <w:t>What it caches? : Static files (images, CSS, JS), HTML pages, Public API responses</w:t>
      </w:r>
    </w:p>
    <w:p w14:paraId="41ED853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Application</w:t>
      </w:r>
      <w:r>
        <w:rPr>
          <w:rFonts w:hint="default" w:ascii="Bodoni MT" w:hAnsi="Bodoni MT" w:eastAsia="等线" w:cs="Bodoni MT"/>
          <w:b w:val="0"/>
          <w:bCs w:val="0"/>
          <w:sz w:val="22"/>
          <w:szCs w:val="22"/>
          <w:lang w:val="en-IN"/>
        </w:rPr>
        <w:t xml:space="preserve"> caching (Redis, Memcached, ..etc)</w:t>
      </w:r>
    </w:p>
    <w:p w14:paraId="0C910D5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eastAsia="等线" w:cs="Bodoni MT"/>
          <w:b w:val="0"/>
          <w:bCs w:val="0"/>
          <w:sz w:val="22"/>
          <w:szCs w:val="22"/>
          <w:shd w:val="clear" w:color="FFFFFF" w:fill="D9D9D9"/>
          <w:lang w:val="en-IN"/>
        </w:rPr>
        <w:t>What it caches? : DB query results, User sessions, Computed objects, Aggregations, Authorization info</w:t>
      </w:r>
    </w:p>
    <w:p w14:paraId="642FAD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Simple difference between </w:t>
      </w:r>
      <w:r>
        <w:rPr>
          <w:rFonts w:hint="default" w:ascii="Bodoni MT" w:hAnsi="Bodoni MT" w:eastAsia="等线" w:cs="Bodoni MT"/>
          <w:b/>
          <w:bCs/>
          <w:sz w:val="22"/>
          <w:szCs w:val="22"/>
          <w:lang w:val="en-IN"/>
        </w:rPr>
        <w:t>CDN</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Redis/Memcached/</w:t>
      </w:r>
      <w:r>
        <w:rPr>
          <w:rFonts w:hint="default" w:ascii="Bodoni MT" w:hAnsi="Bodoni MT" w:eastAsia="等线" w:cs="Bodoni MT"/>
          <w:b w:val="0"/>
          <w:bCs w:val="0"/>
          <w:sz w:val="22"/>
          <w:szCs w:val="22"/>
          <w:lang w:val="en-IN"/>
        </w:rPr>
        <w:t xml:space="preserve"> (other application service) is:</w:t>
      </w:r>
    </w:p>
    <w:p w14:paraId="67D6F3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CDN</w:t>
      </w:r>
      <w:r>
        <w:rPr>
          <w:rFonts w:hint="default" w:ascii="Bodoni MT" w:hAnsi="Bodoni MT" w:eastAsia="等线" w:cs="Bodoni MT"/>
          <w:b w:val="0"/>
          <w:bCs w:val="0"/>
          <w:sz w:val="22"/>
          <w:szCs w:val="22"/>
          <w:lang w:val="en-IN"/>
        </w:rPr>
        <w:t xml:space="preserve"> caches the things between </w:t>
      </w:r>
      <w:r>
        <w:rPr>
          <w:rFonts w:hint="default" w:ascii="Bodoni MT" w:hAnsi="Bodoni MT" w:eastAsia="等线" w:cs="Bodoni MT"/>
          <w:b/>
          <w:bCs/>
          <w:sz w:val="22"/>
          <w:szCs w:val="22"/>
          <w:lang w:val="en-IN"/>
        </w:rPr>
        <w:t xml:space="preserve">client </w:t>
      </w:r>
      <w:r>
        <w:rPr>
          <w:rFonts w:hint="default" w:ascii="Bodoni MT" w:hAnsi="Bodoni MT" w:eastAsia="等线" w:cs="Bodoni MT"/>
          <w:b w:val="0"/>
          <w:bCs w:val="0"/>
          <w:sz w:val="22"/>
          <w:szCs w:val="22"/>
          <w:lang w:val="en-IN"/>
        </w:rPr>
        <w:t xml:space="preserve">and </w:t>
      </w:r>
      <w:r>
        <w:rPr>
          <w:rFonts w:hint="default" w:ascii="Bodoni MT" w:hAnsi="Bodoni MT" w:eastAsia="等线" w:cs="Bodoni MT"/>
          <w:b/>
          <w:bCs/>
          <w:sz w:val="22"/>
          <w:szCs w:val="22"/>
          <w:lang w:val="en-IN"/>
        </w:rPr>
        <w:t>server</w:t>
      </w:r>
    </w:p>
    <w:p w14:paraId="21CAEAC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Redis / Memcached</w:t>
      </w:r>
      <w:r>
        <w:rPr>
          <w:rFonts w:hint="default" w:ascii="Bodoni MT" w:hAnsi="Bodoni MT" w:eastAsia="等线" w:cs="Bodoni MT"/>
          <w:b w:val="0"/>
          <w:bCs w:val="0"/>
          <w:sz w:val="22"/>
          <w:szCs w:val="22"/>
          <w:lang w:val="en-IN"/>
        </w:rPr>
        <w:t xml:space="preserve"> cache data</w:t>
      </w:r>
      <w:r>
        <w:rPr>
          <w:rFonts w:hint="default" w:ascii="Bodoni MT" w:hAnsi="Bodoni MT" w:eastAsia="等线" w:cs="Bodoni MT"/>
          <w:b/>
          <w:bCs/>
          <w:sz w:val="22"/>
          <w:szCs w:val="22"/>
          <w:lang w:val="en-IN"/>
        </w:rPr>
        <w:t xml:space="preserve"> inside your backend, before </w:t>
      </w:r>
      <w:r>
        <w:rPr>
          <w:rFonts w:hint="default" w:ascii="Bodoni MT" w:hAnsi="Bodoni MT" w:eastAsia="等线" w:cs="Bodoni MT"/>
          <w:b w:val="0"/>
          <w:bCs w:val="0"/>
          <w:sz w:val="22"/>
          <w:szCs w:val="22"/>
          <w:lang w:val="en-IN"/>
        </w:rPr>
        <w:t>hitting the database.</w:t>
      </w:r>
    </w:p>
    <w:p w14:paraId="694A88C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9865" cy="28956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289560"/>
                    </a:xfrm>
                    <a:prstGeom prst="rect">
                      <a:avLst/>
                    </a:prstGeom>
                    <a:noFill/>
                    <a:ln>
                      <a:noFill/>
                    </a:ln>
                  </pic:spPr>
                </pic:pic>
              </a:graphicData>
            </a:graphic>
          </wp:inline>
        </w:drawing>
      </w:r>
    </w:p>
    <w:p w14:paraId="797E62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lang w:val="en-IN"/>
        </w:rPr>
        <w:t>Cache terminologies</w:t>
      </w:r>
    </w:p>
    <w:p w14:paraId="03178EC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Cache HIT and Cache MISS</w:t>
      </w:r>
    </w:p>
    <w:p w14:paraId="58B622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Cache eviction policies: LRU, LFU, FIFO, TTL bases</w:t>
      </w:r>
    </w:p>
    <w:p w14:paraId="24AC05A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Cache expiry and TTL</w:t>
      </w:r>
    </w:p>
    <w:p w14:paraId="4530584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Cache loading strategies: Lazy loading, Eager loading or Cache warming</w:t>
      </w:r>
    </w:p>
    <w:p w14:paraId="29A8FB3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Cache size and capacity</w:t>
      </w:r>
    </w:p>
    <w:p w14:paraId="4D5649D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9416645">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2ACF95CE">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color w:val="002060"/>
          <w:sz w:val="40"/>
          <w:szCs w:val="40"/>
          <w:highlight w:val="lightGray"/>
          <w:u w:val="single"/>
        </w:rPr>
      </w:pPr>
      <w:r>
        <w:rPr>
          <w:rFonts w:hint="default" w:ascii="Bodoni MT" w:hAnsi="Bodoni MT" w:eastAsia="等线" w:cs="Bodoni MT"/>
          <w:b/>
          <w:bCs/>
          <w:color w:val="002060"/>
          <w:sz w:val="40"/>
          <w:szCs w:val="40"/>
          <w:highlight w:val="lightGray"/>
          <w:u w:val="single"/>
          <w:lang w:val="en-IN"/>
        </w:rPr>
        <w:t>Caching in Spring Boot</w:t>
      </w:r>
    </w:p>
    <w:p w14:paraId="0CFFACA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There are the below annotations.</w:t>
      </w:r>
    </w:p>
    <w:p w14:paraId="020A5C4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@EnableCaching</w:t>
      </w:r>
    </w:p>
    <w:p w14:paraId="1AF80B1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It’s a </w:t>
      </w:r>
      <w:r>
        <w:rPr>
          <w:rFonts w:hint="default" w:ascii="Bodoni MT" w:hAnsi="Bodoni MT" w:eastAsia="等线" w:cs="Bodoni MT"/>
          <w:b/>
          <w:bCs/>
          <w:sz w:val="22"/>
          <w:szCs w:val="22"/>
          <w:lang w:val="en-IN"/>
        </w:rPr>
        <w:t>class</w:t>
      </w:r>
      <w:r>
        <w:rPr>
          <w:rFonts w:hint="default" w:ascii="Bodoni MT" w:hAnsi="Bodoni MT" w:eastAsia="等线" w:cs="Bodoni MT"/>
          <w:b w:val="0"/>
          <w:bCs w:val="0"/>
          <w:sz w:val="22"/>
          <w:szCs w:val="22"/>
          <w:lang w:val="en-IN"/>
        </w:rPr>
        <w:t xml:space="preserve"> level annotation.</w:t>
      </w:r>
    </w:p>
    <w:p w14:paraId="4F5C029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 should be written in a component.</w:t>
      </w:r>
    </w:p>
    <w:p w14:paraId="1FA2460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Avoid writing this in the main method’s application class, otherwise it’ll make </w:t>
      </w:r>
      <w:r>
        <w:rPr>
          <w:rFonts w:hint="default" w:ascii="Bodoni MT" w:hAnsi="Bodoni MT" w:eastAsia="等线" w:cs="Bodoni MT"/>
          <w:b/>
          <w:bCs/>
          <w:i/>
          <w:iCs/>
          <w:sz w:val="22"/>
          <w:szCs w:val="22"/>
          <w:lang w:val="en-IN"/>
        </w:rPr>
        <w:t>caching mandatory</w:t>
      </w:r>
      <w:r>
        <w:rPr>
          <w:rFonts w:hint="default" w:ascii="Bodoni MT" w:hAnsi="Bodoni MT" w:eastAsia="等线" w:cs="Bodoni MT"/>
          <w:b w:val="0"/>
          <w:bCs w:val="0"/>
          <w:i w:val="0"/>
          <w:iCs w:val="0"/>
          <w:sz w:val="22"/>
          <w:szCs w:val="22"/>
          <w:lang w:val="en-IN"/>
        </w:rPr>
        <w:t>.</w:t>
      </w:r>
    </w:p>
    <w:p w14:paraId="66E00D2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By default it setup a </w:t>
      </w:r>
      <w:r>
        <w:rPr>
          <w:rFonts w:hint="default" w:ascii="Bodoni MT" w:hAnsi="Bodoni MT" w:eastAsia="等线" w:cs="Bodoni MT"/>
          <w:b/>
          <w:bCs/>
          <w:i w:val="0"/>
          <w:iCs w:val="0"/>
          <w:sz w:val="22"/>
          <w:szCs w:val="22"/>
          <w:lang w:val="en-IN"/>
        </w:rPr>
        <w:t>CacheManager</w:t>
      </w:r>
      <w:r>
        <w:rPr>
          <w:rFonts w:hint="default" w:ascii="Bodoni MT" w:hAnsi="Bodoni MT" w:eastAsia="等线" w:cs="Bodoni MT"/>
          <w:b w:val="0"/>
          <w:bCs w:val="0"/>
          <w:i w:val="0"/>
          <w:iCs w:val="0"/>
          <w:sz w:val="22"/>
          <w:szCs w:val="22"/>
          <w:lang w:val="en-IN"/>
        </w:rPr>
        <w:t xml:space="preserve"> and creates </w:t>
      </w:r>
      <w:r>
        <w:rPr>
          <w:rFonts w:hint="default" w:ascii="Bodoni MT" w:hAnsi="Bodoni MT" w:eastAsia="等线" w:cs="Bodoni MT"/>
          <w:b w:val="0"/>
          <w:bCs w:val="0"/>
          <w:i/>
          <w:iCs/>
          <w:sz w:val="22"/>
          <w:szCs w:val="22"/>
          <w:lang w:val="en-IN"/>
        </w:rPr>
        <w:t>in-memory</w:t>
      </w:r>
      <w:r>
        <w:rPr>
          <w:rFonts w:hint="default" w:ascii="Bodoni MT" w:hAnsi="Bodoni MT" w:eastAsia="等线" w:cs="Bodoni MT"/>
          <w:b w:val="0"/>
          <w:bCs w:val="0"/>
          <w:i w:val="0"/>
          <w:iCs w:val="0"/>
          <w:sz w:val="22"/>
          <w:szCs w:val="22"/>
          <w:lang w:val="en-IN"/>
        </w:rPr>
        <w:t xml:space="preserve"> cache using one </w:t>
      </w:r>
      <w:r>
        <w:rPr>
          <w:rFonts w:hint="default" w:ascii="Bodoni MT" w:hAnsi="Bodoni MT" w:eastAsia="等线" w:cs="Bodoni MT"/>
          <w:b w:val="0"/>
          <w:bCs w:val="0"/>
          <w:i/>
          <w:iCs/>
          <w:sz w:val="22"/>
          <w:szCs w:val="22"/>
          <w:lang w:val="en-IN"/>
        </w:rPr>
        <w:t>concurrent Hashmap</w:t>
      </w:r>
      <w:r>
        <w:rPr>
          <w:rFonts w:hint="default" w:ascii="Bodoni MT" w:hAnsi="Bodoni MT" w:eastAsia="等线" w:cs="Bodoni MT"/>
          <w:b w:val="0"/>
          <w:bCs w:val="0"/>
          <w:i w:val="0"/>
          <w:iCs w:val="0"/>
          <w:sz w:val="22"/>
          <w:szCs w:val="22"/>
          <w:lang w:val="en-IN"/>
        </w:rPr>
        <w:t>.</w:t>
      </w:r>
    </w:p>
    <w:p w14:paraId="69C38C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@Cacheable</w:t>
      </w:r>
    </w:p>
    <w:p w14:paraId="56EBF53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It’s a </w:t>
      </w:r>
      <w:r>
        <w:rPr>
          <w:rFonts w:hint="default" w:ascii="Bodoni MT" w:hAnsi="Bodoni MT" w:eastAsia="等线" w:cs="Bodoni MT"/>
          <w:b/>
          <w:bCs/>
          <w:sz w:val="22"/>
          <w:szCs w:val="22"/>
          <w:lang w:val="en-IN"/>
        </w:rPr>
        <w:t>method</w:t>
      </w:r>
      <w:r>
        <w:rPr>
          <w:rFonts w:hint="default" w:ascii="Bodoni MT" w:hAnsi="Bodoni MT" w:eastAsia="等线" w:cs="Bodoni MT"/>
          <w:b w:val="0"/>
          <w:bCs w:val="0"/>
          <w:sz w:val="22"/>
          <w:szCs w:val="22"/>
          <w:lang w:val="en-IN"/>
        </w:rPr>
        <w:t xml:space="preserve"> level annotation.</w:t>
      </w:r>
    </w:p>
    <w:p w14:paraId="24E9D2D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Its used with a method whose response has to be cached.</w:t>
      </w:r>
    </w:p>
    <w:p w14:paraId="0693517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Spring boot manages the request and response of the method to the cache that is specified in the annotation attribute.</w:t>
      </w:r>
    </w:p>
    <w:p w14:paraId="63E1572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shd w:val="clear" w:color="FFFFFF" w:fill="D9D9D9"/>
        </w:rPr>
      </w:pPr>
      <w:r>
        <w:rPr>
          <w:rFonts w:hint="default" w:ascii="Bodoni MT" w:hAnsi="Bodoni MT" w:eastAsia="等线" w:cs="Bodoni MT"/>
          <w:b w:val="0"/>
          <w:bCs w:val="0"/>
          <w:color w:val="C00000"/>
          <w:sz w:val="22"/>
          <w:szCs w:val="22"/>
          <w:shd w:val="clear" w:color="FFFFFF" w:fill="D9D9D9"/>
          <w:lang w:val="en-IN"/>
        </w:rPr>
        <w:t>It just see the cache, if the data present then just return that.</w:t>
      </w:r>
    </w:p>
    <w:p w14:paraId="0AD99A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@CachePut</w:t>
      </w:r>
      <w:r>
        <w:rPr>
          <w:rFonts w:hint="default" w:ascii="Bodoni MT" w:hAnsi="Bodoni MT" w:eastAsia="等线" w:cs="Bodoni MT"/>
          <w:b w:val="0"/>
          <w:bCs w:val="0"/>
          <w:sz w:val="22"/>
          <w:szCs w:val="22"/>
          <w:lang w:val="en-IN"/>
        </w:rPr>
        <w:t xml:space="preserve"> </w:t>
      </w:r>
    </w:p>
    <w:p w14:paraId="444E56F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also a </w:t>
      </w:r>
      <w:r>
        <w:rPr>
          <w:rFonts w:hint="default" w:ascii="Bodoni MT" w:hAnsi="Bodoni MT" w:eastAsia="等线" w:cs="Bodoni MT"/>
          <w:b/>
          <w:bCs/>
          <w:sz w:val="22"/>
          <w:szCs w:val="22"/>
          <w:lang w:val="en-IN"/>
        </w:rPr>
        <w:t>method</w:t>
      </w:r>
      <w:r>
        <w:rPr>
          <w:rFonts w:hint="default" w:ascii="Bodoni MT" w:hAnsi="Bodoni MT" w:eastAsia="等线" w:cs="Bodoni MT"/>
          <w:b w:val="0"/>
          <w:bCs w:val="0"/>
          <w:sz w:val="22"/>
          <w:szCs w:val="22"/>
          <w:lang w:val="en-IN"/>
        </w:rPr>
        <w:t xml:space="preserve"> level annotation.</w:t>
      </w:r>
    </w:p>
    <w:p w14:paraId="0C79307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used to update the cache </w:t>
      </w:r>
      <w:r>
        <w:rPr>
          <w:rFonts w:hint="default" w:ascii="Bodoni MT" w:hAnsi="Bodoni MT" w:eastAsia="等线" w:cs="Bodoni MT"/>
          <w:b/>
          <w:bCs/>
          <w:sz w:val="22"/>
          <w:szCs w:val="22"/>
          <w:lang w:val="en-IN"/>
        </w:rPr>
        <w:t>after invoking the method</w:t>
      </w:r>
      <w:r>
        <w:rPr>
          <w:rFonts w:hint="default" w:ascii="Bodoni MT" w:hAnsi="Bodoni MT" w:eastAsia="等线" w:cs="Bodoni MT"/>
          <w:b w:val="0"/>
          <w:bCs w:val="0"/>
          <w:sz w:val="22"/>
          <w:szCs w:val="22"/>
          <w:lang w:val="en-IN"/>
        </w:rPr>
        <w:t>.</w:t>
      </w:r>
    </w:p>
    <w:p w14:paraId="40A1FF4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By doing this, the result is put in the cache and the method is executed.</w:t>
      </w:r>
    </w:p>
    <w:p w14:paraId="2AA5D14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has same attributes of </w:t>
      </w:r>
      <w:r>
        <w:rPr>
          <w:rFonts w:hint="default" w:ascii="Bodoni MT" w:hAnsi="Bodoni MT" w:eastAsia="等线" w:cs="Bodoni MT"/>
          <w:b/>
          <w:bCs/>
          <w:sz w:val="22"/>
          <w:szCs w:val="22"/>
          <w:lang w:val="en-IN"/>
        </w:rPr>
        <w:t>@Cacheable</w:t>
      </w:r>
      <w:r>
        <w:rPr>
          <w:rFonts w:hint="default" w:ascii="Bodoni MT" w:hAnsi="Bodoni MT" w:eastAsia="等线" w:cs="Bodoni MT"/>
          <w:b w:val="0"/>
          <w:bCs w:val="0"/>
          <w:sz w:val="22"/>
          <w:szCs w:val="22"/>
          <w:lang w:val="en-IN"/>
        </w:rPr>
        <w:t xml:space="preserve"> annotation.</w:t>
      </w:r>
    </w:p>
    <w:p w14:paraId="2C6A28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@CacheEvict</w:t>
      </w:r>
      <w:r>
        <w:rPr>
          <w:rFonts w:hint="default" w:ascii="Bodoni MT" w:hAnsi="Bodoni MT" w:eastAsia="等线" w:cs="Bodoni MT"/>
          <w:b w:val="0"/>
          <w:bCs w:val="0"/>
          <w:sz w:val="22"/>
          <w:szCs w:val="22"/>
          <w:lang w:val="en-IN"/>
        </w:rPr>
        <w:t xml:space="preserve"> </w:t>
      </w:r>
    </w:p>
    <w:p w14:paraId="47B6C35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also a </w:t>
      </w:r>
      <w:r>
        <w:rPr>
          <w:rFonts w:hint="default" w:ascii="Bodoni MT" w:hAnsi="Bodoni MT" w:eastAsia="等线" w:cs="Bodoni MT"/>
          <w:b/>
          <w:bCs/>
          <w:sz w:val="22"/>
          <w:szCs w:val="22"/>
          <w:lang w:val="en-IN"/>
        </w:rPr>
        <w:t>method</w:t>
      </w:r>
      <w:r>
        <w:rPr>
          <w:rFonts w:hint="default" w:ascii="Bodoni MT" w:hAnsi="Bodoni MT" w:eastAsia="等线" w:cs="Bodoni MT"/>
          <w:b w:val="0"/>
          <w:bCs w:val="0"/>
          <w:sz w:val="22"/>
          <w:szCs w:val="22"/>
          <w:lang w:val="en-IN"/>
        </w:rPr>
        <w:t xml:space="preserve"> level annotation.</w:t>
      </w:r>
    </w:p>
    <w:p w14:paraId="1161563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used to </w:t>
      </w:r>
      <w:r>
        <w:rPr>
          <w:rFonts w:hint="default" w:ascii="Bodoni MT" w:hAnsi="Bodoni MT" w:eastAsia="等线" w:cs="Bodoni MT"/>
          <w:b/>
          <w:bCs/>
          <w:sz w:val="22"/>
          <w:szCs w:val="22"/>
          <w:lang w:val="en-IN"/>
        </w:rPr>
        <w:t>remove the data from the cache</w:t>
      </w:r>
      <w:r>
        <w:rPr>
          <w:rFonts w:hint="default" w:ascii="Bodoni MT" w:hAnsi="Bodoni MT" w:eastAsia="等线" w:cs="Bodoni MT"/>
          <w:b w:val="0"/>
          <w:bCs w:val="0"/>
          <w:sz w:val="22"/>
          <w:szCs w:val="22"/>
          <w:lang w:val="en-IN"/>
        </w:rPr>
        <w:t>.</w:t>
      </w:r>
    </w:p>
    <w:p w14:paraId="70AB114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When the method is annotated with this annotation, then the method is executed and the cache will be removed/evicted.</w:t>
      </w:r>
    </w:p>
    <w:p w14:paraId="2DF42B5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Example</w:t>
      </w:r>
    </w:p>
    <w:p w14:paraId="6D67CCE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479800" cy="18053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479800" cy="1805305"/>
                    </a:xfrm>
                    <a:prstGeom prst="rect">
                      <a:avLst/>
                    </a:prstGeom>
                    <a:noFill/>
                    <a:ln>
                      <a:noFill/>
                    </a:ln>
                  </pic:spPr>
                </pic:pic>
              </a:graphicData>
            </a:graphic>
          </wp:inline>
        </w:drawing>
      </w:r>
    </w:p>
    <w:p w14:paraId="4657D9A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Cache is just like a </w:t>
      </w:r>
      <w:r>
        <w:rPr>
          <w:rFonts w:hint="default" w:ascii="Bodoni MT" w:hAnsi="Bodoni MT" w:eastAsia="等线" w:cs="Bodoni MT"/>
          <w:b/>
          <w:bCs/>
          <w:sz w:val="22"/>
          <w:szCs w:val="22"/>
          <w:lang w:val="en-IN"/>
        </w:rPr>
        <w:t>HashMap</w:t>
      </w:r>
      <w:r>
        <w:rPr>
          <w:rFonts w:hint="default" w:ascii="Bodoni MT" w:hAnsi="Bodoni MT" w:eastAsia="等线" w:cs="Bodoni MT"/>
          <w:b w:val="0"/>
          <w:bCs w:val="0"/>
          <w:sz w:val="22"/>
          <w:szCs w:val="22"/>
          <w:lang w:val="en-IN"/>
        </w:rPr>
        <w:t xml:space="preserve"> which stores in </w:t>
      </w:r>
      <w:r>
        <w:rPr>
          <w:rFonts w:hint="default" w:ascii="Bodoni MT" w:hAnsi="Bodoni MT" w:eastAsia="等线" w:cs="Bodoni MT"/>
          <w:b/>
          <w:bCs/>
          <w:i/>
          <w:iCs/>
          <w:sz w:val="22"/>
          <w:szCs w:val="22"/>
          <w:lang w:val="en-IN"/>
        </w:rPr>
        <w:t>key-value</w:t>
      </w:r>
      <w:r>
        <w:rPr>
          <w:rFonts w:hint="default" w:ascii="Bodoni MT" w:hAnsi="Bodoni MT" w:eastAsia="等线" w:cs="Bodoni MT"/>
          <w:b w:val="0"/>
          <w:bCs w:val="0"/>
          <w:i w:val="0"/>
          <w:iCs w:val="0"/>
          <w:sz w:val="22"/>
          <w:szCs w:val="22"/>
          <w:lang w:val="en-IN"/>
        </w:rPr>
        <w:t xml:space="preserve"> pair.</w:t>
      </w:r>
    </w:p>
    <w:p w14:paraId="0156AC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Normally redis stores data like this</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5271770" cy="231140"/>
            <wp:effectExtent l="0" t="0" r="1143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71770" cy="231140"/>
                    </a:xfrm>
                    <a:prstGeom prst="rect">
                      <a:avLst/>
                    </a:prstGeom>
                    <a:noFill/>
                    <a:ln>
                      <a:noFill/>
                    </a:ln>
                  </pic:spPr>
                </pic:pic>
              </a:graphicData>
            </a:graphic>
          </wp:inline>
        </w:drawing>
      </w:r>
    </w:p>
    <w:p w14:paraId="289E03C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Lets assume the method is</w:t>
      </w:r>
      <w:r>
        <w:rPr>
          <w:rFonts w:hint="default" w:ascii="Bodoni MT" w:hAnsi="Bodoni MT" w:cs="Bodoni MT"/>
          <w:lang w:val="en-IN"/>
        </w:rPr>
        <w:br w:type="textWrapping"/>
      </w:r>
      <w:r>
        <w:rPr>
          <w:rFonts w:hint="default" w:ascii="Bodoni MT" w:hAnsi="Bodoni MT" w:cs="Bodoni MT"/>
        </w:rPr>
        <w:drawing>
          <wp:inline distT="0" distB="0" distL="114300" distR="114300">
            <wp:extent cx="4286250" cy="891540"/>
            <wp:effectExtent l="0" t="0" r="635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286250" cy="891540"/>
                    </a:xfrm>
                    <a:prstGeom prst="rect">
                      <a:avLst/>
                    </a:prstGeom>
                    <a:noFill/>
                    <a:ln>
                      <a:noFill/>
                    </a:ln>
                  </pic:spPr>
                </pic:pic>
              </a:graphicData>
            </a:graphic>
          </wp:inline>
        </w:drawing>
      </w:r>
    </w:p>
    <w:p w14:paraId="0D431A3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Here, the “value” field inside @Cacheable</w:t>
      </w:r>
      <w:r>
        <w:rPr>
          <w:rFonts w:hint="default" w:ascii="Bodoni MT" w:hAnsi="Bodoni MT" w:cs="Bodoni MT"/>
          <w:color w:val="C00000"/>
          <w:lang w:val="en-IN"/>
        </w:rPr>
        <w:t xml:space="preserve"> (not the value inside redis)</w:t>
      </w:r>
      <w:r>
        <w:rPr>
          <w:rFonts w:hint="default" w:ascii="Bodoni MT" w:hAnsi="Bodoni MT" w:cs="Bodoni MT"/>
          <w:lang w:val="en-IN"/>
        </w:rPr>
        <w:t xml:space="preserve"> represents the method (getUser)</w:t>
      </w:r>
      <w:r>
        <w:rPr>
          <w:rFonts w:hint="default" w:ascii="Bodoni MT" w:hAnsi="Bodoni MT" w:cs="Bodoni MT"/>
          <w:lang w:val="en-IN"/>
        </w:rPr>
        <w:br w:type="textWrapping"/>
      </w:r>
      <w:r>
        <w:rPr>
          <w:rFonts w:hint="default" w:ascii="Bodoni MT" w:hAnsi="Bodoni MT" w:cs="Bodoni MT"/>
          <w:lang w:val="en-IN"/>
        </w:rPr>
        <w:t>and “key” field inside @Cacheable represents the argument.</w:t>
      </w:r>
    </w:p>
    <w:p w14:paraId="790FD76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These both combined makes the </w:t>
      </w:r>
      <w:r>
        <w:rPr>
          <w:rFonts w:hint="default" w:ascii="Bodoni MT" w:hAnsi="Bodoni MT" w:cs="Bodoni MT"/>
          <w:b/>
          <w:bCs/>
          <w:lang w:val="en-IN"/>
        </w:rPr>
        <w:t>key of Redis</w:t>
      </w:r>
      <w:r>
        <w:rPr>
          <w:rFonts w:hint="default" w:ascii="Bodoni MT" w:hAnsi="Bodoni MT" w:cs="Bodoni MT"/>
          <w:b w:val="0"/>
          <w:bCs w:val="0"/>
          <w:lang w:val="en-IN"/>
        </w:rPr>
        <w:t xml:space="preserve">, and the </w:t>
      </w:r>
      <w:r>
        <w:rPr>
          <w:rFonts w:hint="default" w:ascii="Bodoni MT" w:hAnsi="Bodoni MT" w:cs="Bodoni MT"/>
          <w:b/>
          <w:bCs/>
          <w:lang w:val="en-IN"/>
        </w:rPr>
        <w:t>value of Redis</w:t>
      </w:r>
      <w:r>
        <w:rPr>
          <w:rFonts w:hint="default" w:ascii="Bodoni MT" w:hAnsi="Bodoni MT" w:cs="Bodoni MT"/>
          <w:b w:val="0"/>
          <w:bCs w:val="0"/>
          <w:lang w:val="en-IN"/>
        </w:rPr>
        <w:t xml:space="preserve"> against this key will be like </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4142740" cy="259080"/>
            <wp:effectExtent l="0" t="0" r="1016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142740" cy="259080"/>
                    </a:xfrm>
                    <a:prstGeom prst="rect">
                      <a:avLst/>
                    </a:prstGeom>
                    <a:noFill/>
                    <a:ln>
                      <a:noFill/>
                    </a:ln>
                  </pic:spPr>
                </pic:pic>
              </a:graphicData>
            </a:graphic>
          </wp:inline>
        </w:drawing>
      </w:r>
    </w:p>
    <w:p w14:paraId="6181AD7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color w:val="C00000"/>
          <w:shd w:val="clear" w:color="FFFFFF" w:fill="D9D9D9"/>
          <w:lang w:val="en-IN"/>
        </w:rPr>
        <w:t xml:space="preserve">So, </w:t>
      </w:r>
      <w:r>
        <w:rPr>
          <w:rFonts w:hint="default" w:ascii="Bodoni MT" w:hAnsi="Bodoni MT" w:cs="Bodoni MT"/>
          <w:b/>
          <w:bCs/>
          <w:color w:val="C00000"/>
          <w:shd w:val="clear" w:color="FFFFFF" w:fill="D9D9D9"/>
          <w:lang w:val="en-IN"/>
        </w:rPr>
        <w:t>“value”</w:t>
      </w:r>
      <w:r>
        <w:rPr>
          <w:rFonts w:hint="default" w:ascii="Bodoni MT" w:hAnsi="Bodoni MT" w:cs="Bodoni MT"/>
          <w:b w:val="0"/>
          <w:bCs w:val="0"/>
          <w:color w:val="C00000"/>
          <w:shd w:val="clear" w:color="FFFFFF" w:fill="D9D9D9"/>
          <w:lang w:val="en-IN"/>
        </w:rPr>
        <w:t xml:space="preserve"> field inside </w:t>
      </w:r>
      <w:r>
        <w:rPr>
          <w:rFonts w:hint="default" w:ascii="Bodoni MT" w:hAnsi="Bodoni MT" w:cs="Bodoni MT"/>
          <w:b/>
          <w:bCs/>
          <w:color w:val="C00000"/>
          <w:shd w:val="clear" w:color="FFFFFF" w:fill="D9D9D9"/>
          <w:lang w:val="en-IN"/>
        </w:rPr>
        <w:t>@Cacheable</w:t>
      </w:r>
      <w:r>
        <w:rPr>
          <w:rFonts w:hint="default" w:ascii="Bodoni MT" w:hAnsi="Bodoni MT" w:cs="Bodoni MT"/>
          <w:b w:val="0"/>
          <w:bCs w:val="0"/>
          <w:color w:val="C00000"/>
          <w:shd w:val="clear" w:color="FFFFFF" w:fill="D9D9D9"/>
          <w:lang w:val="en-IN"/>
        </w:rPr>
        <w:t xml:space="preserve"> is not the </w:t>
      </w:r>
      <w:r>
        <w:rPr>
          <w:rFonts w:hint="default" w:ascii="Bodoni MT" w:hAnsi="Bodoni MT" w:cs="Bodoni MT"/>
          <w:b w:val="0"/>
          <w:bCs w:val="0"/>
          <w:i/>
          <w:iCs/>
          <w:color w:val="C00000"/>
          <w:shd w:val="clear" w:color="FFFFFF" w:fill="D9D9D9"/>
          <w:lang w:val="en-IN"/>
        </w:rPr>
        <w:t>value</w:t>
      </w:r>
      <w:r>
        <w:rPr>
          <w:rFonts w:hint="default" w:ascii="Bodoni MT" w:hAnsi="Bodoni MT" w:cs="Bodoni MT"/>
          <w:b w:val="0"/>
          <w:bCs w:val="0"/>
          <w:i w:val="0"/>
          <w:iCs w:val="0"/>
          <w:color w:val="C00000"/>
          <w:shd w:val="clear" w:color="FFFFFF" w:fill="D9D9D9"/>
          <w:lang w:val="en-IN"/>
        </w:rPr>
        <w:t xml:space="preserve"> of Redis cache.</w:t>
      </w:r>
    </w:p>
    <w:p w14:paraId="42FA337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0070C0"/>
          <w:sz w:val="22"/>
          <w:szCs w:val="22"/>
          <w:u w:val="single"/>
          <w:lang w:val="en-IN"/>
        </w:rPr>
        <w:t xml:space="preserve">Instead of </w:t>
      </w:r>
      <w:r>
        <w:rPr>
          <w:rFonts w:hint="default" w:ascii="Bodoni MT" w:hAnsi="Bodoni MT" w:eastAsia="等线" w:cs="Bodoni MT"/>
          <w:b/>
          <w:bCs/>
          <w:color w:val="0070C0"/>
          <w:sz w:val="22"/>
          <w:szCs w:val="22"/>
          <w:u w:val="single"/>
          <w:lang w:val="en-IN"/>
        </w:rPr>
        <w:t>value</w:t>
      </w:r>
      <w:r>
        <w:rPr>
          <w:rFonts w:hint="default" w:ascii="Bodoni MT" w:hAnsi="Bodoni MT" w:eastAsia="等线" w:cs="Bodoni MT"/>
          <w:b w:val="0"/>
          <w:bCs w:val="0"/>
          <w:color w:val="0070C0"/>
          <w:sz w:val="22"/>
          <w:szCs w:val="22"/>
          <w:u w:val="single"/>
          <w:lang w:val="en-IN"/>
        </w:rPr>
        <w:t xml:space="preserve">, you can write </w:t>
      </w:r>
      <w:r>
        <w:rPr>
          <w:rFonts w:hint="default" w:ascii="Bodoni MT" w:hAnsi="Bodoni MT" w:eastAsia="等线" w:cs="Bodoni MT"/>
          <w:b/>
          <w:bCs/>
          <w:color w:val="0070C0"/>
          <w:sz w:val="22"/>
          <w:szCs w:val="22"/>
          <w:u w:val="single"/>
          <w:lang w:val="en-IN"/>
        </w:rPr>
        <w:t>cacheNames</w:t>
      </w:r>
      <w:r>
        <w:rPr>
          <w:rFonts w:hint="default" w:ascii="Bodoni MT" w:hAnsi="Bodoni MT" w:eastAsia="等线" w:cs="Bodoni MT"/>
          <w:b w:val="0"/>
          <w:bCs w:val="0"/>
          <w:color w:val="0070C0"/>
          <w:sz w:val="22"/>
          <w:szCs w:val="22"/>
          <w:u w:val="single"/>
          <w:lang w:val="en-IN"/>
        </w:rPr>
        <w:t xml:space="preserve"> as well. Both are aliases of each other.</w:t>
      </w:r>
    </w:p>
    <w:p w14:paraId="0D49261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454861E">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3BD96E5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t xml:space="preserve">Implementing Redis caching in spring boot application                           </w:t>
      </w:r>
    </w:p>
    <w:p w14:paraId="39E12AF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First create a config file and annotate it with </w:t>
      </w:r>
      <w:r>
        <w:rPr>
          <w:rFonts w:hint="default" w:ascii="Bodoni MT" w:hAnsi="Bodoni MT" w:eastAsia="等线" w:cs="Bodoni MT"/>
          <w:b/>
          <w:bCs/>
          <w:sz w:val="22"/>
          <w:szCs w:val="22"/>
          <w:lang w:val="en-IN"/>
        </w:rPr>
        <w:t>@EnableCaching</w:t>
      </w:r>
      <w:r>
        <w:rPr>
          <w:rFonts w:hint="default" w:ascii="Bodoni MT" w:hAnsi="Bodoni MT" w:eastAsia="等线" w:cs="Bodoni MT"/>
          <w:b w:val="0"/>
          <w:bCs w:val="0"/>
          <w:sz w:val="22"/>
          <w:szCs w:val="22"/>
          <w:lang w:val="en-IN"/>
        </w:rPr>
        <w:t xml:space="preserve"> , because you shouldn’t write this annotation in the main method’s class.</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2203450" cy="890905"/>
            <wp:effectExtent l="0" t="0" r="635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203450" cy="890905"/>
                    </a:xfrm>
                    <a:prstGeom prst="rect">
                      <a:avLst/>
                    </a:prstGeom>
                    <a:noFill/>
                    <a:ln>
                      <a:noFill/>
                    </a:ln>
                  </pic:spPr>
                </pic:pic>
              </a:graphicData>
            </a:graphic>
          </wp:inline>
        </w:drawing>
      </w:r>
    </w:p>
    <w:p w14:paraId="2EE40C3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Annotate the cacheable method with </w:t>
      </w:r>
      <w:r>
        <w:rPr>
          <w:rFonts w:hint="default" w:ascii="Bodoni MT" w:hAnsi="Bodoni MT" w:eastAsia="等线" w:cs="Bodoni MT"/>
          <w:b/>
          <w:bCs/>
          <w:sz w:val="22"/>
          <w:szCs w:val="22"/>
          <w:lang w:val="en-IN"/>
        </w:rPr>
        <w:t>@Cacheable</w:t>
      </w:r>
      <w:r>
        <w:rPr>
          <w:rFonts w:hint="default" w:ascii="Bodoni MT" w:hAnsi="Bodoni MT" w:eastAsia="等线" w:cs="Bodoni MT"/>
          <w:b/>
          <w:bCs/>
          <w:sz w:val="22"/>
          <w:szCs w:val="22"/>
          <w:lang w:val="en-IN"/>
        </w:rPr>
        <w:br w:type="textWrapping"/>
      </w:r>
      <w:r>
        <w:rPr>
          <w:rFonts w:hint="default" w:ascii="Bodoni MT" w:hAnsi="Bodoni MT" w:cs="Bodoni MT"/>
        </w:rPr>
        <w:drawing>
          <wp:inline distT="0" distB="0" distL="114300" distR="114300">
            <wp:extent cx="4000500" cy="514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000500" cy="514350"/>
                    </a:xfrm>
                    <a:prstGeom prst="rect">
                      <a:avLst/>
                    </a:prstGeom>
                    <a:noFill/>
                    <a:ln>
                      <a:noFill/>
                    </a:ln>
                  </pic:spPr>
                </pic:pic>
              </a:graphicData>
            </a:graphic>
          </wp:inline>
        </w:drawing>
      </w:r>
    </w:p>
    <w:p w14:paraId="64AD99A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u w:val="single"/>
          <w:lang w:val="en-IN"/>
        </w:rPr>
        <w:t xml:space="preserve">Note that </w:t>
      </w:r>
      <w:r>
        <w:rPr>
          <w:rFonts w:hint="default" w:ascii="Bodoni MT" w:hAnsi="Bodoni MT" w:eastAsia="等线" w:cs="Bodoni MT"/>
          <w:b/>
          <w:bCs/>
          <w:color w:val="C00000"/>
          <w:sz w:val="22"/>
          <w:szCs w:val="22"/>
          <w:u w:val="single"/>
          <w:lang w:val="en-IN"/>
        </w:rPr>
        <w:t>#</w:t>
      </w:r>
      <w:r>
        <w:rPr>
          <w:rFonts w:hint="default" w:ascii="Bodoni MT" w:hAnsi="Bodoni MT" w:eastAsia="等线" w:cs="Bodoni MT"/>
          <w:b w:val="0"/>
          <w:bCs w:val="0"/>
          <w:color w:val="C00000"/>
          <w:sz w:val="22"/>
          <w:szCs w:val="22"/>
          <w:u w:val="single"/>
          <w:lang w:val="en-IN"/>
        </w:rPr>
        <w:t xml:space="preserve"> , without this it’ll not take the value of the argument.</w:t>
      </w:r>
    </w:p>
    <w:p w14:paraId="19DDFA8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Redis key will be like: </w:t>
      </w:r>
      <w:r>
        <w:rPr>
          <w:rFonts w:hint="default" w:ascii="Bodoni MT" w:hAnsi="Bodoni MT" w:eastAsia="等线" w:cs="Bodoni MT"/>
          <w:b/>
          <w:bCs/>
          <w:sz w:val="22"/>
          <w:szCs w:val="22"/>
          <w:lang w:val="en-IN"/>
        </w:rPr>
        <w:t>employee::3</w:t>
      </w:r>
      <w:r>
        <w:rPr>
          <w:rFonts w:hint="default" w:ascii="Bodoni MT" w:hAnsi="Bodoni MT" w:eastAsia="等线" w:cs="Bodoni MT"/>
          <w:b w:val="0"/>
          <w:bCs w:val="0"/>
          <w:sz w:val="22"/>
          <w:szCs w:val="22"/>
          <w:lang w:val="en-IN"/>
        </w:rPr>
        <w:t xml:space="preserve">   (if id = 3)</w:t>
      </w:r>
    </w:p>
    <w:p w14:paraId="105A2EF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you want to be more specific, like if the method has more arguments and you want to be specific with more arguments then</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71135" cy="483870"/>
            <wp:effectExtent l="0" t="0" r="1206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1135" cy="48387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it’ll create keys like:   </w:t>
      </w:r>
      <w:r>
        <w:rPr>
          <w:rFonts w:hint="default" w:ascii="Bodoni MT" w:hAnsi="Bodoni MT" w:cs="Bodoni MT"/>
          <w:b/>
          <w:bCs/>
          <w:lang w:val="en-IN"/>
        </w:rPr>
        <w:t>employee::[5, alok]</w:t>
      </w:r>
      <w:r>
        <w:rPr>
          <w:rFonts w:hint="default" w:ascii="Bodoni MT" w:hAnsi="Bodoni MT" w:cs="Bodoni MT"/>
          <w:b w:val="0"/>
          <w:bCs w:val="0"/>
          <w:lang w:val="en-IN"/>
        </w:rPr>
        <w:t xml:space="preserve">   (id = 5, name = “alok”)</w:t>
      </w:r>
    </w:p>
    <w:p w14:paraId="4C18E56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shd w:val="clear" w:color="FFFFFF" w:fill="D9D9D9"/>
        </w:rPr>
      </w:pPr>
      <w:r>
        <w:rPr>
          <w:rFonts w:hint="default" w:ascii="Bodoni MT" w:hAnsi="Bodoni MT" w:cs="Bodoni MT"/>
          <w:b w:val="0"/>
          <w:bCs w:val="0"/>
          <w:color w:val="C00000"/>
          <w:shd w:val="clear" w:color="FFFFFF" w:fill="D9D9D9"/>
          <w:lang w:val="en-IN"/>
        </w:rPr>
        <w:t xml:space="preserve">Its SePL query, </w:t>
      </w:r>
      <w:r>
        <w:rPr>
          <w:rFonts w:hint="default" w:ascii="Bodoni MT" w:hAnsi="Bodoni MT" w:cs="Bodoni MT"/>
          <w:b/>
          <w:bCs/>
          <w:color w:val="C00000"/>
          <w:shd w:val="clear" w:color="FFFFFF" w:fill="D9D9D9"/>
          <w:lang w:val="en-IN"/>
        </w:rPr>
        <w:t>{ }</w:t>
      </w:r>
      <w:r>
        <w:rPr>
          <w:rFonts w:hint="default" w:ascii="Bodoni MT" w:hAnsi="Bodoni MT" w:cs="Bodoni MT"/>
          <w:b w:val="0"/>
          <w:bCs w:val="0"/>
          <w:color w:val="C00000"/>
          <w:shd w:val="clear" w:color="FFFFFF" w:fill="D9D9D9"/>
          <w:lang w:val="en-IN"/>
        </w:rPr>
        <w:t xml:space="preserve"> means list.</w:t>
      </w:r>
    </w:p>
    <w:p w14:paraId="09D8F98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It’ll become a </w:t>
      </w:r>
      <w:r>
        <w:rPr>
          <w:rFonts w:hint="default" w:ascii="Bodoni MT" w:hAnsi="Bodoni MT" w:eastAsia="等线" w:cs="Bodoni MT"/>
          <w:b/>
          <w:bCs/>
          <w:i/>
          <w:iCs/>
          <w:sz w:val="22"/>
          <w:szCs w:val="22"/>
          <w:lang w:val="en-IN"/>
        </w:rPr>
        <w:t>composite key</w:t>
      </w:r>
      <w:r>
        <w:rPr>
          <w:rFonts w:hint="default" w:ascii="Bodoni MT" w:hAnsi="Bodoni MT" w:eastAsia="等线" w:cs="Bodoni MT"/>
          <w:b w:val="0"/>
          <w:bCs w:val="0"/>
          <w:i w:val="0"/>
          <w:iCs w:val="0"/>
          <w:sz w:val="22"/>
          <w:szCs w:val="22"/>
          <w:lang w:val="en-IN"/>
        </w:rPr>
        <w:t>. (id, name)    (Object composite)</w:t>
      </w:r>
    </w:p>
    <w:p w14:paraId="72D0575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shd w:val="clear" w:color="FFFFFF" w:fill="D9D9D9"/>
        </w:rPr>
      </w:pPr>
      <w:r>
        <w:rPr>
          <w:rFonts w:hint="default" w:ascii="Bodoni MT" w:hAnsi="Bodoni MT" w:eastAsia="等线" w:cs="Bodoni MT"/>
          <w:b w:val="0"/>
          <w:bCs w:val="0"/>
          <w:i w:val="0"/>
          <w:iCs w:val="0"/>
          <w:color w:val="C00000"/>
          <w:sz w:val="22"/>
          <w:szCs w:val="22"/>
          <w:shd w:val="clear" w:color="FFFFFF" w:fill="D9D9D9"/>
          <w:lang w:val="en-IN"/>
        </w:rPr>
        <w:t xml:space="preserve">It is </w:t>
      </w:r>
      <w:r>
        <w:rPr>
          <w:rFonts w:hint="default" w:ascii="Bodoni MT" w:hAnsi="Bodoni MT" w:eastAsia="等线" w:cs="Bodoni MT"/>
          <w:b/>
          <w:bCs/>
          <w:i w:val="0"/>
          <w:iCs w:val="0"/>
          <w:color w:val="C00000"/>
          <w:sz w:val="22"/>
          <w:szCs w:val="22"/>
          <w:shd w:val="clear" w:color="FFFFFF" w:fill="D9D9D9"/>
          <w:lang w:val="en-IN"/>
        </w:rPr>
        <w:t>safer to use</w:t>
      </w:r>
      <w:r>
        <w:rPr>
          <w:rFonts w:hint="default" w:ascii="Bodoni MT" w:hAnsi="Bodoni MT" w:eastAsia="等线" w:cs="Bodoni MT"/>
          <w:b w:val="0"/>
          <w:bCs w:val="0"/>
          <w:i w:val="0"/>
          <w:iCs w:val="0"/>
          <w:color w:val="C00000"/>
          <w:sz w:val="22"/>
          <w:szCs w:val="22"/>
          <w:shd w:val="clear" w:color="FFFFFF" w:fill="D9D9D9"/>
          <w:lang w:val="en-IN"/>
        </w:rPr>
        <w:t>.</w:t>
      </w:r>
    </w:p>
    <w:p w14:paraId="7AC833F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Also, another method of writing this is</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4276725" cy="389255"/>
            <wp:effectExtent l="0" t="0" r="317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276725" cy="38925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it’ll create keys like:   </w:t>
      </w:r>
      <w:r>
        <w:rPr>
          <w:rFonts w:hint="default" w:ascii="Bodoni MT" w:hAnsi="Bodoni MT" w:cs="Bodoni MT"/>
          <w:b/>
          <w:bCs/>
          <w:lang w:val="en-IN"/>
        </w:rPr>
        <w:t>employee::5:alok</w:t>
      </w:r>
    </w:p>
    <w:p w14:paraId="0BD3CE2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Its also </w:t>
      </w:r>
      <w:r>
        <w:rPr>
          <w:rFonts w:hint="default" w:ascii="Bodoni MT" w:hAnsi="Bodoni MT" w:eastAsia="等线" w:cs="Bodoni MT"/>
          <w:b/>
          <w:bCs/>
          <w:i/>
          <w:iCs/>
          <w:sz w:val="22"/>
          <w:szCs w:val="22"/>
          <w:lang w:val="en-IN"/>
        </w:rPr>
        <w:t>composite key</w:t>
      </w:r>
      <w:r>
        <w:rPr>
          <w:rFonts w:hint="default" w:ascii="Bodoni MT" w:hAnsi="Bodoni MT" w:eastAsia="等线" w:cs="Bodoni MT"/>
          <w:b w:val="0"/>
          <w:bCs w:val="0"/>
          <w:i w:val="0"/>
          <w:iCs w:val="0"/>
          <w:sz w:val="22"/>
          <w:szCs w:val="22"/>
          <w:lang w:val="en-IN"/>
        </w:rPr>
        <w:t xml:space="preserve"> (String composite)</w:t>
      </w:r>
    </w:p>
    <w:p w14:paraId="1D04152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have a lot of filters (to be passed inside </w:t>
      </w:r>
      <w:r>
        <w:rPr>
          <w:rFonts w:hint="default" w:ascii="Bodoni MT" w:hAnsi="Bodoni MT" w:eastAsia="等线" w:cs="Bodoni MT"/>
          <w:i/>
          <w:iCs/>
          <w:sz w:val="22"/>
          <w:szCs w:val="22"/>
          <w:lang w:val="en-IN"/>
        </w:rPr>
        <w:t>key</w:t>
      </w:r>
      <w:r>
        <w:rPr>
          <w:rFonts w:hint="default" w:ascii="Bodoni MT" w:hAnsi="Bodoni MT" w:eastAsia="等线" w:cs="Bodoni MT"/>
          <w:i w:val="0"/>
          <w:iCs w:val="0"/>
          <w:sz w:val="22"/>
          <w:szCs w:val="22"/>
          <w:lang w:val="en-IN"/>
        </w:rPr>
        <w:t xml:space="preserve"> field) then you can use a custom key generator function and pass like</w:t>
      </w:r>
      <w:r>
        <w:rPr>
          <w:rFonts w:hint="default" w:ascii="Bodoni MT" w:hAnsi="Bodoni MT" w:eastAsia="等线" w:cs="Bodoni MT"/>
          <w:i w:val="0"/>
          <w:iCs w:val="0"/>
          <w:sz w:val="22"/>
          <w:szCs w:val="22"/>
          <w:lang w:val="en-IN"/>
        </w:rPr>
        <w:br w:type="textWrapping"/>
      </w:r>
      <w:r>
        <w:rPr>
          <w:rFonts w:hint="default" w:ascii="Bodoni MT" w:hAnsi="Bodoni MT" w:cs="Bodoni MT"/>
        </w:rPr>
        <w:drawing>
          <wp:inline distT="0" distB="0" distL="114300" distR="114300">
            <wp:extent cx="4707890" cy="480060"/>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707890" cy="480060"/>
                    </a:xfrm>
                    <a:prstGeom prst="rect">
                      <a:avLst/>
                    </a:prstGeom>
                    <a:noFill/>
                    <a:ln>
                      <a:noFill/>
                    </a:ln>
                  </pic:spPr>
                </pic:pic>
              </a:graphicData>
            </a:graphic>
          </wp:inline>
        </w:drawing>
      </w:r>
    </w:p>
    <w:p w14:paraId="4C44F82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It sends all the arguments to that </w:t>
      </w:r>
      <w:r>
        <w:rPr>
          <w:rFonts w:hint="default" w:ascii="Bodoni MT" w:hAnsi="Bodoni MT" w:cs="Bodoni MT"/>
          <w:b/>
          <w:bCs/>
          <w:i/>
          <w:iCs/>
          <w:lang w:val="en-IN"/>
        </w:rPr>
        <w:t>customKeyGen</w:t>
      </w:r>
      <w:r>
        <w:rPr>
          <w:rFonts w:hint="default" w:ascii="Bodoni MT" w:hAnsi="Bodoni MT" w:cs="Bodoni MT"/>
          <w:b w:val="0"/>
          <w:bCs w:val="0"/>
          <w:i w:val="0"/>
          <w:iCs w:val="0"/>
          <w:lang w:val="en-IN"/>
        </w:rPr>
        <w:t xml:space="preserve"> method.</w:t>
      </w:r>
    </w:p>
    <w:p w14:paraId="436070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i w:val="0"/>
          <w:iCs w:val="0"/>
          <w:lang w:val="en-IN"/>
        </w:rPr>
        <w:t xml:space="preserve">One more method is </w:t>
      </w:r>
      <w:r>
        <w:rPr>
          <w:rFonts w:hint="default" w:ascii="Bodoni MT" w:hAnsi="Bodoni MT" w:cs="Bodoni MT"/>
          <w:b w:val="0"/>
          <w:bCs w:val="0"/>
          <w:i/>
          <w:iCs/>
          <w:lang w:val="en-IN"/>
        </w:rPr>
        <w:t>hashing</w:t>
      </w:r>
      <w:r>
        <w:rPr>
          <w:rFonts w:hint="default" w:ascii="Bodoni MT" w:hAnsi="Bodoni MT" w:cs="Bodoni MT"/>
          <w:b w:val="0"/>
          <w:bCs w:val="0"/>
          <w:i w:val="0"/>
          <w:iCs w:val="0"/>
          <w:lang w:val="en-IN"/>
        </w:rPr>
        <w:t xml:space="preserve">, you can create a token and store that as the </w:t>
      </w:r>
      <w:r>
        <w:rPr>
          <w:rFonts w:hint="default" w:ascii="Bodoni MT" w:hAnsi="Bodoni MT" w:cs="Bodoni MT"/>
          <w:b/>
          <w:bCs/>
          <w:i/>
          <w:iCs/>
          <w:lang w:val="en-IN"/>
        </w:rPr>
        <w:t>key in redis cache</w:t>
      </w:r>
      <w:r>
        <w:rPr>
          <w:rFonts w:hint="default" w:ascii="Bodoni MT" w:hAnsi="Bodoni MT" w:cs="Bodoni MT"/>
          <w:b w:val="0"/>
          <w:bCs w:val="0"/>
          <w:i w:val="0"/>
          <w:iCs w:val="0"/>
          <w:lang w:val="en-IN"/>
        </w:rPr>
        <w:t>.</w:t>
      </w:r>
    </w:p>
    <w:p w14:paraId="30415DF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i w:val="0"/>
          <w:iCs w:val="0"/>
          <w:lang w:val="en-IN"/>
        </w:rPr>
        <w:t>Either you can use custom key generator method where you’ll return the hash.</w:t>
      </w:r>
    </w:p>
    <w:p w14:paraId="2845B19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i w:val="0"/>
          <w:iCs w:val="0"/>
          <w:lang w:val="en-IN"/>
        </w:rPr>
        <w:t xml:space="preserve">Or you can use </w:t>
      </w:r>
      <w:r>
        <w:rPr>
          <w:rFonts w:hint="default" w:ascii="Bodoni MT" w:hAnsi="Bodoni MT" w:cs="Bodoni MT"/>
          <w:b/>
          <w:bCs/>
          <w:i w:val="0"/>
          <w:iCs w:val="0"/>
          <w:lang w:val="en-IN"/>
        </w:rPr>
        <w:t>SePL</w:t>
      </w:r>
      <w:r>
        <w:rPr>
          <w:rFonts w:hint="default" w:ascii="Bodoni MT" w:hAnsi="Bodoni MT" w:cs="Bodoni MT"/>
          <w:b w:val="0"/>
          <w:bCs w:val="0"/>
          <w:i w:val="0"/>
          <w:iCs w:val="0"/>
          <w:lang w:val="en-IN"/>
        </w:rPr>
        <w:t xml:space="preserve"> language directly</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5562600" cy="2622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562600" cy="262255"/>
                    </a:xfrm>
                    <a:prstGeom prst="rect">
                      <a:avLst/>
                    </a:prstGeom>
                    <a:noFill/>
                    <a:ln>
                      <a:noFill/>
                    </a:ln>
                  </pic:spPr>
                </pic:pic>
              </a:graphicData>
            </a:graphic>
          </wp:inline>
        </w:drawing>
      </w:r>
    </w:p>
    <w:p w14:paraId="448EF2D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Annotate with </w:t>
      </w:r>
      <w:r>
        <w:rPr>
          <w:rFonts w:hint="default" w:ascii="Bodoni MT" w:hAnsi="Bodoni MT" w:eastAsia="等线" w:cs="Bodoni MT"/>
          <w:b/>
          <w:bCs/>
          <w:sz w:val="22"/>
          <w:szCs w:val="22"/>
          <w:lang w:val="en-IN"/>
        </w:rPr>
        <w:t>@CachePut</w:t>
      </w:r>
      <w:r>
        <w:rPr>
          <w:rFonts w:hint="default" w:ascii="Bodoni MT" w:hAnsi="Bodoni MT" w:eastAsia="等线" w:cs="Bodoni MT"/>
          <w:b w:val="0"/>
          <w:bCs w:val="0"/>
          <w:sz w:val="22"/>
          <w:szCs w:val="22"/>
          <w:lang w:val="en-IN"/>
        </w:rPr>
        <w:t xml:space="preserve"> annotation</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67960" cy="422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7960" cy="42291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5269865" cy="369570"/>
            <wp:effectExtent l="0" t="0" r="63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69865" cy="369570"/>
                    </a:xfrm>
                    <a:prstGeom prst="rect">
                      <a:avLst/>
                    </a:prstGeom>
                    <a:noFill/>
                    <a:ln>
                      <a:noFill/>
                    </a:ln>
                  </pic:spPr>
                </pic:pic>
              </a:graphicData>
            </a:graphic>
          </wp:inline>
        </w:drawing>
      </w:r>
    </w:p>
    <w:p w14:paraId="234F15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#result.id</w:t>
      </w:r>
      <w:r>
        <w:rPr>
          <w:rFonts w:hint="default" w:ascii="Bodoni MT" w:hAnsi="Bodoni MT" w:eastAsia="等线" w:cs="Bodoni MT"/>
          <w:b w:val="0"/>
          <w:bCs w:val="0"/>
          <w:sz w:val="22"/>
          <w:szCs w:val="22"/>
          <w:lang w:val="en-IN"/>
        </w:rPr>
        <w:t xml:space="preserve"> because the return type of </w:t>
      </w:r>
      <w:r>
        <w:rPr>
          <w:rFonts w:hint="default" w:ascii="Bodoni MT" w:hAnsi="Bodoni MT" w:eastAsia="等线" w:cs="Bodoni MT"/>
          <w:b w:val="0"/>
          <w:bCs w:val="0"/>
          <w:i/>
          <w:iCs/>
          <w:sz w:val="22"/>
          <w:szCs w:val="22"/>
          <w:lang w:val="en-IN"/>
        </w:rPr>
        <w:t>createNewEmployee</w:t>
      </w:r>
      <w:r>
        <w:rPr>
          <w:rFonts w:hint="default" w:ascii="Bodoni MT" w:hAnsi="Bodoni MT" w:eastAsia="等线" w:cs="Bodoni MT"/>
          <w:b w:val="0"/>
          <w:bCs w:val="0"/>
          <w:i w:val="0"/>
          <w:iCs w:val="0"/>
          <w:sz w:val="22"/>
          <w:szCs w:val="22"/>
          <w:lang w:val="en-IN"/>
        </w:rPr>
        <w:t xml:space="preserve"> method is </w:t>
      </w:r>
      <w:r>
        <w:rPr>
          <w:rFonts w:hint="default" w:ascii="Bodoni MT" w:hAnsi="Bodoni MT" w:eastAsia="等线" w:cs="Bodoni MT"/>
          <w:b w:val="0"/>
          <w:bCs w:val="0"/>
          <w:i/>
          <w:iCs/>
          <w:sz w:val="22"/>
          <w:szCs w:val="22"/>
          <w:lang w:val="en-IN"/>
        </w:rPr>
        <w:t>EmployeeDto</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4164965" cy="1539875"/>
            <wp:effectExtent l="0" t="0" r="63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4164965" cy="153987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even if it is private and the getter method is </w:t>
      </w:r>
      <w:r>
        <w:rPr>
          <w:rFonts w:hint="default" w:ascii="Bodoni MT" w:hAnsi="Bodoni MT" w:cs="Bodoni MT"/>
          <w:i/>
          <w:iCs/>
          <w:lang w:val="en-IN"/>
        </w:rPr>
        <w:t>getId()</w:t>
      </w:r>
      <w:r>
        <w:rPr>
          <w:rFonts w:hint="default" w:ascii="Bodoni MT" w:hAnsi="Bodoni MT" w:cs="Bodoni MT"/>
          <w:i w:val="0"/>
          <w:iCs w:val="0"/>
          <w:lang w:val="en-IN"/>
        </w:rPr>
        <w:t xml:space="preserve">, so instead of </w:t>
      </w:r>
      <w:r>
        <w:rPr>
          <w:rFonts w:hint="default" w:ascii="Bodoni MT" w:hAnsi="Bodoni MT" w:cs="Bodoni MT"/>
          <w:b/>
          <w:bCs/>
          <w:i w:val="0"/>
          <w:iCs w:val="0"/>
          <w:lang w:val="en-IN"/>
        </w:rPr>
        <w:t>#result.id</w:t>
      </w:r>
      <w:r>
        <w:rPr>
          <w:rFonts w:hint="default" w:ascii="Bodoni MT" w:hAnsi="Bodoni MT" w:cs="Bodoni MT"/>
          <w:b w:val="0"/>
          <w:bCs w:val="0"/>
          <w:i w:val="0"/>
          <w:iCs w:val="0"/>
          <w:lang w:val="en-IN"/>
        </w:rPr>
        <w:t xml:space="preserve"> we should write </w:t>
      </w:r>
      <w:r>
        <w:rPr>
          <w:rFonts w:hint="default" w:ascii="Bodoni MT" w:hAnsi="Bodoni MT" w:cs="Bodoni MT"/>
          <w:b/>
          <w:bCs/>
          <w:i w:val="0"/>
          <w:iCs w:val="0"/>
          <w:lang w:val="en-IN"/>
        </w:rPr>
        <w:t>#result.getId()</w:t>
      </w:r>
      <w:r>
        <w:rPr>
          <w:rFonts w:hint="default" w:ascii="Bodoni MT" w:hAnsi="Bodoni MT" w:cs="Bodoni MT"/>
          <w:b w:val="0"/>
          <w:bCs w:val="0"/>
          <w:i w:val="0"/>
          <w:iCs w:val="0"/>
          <w:lang w:val="en-IN"/>
        </w:rPr>
        <w:t>, but NO.</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 xml:space="preserve">Internally SePL invokes the getter method like </w:t>
      </w:r>
      <w:r>
        <w:rPr>
          <w:rFonts w:hint="default" w:ascii="Bodoni MT" w:hAnsi="Bodoni MT" w:cs="Bodoni MT"/>
          <w:b/>
          <w:bCs/>
          <w:i w:val="0"/>
          <w:iCs w:val="0"/>
          <w:lang w:val="en-IN"/>
        </w:rPr>
        <w:t>#result.getId()</w:t>
      </w:r>
      <w:r>
        <w:rPr>
          <w:rFonts w:hint="default" w:ascii="Bodoni MT" w:hAnsi="Bodoni MT" w:cs="Bodoni MT"/>
          <w:b w:val="0"/>
          <w:bCs w:val="0"/>
          <w:i w:val="0"/>
          <w:iCs w:val="0"/>
          <w:lang w:val="en-IN"/>
        </w:rPr>
        <w:t xml:space="preserve"> when we write </w:t>
      </w:r>
      <w:r>
        <w:rPr>
          <w:rFonts w:hint="default" w:ascii="Bodoni MT" w:hAnsi="Bodoni MT" w:cs="Bodoni MT"/>
          <w:b/>
          <w:bCs/>
          <w:i w:val="0"/>
          <w:iCs w:val="0"/>
          <w:lang w:val="en-IN"/>
        </w:rPr>
        <w:t>#result.id</w:t>
      </w:r>
    </w:p>
    <w:p w14:paraId="5EC4D1C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0070C0"/>
          <w:sz w:val="22"/>
          <w:szCs w:val="22"/>
          <w:highlight w:val="lightGray"/>
          <w:shd w:val="clear" w:color="FFFFFF" w:fill="D9D9D9"/>
          <w:lang w:val="en-IN"/>
        </w:rPr>
        <w:t>Now, whenever we’ll create a new employee or update an employee, it’ll write the latest data into the cache after the method is executed.</w:t>
      </w:r>
    </w:p>
    <w:p w14:paraId="55C4B8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i/>
          <w:iCs/>
          <w:sz w:val="22"/>
          <w:szCs w:val="22"/>
          <w:u w:val="single"/>
        </w:rPr>
      </w:pPr>
      <w:r>
        <w:rPr>
          <w:rFonts w:hint="default" w:ascii="Bodoni MT" w:hAnsi="Bodoni MT" w:eastAsia="等线" w:cs="Bodoni MT"/>
          <w:b/>
          <w:bCs/>
          <w:i/>
          <w:iCs/>
          <w:sz w:val="22"/>
          <w:szCs w:val="22"/>
          <w:u w:val="single"/>
          <w:lang w:val="en-IN"/>
        </w:rPr>
        <w:t>NOTE:</w:t>
      </w:r>
      <w:r>
        <w:rPr>
          <w:rFonts w:hint="default" w:ascii="Bodoni MT" w:hAnsi="Bodoni MT" w:eastAsia="等线" w:cs="Bodoni MT"/>
          <w:b w:val="0"/>
          <w:bCs w:val="0"/>
          <w:i/>
          <w:iCs/>
          <w:sz w:val="22"/>
          <w:szCs w:val="22"/>
          <w:u w:val="single"/>
          <w:lang w:val="en-IN"/>
        </w:rPr>
        <w:t xml:space="preserve"> it’ll store the data in Cache only if the method is executed successfully, in case of any exception it doesn’t store the data in cache.</w:t>
      </w:r>
    </w:p>
    <w:p w14:paraId="5A70E82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Annotate with </w:t>
      </w:r>
      <w:r>
        <w:rPr>
          <w:rFonts w:hint="default" w:ascii="Bodoni MT" w:hAnsi="Bodoni MT" w:eastAsia="等线" w:cs="Bodoni MT"/>
          <w:b/>
          <w:bCs/>
          <w:sz w:val="22"/>
          <w:szCs w:val="22"/>
          <w:lang w:val="en-IN"/>
        </w:rPr>
        <w:t>@CacheEvict</w:t>
      </w:r>
      <w:r>
        <w:rPr>
          <w:rFonts w:hint="default" w:ascii="Bodoni MT" w:hAnsi="Bodoni MT" w:eastAsia="等线" w:cs="Bodoni MT"/>
          <w:b w:val="0"/>
          <w:bCs w:val="0"/>
          <w:sz w:val="22"/>
          <w:szCs w:val="22"/>
          <w:lang w:val="en-IN"/>
        </w:rPr>
        <w:t xml:space="preserve"> annotation</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4473575" cy="513715"/>
            <wp:effectExtent l="0" t="0" r="952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4473575" cy="513715"/>
                    </a:xfrm>
                    <a:prstGeom prst="rect">
                      <a:avLst/>
                    </a:prstGeom>
                    <a:noFill/>
                    <a:ln>
                      <a:noFill/>
                    </a:ln>
                  </pic:spPr>
                </pic:pic>
              </a:graphicData>
            </a:graphic>
          </wp:inline>
        </w:drawing>
      </w:r>
    </w:p>
    <w:p w14:paraId="4CB630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It’ll delete the data from the cache if the method </w:t>
      </w:r>
      <w:r>
        <w:rPr>
          <w:rFonts w:hint="default" w:ascii="Bodoni MT" w:hAnsi="Bodoni MT" w:cs="Bodoni MT"/>
          <w:i/>
          <w:iCs/>
          <w:lang w:val="en-IN"/>
        </w:rPr>
        <w:t>deleteEmployee</w:t>
      </w:r>
      <w:r>
        <w:rPr>
          <w:rFonts w:hint="default" w:ascii="Bodoni MT" w:hAnsi="Bodoni MT" w:cs="Bodoni MT"/>
          <w:i w:val="0"/>
          <w:iCs w:val="0"/>
          <w:lang w:val="en-IN"/>
        </w:rPr>
        <w:t xml:space="preserve"> is executed successfully.</w:t>
      </w:r>
    </w:p>
    <w:p w14:paraId="6D6926F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4BEA1BDF">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78A0ADD2">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sz w:val="30"/>
          <w:szCs w:val="30"/>
          <w:u w:val="single"/>
        </w:rPr>
      </w:pPr>
      <w:r>
        <w:rPr>
          <w:rFonts w:hint="default" w:ascii="Bodoni MT" w:hAnsi="Bodoni MT" w:eastAsia="等线" w:cs="Bodoni MT"/>
          <w:b/>
          <w:bCs/>
          <w:sz w:val="30"/>
          <w:szCs w:val="30"/>
          <w:u w:val="single"/>
          <w:lang w:val="en-IN"/>
        </w:rPr>
        <w:t>Internal working of Caching in Spring Boot</w:t>
      </w:r>
    </w:p>
    <w:p w14:paraId="1151375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There is an interface </w:t>
      </w:r>
      <w:r>
        <w:rPr>
          <w:rFonts w:hint="default" w:ascii="Bodoni MT" w:hAnsi="Bodoni MT" w:eastAsia="等线" w:cs="Bodoni MT"/>
          <w:b/>
          <w:bCs/>
          <w:sz w:val="22"/>
          <w:szCs w:val="22"/>
          <w:lang w:val="en-IN"/>
        </w:rPr>
        <w:t>CacheManager</w:t>
      </w:r>
      <w:r>
        <w:rPr>
          <w:rFonts w:hint="default" w:ascii="Bodoni MT" w:hAnsi="Bodoni MT" w:eastAsia="等线" w:cs="Bodoni MT"/>
          <w:b w:val="0"/>
          <w:bCs w:val="0"/>
          <w:sz w:val="22"/>
          <w:szCs w:val="22"/>
          <w:lang w:val="en-IN"/>
        </w:rPr>
        <w:t xml:space="preserve"> which has to be implemented by the cache provider, in our case it is </w:t>
      </w:r>
      <w:r>
        <w:rPr>
          <w:rFonts w:hint="default" w:ascii="Bodoni MT" w:hAnsi="Bodoni MT" w:eastAsia="等线" w:cs="Bodoni MT"/>
          <w:b/>
          <w:bCs/>
          <w:sz w:val="22"/>
          <w:szCs w:val="22"/>
          <w:lang w:val="en-IN"/>
        </w:rPr>
        <w:t>Redis</w:t>
      </w:r>
      <w:r>
        <w:rPr>
          <w:rFonts w:hint="default" w:ascii="Bodoni MT" w:hAnsi="Bodoni MT" w:eastAsia="等线" w:cs="Bodoni MT"/>
          <w:b/>
          <w:bCs/>
          <w:sz w:val="22"/>
          <w:szCs w:val="22"/>
          <w:lang w:val="en-IN"/>
        </w:rPr>
        <w:br w:type="textWrapping"/>
      </w:r>
      <w:r>
        <w:rPr>
          <w:rFonts w:hint="default" w:ascii="Bodoni MT" w:hAnsi="Bodoni MT" w:cs="Bodoni MT"/>
        </w:rPr>
        <w:drawing>
          <wp:inline distT="0" distB="0" distL="114300" distR="114300">
            <wp:extent cx="2632075" cy="1134745"/>
            <wp:effectExtent l="0" t="0" r="952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2632075" cy="113474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4907915" cy="1008380"/>
            <wp:effectExtent l="0" t="0" r="698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4907915" cy="100838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w:t>
      </w:r>
      <w:r>
        <w:rPr>
          <w:rFonts w:hint="default" w:ascii="Bodoni MT" w:hAnsi="Bodoni MT" w:cs="Bodoni MT"/>
          <w:b/>
          <w:bCs/>
          <w:lang w:val="en-IN"/>
        </w:rPr>
        <w:t xml:space="preserve">AbstractTransactionSupportingCacheManager </w:t>
      </w:r>
      <w:r>
        <w:rPr>
          <w:rFonts w:hint="default" w:ascii="Bodoni MT" w:hAnsi="Bodoni MT" w:cs="Bodoni MT"/>
          <w:lang w:val="en-IN"/>
        </w:rPr>
        <w:t xml:space="preserve">extends </w:t>
      </w:r>
      <w:r>
        <w:rPr>
          <w:rFonts w:hint="default" w:ascii="Bodoni MT" w:hAnsi="Bodoni MT" w:cs="Bodoni MT"/>
          <w:b/>
          <w:bCs/>
          <w:lang w:val="en-IN"/>
        </w:rPr>
        <w:t>CacheManager</w:t>
      </w:r>
      <w:r>
        <w:rPr>
          <w:rFonts w:hint="default" w:ascii="Bodoni MT" w:hAnsi="Bodoni MT" w:cs="Bodoni MT"/>
          <w:lang w:val="en-IN"/>
        </w:rPr>
        <w:t>)</w:t>
      </w:r>
    </w:p>
    <w:p w14:paraId="705AD1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defaultCacheConfiguration</w:t>
      </w:r>
      <w:r>
        <w:rPr>
          <w:rFonts w:hint="default" w:ascii="Bodoni MT" w:hAnsi="Bodoni MT" w:cs="Bodoni MT"/>
          <w:b w:val="0"/>
          <w:bCs w:val="0"/>
          <w:lang w:val="en-IN"/>
        </w:rPr>
        <w:t xml:space="preserve"> : it is to set different types of configs like prefix, expiry, reset the expiry if the cache hits again ..etc</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5509895" cy="2369820"/>
            <wp:effectExtent l="0" t="0" r="190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509895" cy="2369820"/>
                    </a:xfrm>
                    <a:prstGeom prst="rect">
                      <a:avLst/>
                    </a:prstGeom>
                    <a:noFill/>
                    <a:ln>
                      <a:noFill/>
                    </a:ln>
                  </pic:spPr>
                </pic:pic>
              </a:graphicData>
            </a:graphic>
          </wp:inline>
        </w:drawing>
      </w:r>
    </w:p>
    <w:p w14:paraId="2A7080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initialCacheConfiguration</w:t>
      </w:r>
      <w:r>
        <w:rPr>
          <w:rFonts w:hint="default" w:ascii="Bodoni MT" w:hAnsi="Bodoni MT" w:cs="Bodoni MT"/>
          <w:b w:val="0"/>
          <w:bCs w:val="0"/>
          <w:lang w:val="en-IN"/>
        </w:rPr>
        <w:t xml:space="preserve"> : it is to set the default configurations for different caches, like for “employee” one type of configuration, for “department” another type of configuration</w:t>
      </w:r>
    </w:p>
    <w:p w14:paraId="72213B4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371975" cy="1657985"/>
            <wp:effectExtent l="0" t="0" r="952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4371975" cy="1657985"/>
                    </a:xfrm>
                    <a:prstGeom prst="rect">
                      <a:avLst/>
                    </a:prstGeom>
                    <a:noFill/>
                    <a:ln>
                      <a:noFill/>
                    </a:ln>
                  </pic:spPr>
                </pic:pic>
              </a:graphicData>
            </a:graphic>
          </wp:inline>
        </w:drawing>
      </w:r>
    </w:p>
    <w:p w14:paraId="56F9FB2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This </w:t>
      </w:r>
      <w:r>
        <w:rPr>
          <w:rFonts w:hint="default" w:ascii="Bodoni MT" w:hAnsi="Bodoni MT" w:eastAsia="等线" w:cs="Bodoni MT"/>
          <w:b/>
          <w:bCs/>
          <w:sz w:val="22"/>
          <w:szCs w:val="22"/>
          <w:lang w:val="en-IN"/>
        </w:rPr>
        <w:t>CacheManager</w:t>
      </w:r>
      <w:r>
        <w:rPr>
          <w:rFonts w:hint="default" w:ascii="Bodoni MT" w:hAnsi="Bodoni MT" w:eastAsia="等线" w:cs="Bodoni MT"/>
          <w:b w:val="0"/>
          <w:bCs w:val="0"/>
          <w:sz w:val="22"/>
          <w:szCs w:val="22"/>
          <w:lang w:val="en-IN"/>
        </w:rPr>
        <w:t xml:space="preserve">’s bean is auto-configured by spring, if you want custom configuration then you can create the bean of </w:t>
      </w:r>
      <w:r>
        <w:rPr>
          <w:rFonts w:hint="default" w:ascii="Bodoni MT" w:hAnsi="Bodoni MT" w:eastAsia="等线" w:cs="Bodoni MT"/>
          <w:b/>
          <w:bCs/>
          <w:sz w:val="22"/>
          <w:szCs w:val="22"/>
          <w:lang w:val="en-IN"/>
        </w:rPr>
        <w:t>RedisCacheManager</w:t>
      </w:r>
      <w:r>
        <w:rPr>
          <w:rFonts w:hint="default" w:ascii="Bodoni MT" w:hAnsi="Bodoni MT" w:eastAsia="等线" w:cs="Bodoni MT"/>
          <w:b w:val="0"/>
          <w:bCs w:val="0"/>
          <w:sz w:val="22"/>
          <w:szCs w:val="22"/>
          <w:lang w:val="en-IN"/>
        </w:rPr>
        <w:t>.</w:t>
      </w:r>
    </w:p>
    <w:p w14:paraId="71BCB89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This is how you can create custom </w:t>
      </w:r>
      <w:r>
        <w:rPr>
          <w:rFonts w:hint="default" w:ascii="Bodoni MT" w:hAnsi="Bodoni MT" w:eastAsia="等线" w:cs="Bodoni MT"/>
          <w:i/>
          <w:iCs/>
          <w:sz w:val="22"/>
          <w:szCs w:val="22"/>
          <w:lang w:val="en-IN"/>
        </w:rPr>
        <w:t xml:space="preserve">RedisCacheManager </w:t>
      </w:r>
      <w:r>
        <w:rPr>
          <w:rFonts w:hint="default" w:ascii="Bodoni MT" w:hAnsi="Bodoni MT" w:eastAsia="等线" w:cs="Bodoni MT"/>
          <w:sz w:val="22"/>
          <w:szCs w:val="22"/>
          <w:lang w:val="en-IN"/>
        </w:rPr>
        <w:t>bean</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6128385" cy="3596640"/>
            <wp:effectExtent l="0" t="0" r="5715"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6128385" cy="3596640"/>
                    </a:xfrm>
                    <a:prstGeom prst="rect">
                      <a:avLst/>
                    </a:prstGeom>
                    <a:noFill/>
                    <a:ln>
                      <a:noFill/>
                    </a:ln>
                  </pic:spPr>
                </pic:pic>
              </a:graphicData>
            </a:graphic>
          </wp:inline>
        </w:drawing>
      </w:r>
    </w:p>
    <w:p w14:paraId="613A9E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RedisConnectionFactory</w:t>
      </w:r>
      <w:r>
        <w:rPr>
          <w:rFonts w:hint="default" w:ascii="Bodoni MT" w:hAnsi="Bodoni MT" w:eastAsia="等线" w:cs="Bodoni MT"/>
          <w:b w:val="0"/>
          <w:bCs w:val="0"/>
          <w:sz w:val="22"/>
          <w:szCs w:val="22"/>
        </w:rPr>
        <w:t xml:space="preserve"> </w:t>
      </w:r>
      <w:r>
        <w:rPr>
          <w:rFonts w:hint="default" w:ascii="Bodoni MT" w:hAnsi="Bodoni MT" w:eastAsia="等线" w:cs="Bodoni MT"/>
          <w:b w:val="0"/>
          <w:bCs w:val="0"/>
          <w:sz w:val="22"/>
          <w:szCs w:val="22"/>
          <w:lang w:val="en-IN"/>
        </w:rPr>
        <w:t xml:space="preserve">(implemented by </w:t>
      </w:r>
      <w:r>
        <w:rPr>
          <w:rFonts w:hint="default" w:ascii="Bodoni MT" w:hAnsi="Bodoni MT" w:eastAsia="等线" w:cs="Bodoni MT"/>
          <w:b/>
          <w:bCs/>
          <w:sz w:val="22"/>
          <w:szCs w:val="22"/>
          <w:lang w:val="en-IN"/>
        </w:rPr>
        <w:t>LettuceConnectionFactory</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sz w:val="22"/>
          <w:szCs w:val="22"/>
        </w:rPr>
        <w:t>creates and manages connections that Spring uses to talk to Redis.</w:t>
      </w:r>
      <w:r>
        <w:rPr>
          <w:rFonts w:hint="default" w:ascii="Bodoni MT" w:hAnsi="Bodoni MT" w:eastAsia="等线" w:cs="Bodoni MT"/>
          <w:b w:val="0"/>
          <w:bCs w:val="0"/>
          <w:sz w:val="22"/>
          <w:szCs w:val="22"/>
          <w:lang w:val="en-IN"/>
        </w:rPr>
        <w:t xml:space="preserve"> </w:t>
      </w:r>
    </w:p>
    <w:p w14:paraId="6CD3AA7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Without this spring cannot execute GET, SET, DEL, TTL, ..etc.</w:t>
      </w:r>
    </w:p>
    <w:p w14:paraId="3A2B30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RedisCacheConfiguration</w:t>
      </w:r>
      <w:r>
        <w:rPr>
          <w:rFonts w:hint="default" w:ascii="Bodoni MT" w:hAnsi="Bodoni MT" w:eastAsia="等线" w:cs="Bodoni MT"/>
          <w:b w:val="0"/>
          <w:bCs w:val="0"/>
          <w:sz w:val="22"/>
          <w:szCs w:val="22"/>
          <w:lang w:val="en-IN"/>
        </w:rPr>
        <w:t xml:space="preserve"> is the one which are (mentioned in the previous page), it adds the default configurations for the redis cache manager.</w:t>
      </w:r>
    </w:p>
    <w:p w14:paraId="0C3EF8F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eastAsia="等线" w:cs="Bodoni MT"/>
          <w:b/>
          <w:bCs/>
          <w:sz w:val="22"/>
          <w:szCs w:val="22"/>
          <w:shd w:val="clear" w:color="FFFFFF" w:fill="D9D9D9"/>
          <w:lang w:val="en-IN"/>
        </w:rPr>
        <w:t>serialize</w:t>
      </w:r>
      <w:r>
        <w:rPr>
          <w:rFonts w:hint="default" w:ascii="Bodoni MT" w:hAnsi="Bodoni MT" w:eastAsia="等线" w:cs="Bodoni MT"/>
          <w:b w:val="0"/>
          <w:bCs w:val="0"/>
          <w:sz w:val="22"/>
          <w:szCs w:val="22"/>
          <w:shd w:val="clear" w:color="FFFFFF" w:fill="D9D9D9"/>
          <w:lang w:val="en-IN"/>
        </w:rPr>
        <w:t xml:space="preserve"> are for the type in which keys and values will be stored in redis db.</w:t>
      </w:r>
    </w:p>
    <w:p w14:paraId="75281D5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547620" cy="2413635"/>
            <wp:effectExtent l="0" t="0" r="508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2547620" cy="2413635"/>
                    </a:xfrm>
                    <a:prstGeom prst="rect">
                      <a:avLst/>
                    </a:prstGeom>
                    <a:noFill/>
                    <a:ln>
                      <a:noFill/>
                    </a:ln>
                  </pic:spPr>
                </pic:pic>
              </a:graphicData>
            </a:graphic>
          </wp:inline>
        </w:drawing>
      </w:r>
    </w:p>
    <w:p w14:paraId="6AADCF0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2A709AD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Internal Flow</w:t>
      </w:r>
    </w:p>
    <w:p w14:paraId="46A5467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CacheAutoConfiguration</w:t>
      </w:r>
      <w:r>
        <w:rPr>
          <w:rFonts w:hint="default" w:ascii="Bodoni MT" w:hAnsi="Bodoni MT" w:eastAsia="等线" w:cs="Bodoni MT"/>
          <w:sz w:val="22"/>
          <w:szCs w:val="22"/>
          <w:lang w:val="en-IN"/>
        </w:rPr>
        <w:t xml:space="preserve">  (auto-configuration class)</w:t>
      </w:r>
    </w:p>
    <w:p w14:paraId="38EFF0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CacheManagerCustomizers</w:t>
      </w:r>
      <w:r>
        <w:rPr>
          <w:rFonts w:hint="default" w:ascii="Bodoni MT" w:hAnsi="Bodoni MT" w:eastAsia="等线" w:cs="Bodoni MT"/>
          <w:sz w:val="22"/>
          <w:szCs w:val="22"/>
          <w:lang w:val="en-IN"/>
        </w:rPr>
        <w:t xml:space="preserve">, CacheManagerValidator, </w:t>
      </w:r>
    </w:p>
    <w:p w14:paraId="144AA97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CacheManagerCustomizer</w:t>
      </w:r>
      <w:r>
        <w:rPr>
          <w:rFonts w:hint="default" w:ascii="Bodoni MT" w:hAnsi="Bodoni MT" w:eastAsia="等线" w:cs="Bodoni MT"/>
          <w:b/>
          <w:bCs/>
          <w:sz w:val="22"/>
          <w:szCs w:val="22"/>
          <w:lang w:val="en-IN"/>
        </w:rPr>
        <w:t>s</w:t>
      </w:r>
      <w:r>
        <w:rPr>
          <w:rFonts w:hint="default" w:ascii="Bodoni MT" w:hAnsi="Bodoni MT" w:eastAsia="等线" w:cs="Bodoni MT"/>
          <w:b w:val="0"/>
          <w:bCs w:val="0"/>
          <w:sz w:val="22"/>
          <w:szCs w:val="22"/>
          <w:lang w:val="en-IN"/>
        </w:rPr>
        <w:t xml:space="preserve"> contains list of CacheManagerCustomizer</w:t>
      </w:r>
    </w:p>
    <w:p w14:paraId="4C696D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CacheManagerCustomizer takes generic (T extends CacheManager), it contains a manager </w:t>
      </w:r>
      <w:r>
        <w:rPr>
          <w:rFonts w:hint="default" w:ascii="Bodoni MT" w:hAnsi="Bodoni MT" w:eastAsia="等线" w:cs="Bodoni MT"/>
          <w:b w:val="0"/>
          <w:bCs w:val="0"/>
          <w:i/>
          <w:iCs/>
          <w:sz w:val="22"/>
          <w:szCs w:val="22"/>
          <w:lang w:val="en-IN"/>
        </w:rPr>
        <w:t>customize</w:t>
      </w:r>
      <w:r>
        <w:rPr>
          <w:rFonts w:hint="default" w:ascii="Bodoni MT" w:hAnsi="Bodoni MT" w:eastAsia="等线" w:cs="Bodoni MT"/>
          <w:b w:val="0"/>
          <w:bCs w:val="0"/>
          <w:i w:val="0"/>
          <w:iCs w:val="0"/>
          <w:sz w:val="22"/>
          <w:szCs w:val="22"/>
          <w:lang w:val="en-IN"/>
        </w:rPr>
        <w:t xml:space="preserve"> which takes CacheManager or one of its sub classes as its argument.</w:t>
      </w:r>
    </w:p>
    <w:p w14:paraId="35B017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So, if we create CacheManager bean by our own, then it’ll take that CacheManager bean instead of the default one.</w:t>
      </w:r>
    </w:p>
    <w:p w14:paraId="5414AB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Now the question is, we create only one bean of CacheManager, then how it’s a list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5271770" cy="470535"/>
            <wp:effectExtent l="0" t="0" r="1143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5271770" cy="470535"/>
                    </a:xfrm>
                    <a:prstGeom prst="rect">
                      <a:avLst/>
                    </a:prstGeom>
                    <a:noFill/>
                    <a:ln>
                      <a:noFill/>
                    </a:ln>
                  </pic:spPr>
                </pic:pic>
              </a:graphicData>
            </a:graphic>
          </wp:inline>
        </w:drawing>
      </w:r>
    </w:p>
    <w:p w14:paraId="3A2A34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So, this is not list of CacheManager itself, its a list of CacheManagerCustomizer</w:t>
      </w:r>
      <w:r>
        <w:rPr>
          <w:rFonts w:hint="default" w:ascii="Bodoni MT" w:hAnsi="Bodoni MT" w:cs="Bodoni MT"/>
          <w:lang w:val="en-IN"/>
        </w:rPr>
        <w:br w:type="textWrapping"/>
      </w:r>
      <w:r>
        <w:rPr>
          <w:rFonts w:hint="default" w:ascii="Bodoni MT" w:hAnsi="Bodoni MT" w:cs="Bodoni MT"/>
        </w:rPr>
        <w:drawing>
          <wp:inline distT="0" distB="0" distL="114300" distR="114300">
            <wp:extent cx="4935220" cy="810895"/>
            <wp:effectExtent l="0" t="0" r="508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4935220" cy="810895"/>
                    </a:xfrm>
                    <a:prstGeom prst="rect">
                      <a:avLst/>
                    </a:prstGeom>
                    <a:noFill/>
                    <a:ln>
                      <a:noFill/>
                    </a:ln>
                  </pic:spPr>
                </pic:pic>
              </a:graphicData>
            </a:graphic>
          </wp:inline>
        </w:drawing>
      </w:r>
    </w:p>
    <w:p w14:paraId="56507FD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We can have multiple CacheManagerCustomizer</w:t>
      </w:r>
      <w:r>
        <w:rPr>
          <w:rFonts w:hint="default" w:ascii="Bodoni MT" w:hAnsi="Bodoni MT" w:cs="Bodoni MT"/>
          <w:lang w:val="en-IN"/>
        </w:rPr>
        <w:br w:type="textWrapping"/>
      </w:r>
      <w:r>
        <w:rPr>
          <w:rFonts w:hint="default" w:ascii="Bodoni MT" w:hAnsi="Bodoni MT" w:cs="Bodoni MT"/>
        </w:rPr>
        <w:drawing>
          <wp:inline distT="0" distB="0" distL="114300" distR="114300">
            <wp:extent cx="5036185" cy="186690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5036185" cy="1866900"/>
                    </a:xfrm>
                    <a:prstGeom prst="rect">
                      <a:avLst/>
                    </a:prstGeom>
                    <a:noFill/>
                    <a:ln>
                      <a:noFill/>
                    </a:ln>
                  </pic:spPr>
                </pic:pic>
              </a:graphicData>
            </a:graphic>
          </wp:inline>
        </w:drawing>
      </w:r>
    </w:p>
    <w:p w14:paraId="3E14E29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r>
        <w:rPr>
          <w:rFonts w:hint="default" w:ascii="Bodoni MT" w:hAnsi="Bodoni MT" w:eastAsia="等线" w:cs="Bodoni MT"/>
          <w:sz w:val="22"/>
          <w:szCs w:val="22"/>
        </w:rPr>
        <w:br w:type="page"/>
      </w:r>
    </w:p>
    <w:p w14:paraId="318FA49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Spring Boot is built on this philosophy:</w:t>
      </w:r>
      <w:r>
        <w:rPr>
          <w:rFonts w:hint="default" w:ascii="Bodoni MT" w:hAnsi="Bodoni MT" w:eastAsia="等线" w:cs="Bodoni MT"/>
          <w:sz w:val="22"/>
          <w:szCs w:val="22"/>
        </w:rPr>
        <w:br w:type="textWrapping"/>
      </w:r>
      <w:r>
        <w:rPr>
          <w:rFonts w:hint="default" w:ascii="Bodoni MT" w:hAnsi="Bodoni MT" w:eastAsia="等线" w:cs="Bodoni MT"/>
          <w:sz w:val="22"/>
          <w:szCs w:val="22"/>
        </w:rPr>
        <w:t>“The framework owns object creation,</w:t>
      </w:r>
      <w:r>
        <w:rPr>
          <w:rFonts w:hint="default" w:ascii="Bodoni MT" w:hAnsi="Bodoni MT" w:eastAsia="等线" w:cs="Bodoni MT"/>
          <w:sz w:val="22"/>
          <w:szCs w:val="22"/>
        </w:rPr>
        <w:br w:type="textWrapping"/>
      </w:r>
      <w:r>
        <w:rPr>
          <w:rFonts w:hint="default" w:ascii="Bodoni MT" w:hAnsi="Bodoni MT" w:eastAsia="等线" w:cs="Bodoni MT"/>
          <w:sz w:val="22"/>
          <w:szCs w:val="22"/>
        </w:rPr>
        <w:t>developers only tweak behavior.”</w:t>
      </w:r>
    </w:p>
    <w:p w14:paraId="726597D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486275" cy="2395855"/>
            <wp:effectExtent l="0" t="0" r="952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8"/>
                    <a:stretch>
                      <a:fillRect/>
                    </a:stretch>
                  </pic:blipFill>
                  <pic:spPr>
                    <a:xfrm>
                      <a:off x="0" y="0"/>
                      <a:ext cx="4486275" cy="2395855"/>
                    </a:xfrm>
                    <a:prstGeom prst="rect">
                      <a:avLst/>
                    </a:prstGeom>
                    <a:noFill/>
                    <a:ln>
                      <a:noFill/>
                    </a:ln>
                  </pic:spPr>
                </pic:pic>
              </a:graphicData>
            </a:graphic>
          </wp:inline>
        </w:drawing>
      </w:r>
    </w:p>
    <w:p w14:paraId="71F494E9">
      <w:pPr>
        <w:rPr>
          <w:rFonts w:hint="default" w:ascii="Bodoni MT" w:hAnsi="Bodoni MT" w:eastAsia="等线" w:cs="Bodoni MT"/>
          <w:sz w:val="22"/>
          <w:szCs w:val="22"/>
        </w:rPr>
      </w:pPr>
      <w:r>
        <w:rPr>
          <w:rFonts w:hint="default" w:ascii="Bodoni MT" w:hAnsi="Bodoni MT" w:cs="Bodoni MT"/>
          <w:lang w:val="en-IN"/>
        </w:rPr>
        <w:br w:type="page"/>
      </w:r>
    </w:p>
    <w:p w14:paraId="00118CB7">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eastAsia="等线" w:cs="Bodoni MT"/>
          <w:color w:val="002060"/>
          <w:sz w:val="40"/>
          <w:szCs w:val="40"/>
          <w:highlight w:val="lightGray"/>
          <w:u w:val="single"/>
        </w:rPr>
      </w:pPr>
      <w:r>
        <w:rPr>
          <w:rFonts w:hint="default" w:ascii="Bodoni MT" w:hAnsi="Bodoni MT" w:eastAsia="等线" w:cs="Bodoni MT"/>
          <w:b/>
          <w:bCs/>
          <w:color w:val="002060"/>
          <w:sz w:val="40"/>
          <w:szCs w:val="40"/>
          <w:highlight w:val="lightGray"/>
          <w:u w:val="single"/>
          <w:lang w:val="en-IN"/>
        </w:rPr>
        <w:t>CacheManager</w:t>
      </w:r>
      <w:r>
        <w:rPr>
          <w:rFonts w:hint="default" w:ascii="Bodoni MT" w:hAnsi="Bodoni MT" w:eastAsia="等线" w:cs="Bodoni MT"/>
          <w:b w:val="0"/>
          <w:bCs w:val="0"/>
          <w:color w:val="002060"/>
          <w:sz w:val="40"/>
          <w:szCs w:val="40"/>
          <w:highlight w:val="lightGray"/>
          <w:u w:val="single"/>
          <w:lang w:val="en-IN"/>
        </w:rPr>
        <w:t xml:space="preserve"> hierarchies and usage</w:t>
      </w:r>
    </w:p>
    <w:p w14:paraId="705377C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There are 3 implementations (not exactly 3, can be more as well)</w:t>
      </w:r>
    </w:p>
    <w:p w14:paraId="6D45D1D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SimpleCacheManager</w:t>
      </w:r>
    </w:p>
    <w:p w14:paraId="11DFDBF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JCacheCacheManager</w:t>
      </w:r>
      <w:r>
        <w:rPr>
          <w:rFonts w:hint="default" w:ascii="Bodoni MT" w:hAnsi="Bodoni MT" w:eastAsia="等线" w:cs="Bodoni MT"/>
          <w:b w:val="0"/>
          <w:bCs w:val="0"/>
          <w:sz w:val="22"/>
          <w:szCs w:val="22"/>
          <w:lang w:val="en-IN"/>
        </w:rPr>
        <w:t xml:space="preserve">   ( 2 times Cache)</w:t>
      </w:r>
    </w:p>
    <w:p w14:paraId="5A796BD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RedisCacheManager</w:t>
      </w:r>
      <w:r>
        <w:rPr>
          <w:rFonts w:hint="default" w:ascii="Bodoni MT" w:hAnsi="Bodoni MT" w:eastAsia="等线" w:cs="Bodoni MT"/>
          <w:b w:val="0"/>
          <w:bCs w:val="0"/>
          <w:sz w:val="22"/>
          <w:szCs w:val="22"/>
          <w:lang w:val="en-IN"/>
        </w:rPr>
        <w:t xml:space="preserve">  ( can be any other as well, I am using redis)</w:t>
      </w:r>
    </w:p>
    <w:p w14:paraId="5F5AE5F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838700" cy="405130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pic:cNvPicPr>
                      <a:picLocks noChangeAspect="1"/>
                    </pic:cNvPicPr>
                  </pic:nvPicPr>
                  <pic:blipFill>
                    <a:blip r:embed="rId29"/>
                    <a:srcRect l="4074" t="4972" r="4074" b="7403"/>
                    <a:stretch>
                      <a:fillRect/>
                    </a:stretch>
                  </pic:blipFill>
                  <pic:spPr>
                    <a:xfrm>
                      <a:off x="0" y="0"/>
                      <a:ext cx="4838700" cy="4051300"/>
                    </a:xfrm>
                    <a:prstGeom prst="rect">
                      <a:avLst/>
                    </a:prstGeom>
                    <a:noFill/>
                    <a:ln>
                      <a:noFill/>
                    </a:ln>
                  </pic:spPr>
                </pic:pic>
              </a:graphicData>
            </a:graphic>
          </wp:inline>
        </w:drawing>
      </w:r>
    </w:p>
    <w:p w14:paraId="08FC660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C00000"/>
          <w:sz w:val="22"/>
          <w:szCs w:val="22"/>
          <w:lang w:val="en-IN"/>
        </w:rPr>
        <w:t>SimpleCacheManager</w:t>
      </w:r>
    </w:p>
    <w:p w14:paraId="315CA5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It’s the simplest form of cache manager &amp; only stores Java objects.</w:t>
      </w:r>
    </w:p>
    <w:p w14:paraId="6458C98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stores in </w:t>
      </w:r>
      <w:r>
        <w:rPr>
          <w:rFonts w:hint="default" w:ascii="Bodoni MT" w:hAnsi="Bodoni MT" w:eastAsia="等线" w:cs="Bodoni MT"/>
          <w:i/>
          <w:iCs/>
          <w:sz w:val="22"/>
          <w:szCs w:val="22"/>
          <w:lang w:val="en-IN"/>
        </w:rPr>
        <w:t>memory</w:t>
      </w:r>
      <w:r>
        <w:rPr>
          <w:rFonts w:hint="default" w:ascii="Bodoni MT" w:hAnsi="Bodoni MT" w:eastAsia="等线" w:cs="Bodoni MT"/>
          <w:i w:val="0"/>
          <w:iCs w:val="0"/>
          <w:sz w:val="22"/>
          <w:szCs w:val="22"/>
          <w:lang w:val="en-IN"/>
        </w:rPr>
        <w:t xml:space="preserve"> and only supports </w:t>
      </w:r>
      <w:r>
        <w:rPr>
          <w:rFonts w:hint="default" w:ascii="Bodoni MT" w:hAnsi="Bodoni MT" w:eastAsia="等线" w:cs="Bodoni MT"/>
          <w:b w:val="0"/>
          <w:bCs w:val="0"/>
          <w:i w:val="0"/>
          <w:iCs w:val="0"/>
          <w:sz w:val="22"/>
          <w:szCs w:val="22"/>
          <w:lang w:val="en-IN"/>
        </w:rPr>
        <w:t>GET, PUT methods, nothing else.</w:t>
      </w:r>
    </w:p>
    <w:p w14:paraId="0D1034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There is no </w:t>
      </w:r>
      <w:r>
        <w:rPr>
          <w:rFonts w:hint="default" w:ascii="Bodoni MT" w:hAnsi="Bodoni MT" w:eastAsia="等线" w:cs="Bodoni MT"/>
          <w:b w:val="0"/>
          <w:bCs w:val="0"/>
          <w:i/>
          <w:iCs/>
          <w:sz w:val="22"/>
          <w:szCs w:val="22"/>
          <w:lang w:val="en-IN"/>
        </w:rPr>
        <w:t>eviction</w:t>
      </w:r>
      <w:r>
        <w:rPr>
          <w:rFonts w:hint="default" w:ascii="Bodoni MT" w:hAnsi="Bodoni MT" w:eastAsia="等线" w:cs="Bodoni MT"/>
          <w:b w:val="0"/>
          <w:bCs w:val="0"/>
          <w:i w:val="0"/>
          <w:iCs w:val="0"/>
          <w:sz w:val="22"/>
          <w:szCs w:val="22"/>
          <w:lang w:val="en-IN"/>
        </w:rPr>
        <w:t xml:space="preserve"> policy or cache storing.</w:t>
      </w:r>
    </w:p>
    <w:p w14:paraId="7BAEDA1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i w:val="0"/>
          <w:iCs w:val="0"/>
          <w:color w:val="C00000"/>
          <w:sz w:val="22"/>
          <w:szCs w:val="22"/>
          <w:lang w:val="en-IN"/>
        </w:rPr>
        <w:t>JCacheManager</w:t>
      </w:r>
    </w:p>
    <w:p w14:paraId="7CB4EC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Its little enhanced form of SimpleCacheManager.</w:t>
      </w:r>
    </w:p>
    <w:p w14:paraId="78C90BB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also only stores </w:t>
      </w:r>
      <w:r>
        <w:rPr>
          <w:rFonts w:hint="default" w:ascii="Bodoni MT" w:hAnsi="Bodoni MT" w:eastAsia="等线" w:cs="Bodoni MT"/>
          <w:b/>
          <w:bCs/>
          <w:i/>
          <w:iCs/>
          <w:sz w:val="22"/>
          <w:szCs w:val="22"/>
          <w:lang w:val="en-IN"/>
        </w:rPr>
        <w:t xml:space="preserve">Java Objects </w:t>
      </w:r>
      <w:r>
        <w:rPr>
          <w:rFonts w:hint="default" w:ascii="Bodoni MT" w:hAnsi="Bodoni MT" w:eastAsia="等线" w:cs="Bodoni MT"/>
          <w:b w:val="0"/>
          <w:bCs w:val="0"/>
          <w:i w:val="0"/>
          <w:iCs w:val="0"/>
          <w:sz w:val="22"/>
          <w:szCs w:val="22"/>
          <w:lang w:val="en-IN"/>
        </w:rPr>
        <w:t>and runs inside JVM.</w:t>
      </w:r>
    </w:p>
    <w:p w14:paraId="144D3AA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Its just a wrapper that delegates the call to actual Cache providers who supports JCache type of cache.</w:t>
      </w:r>
    </w:p>
    <w:p w14:paraId="6F90574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Example: </w:t>
      </w:r>
      <w:r>
        <w:rPr>
          <w:rFonts w:hint="default" w:ascii="Bodoni MT" w:hAnsi="Bodoni MT" w:eastAsia="等线" w:cs="Bodoni MT"/>
          <w:sz w:val="22"/>
          <w:szCs w:val="22"/>
          <w:lang w:val="en-IN"/>
        </w:rPr>
        <w:t>Ehcache 3, Hazelcast, Infinispan, Caffeine</w:t>
      </w:r>
    </w:p>
    <w:p w14:paraId="22AA85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has enhanced features w.r.t. storage location, lifecycle management(get, put, evict, expiry ..etc).</w:t>
      </w:r>
    </w:p>
    <w:p w14:paraId="277B22A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Analogy: SimpleCacheManager is like storing things on your desk. JCacheCacheManager is like storing in warhouse keeping things organized in separate layers.</w:t>
      </w:r>
    </w:p>
    <w:p w14:paraId="1EB5129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838325" cy="217170"/>
            <wp:effectExtent l="0" t="0" r="3175" b="1143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30"/>
                    <a:stretch>
                      <a:fillRect/>
                    </a:stretch>
                  </pic:blipFill>
                  <pic:spPr>
                    <a:xfrm>
                      <a:off x="0" y="0"/>
                      <a:ext cx="1838325" cy="217170"/>
                    </a:xfrm>
                    <a:prstGeom prst="rect">
                      <a:avLst/>
                    </a:prstGeom>
                    <a:noFill/>
                    <a:ln>
                      <a:noFill/>
                    </a:ln>
                  </pic:spPr>
                </pic:pic>
              </a:graphicData>
            </a:graphic>
          </wp:inline>
        </w:drawing>
      </w:r>
      <w:r>
        <w:rPr>
          <w:rFonts w:hint="default" w:ascii="Bodoni MT" w:hAnsi="Bodoni MT" w:cs="Bodoni MT"/>
          <w:lang w:val="en-IN"/>
        </w:rPr>
        <w:t xml:space="preserve">  (JCache)</w:t>
      </w:r>
    </w:p>
    <w:p w14:paraId="25A4D7A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RedisCacheManager</w:t>
      </w:r>
    </w:p>
    <w:p w14:paraId="2B71942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Redis is not language based cache provider, it supports for all.</w:t>
      </w:r>
    </w:p>
    <w:p w14:paraId="3C1C3E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doesn’t store things as Java Object.</w:t>
      </w:r>
    </w:p>
    <w:p w14:paraId="7A398B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can run on separate server and can be connected through a network.</w:t>
      </w:r>
    </w:p>
    <w:p w14:paraId="08341C4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1504950" cy="231140"/>
            <wp:effectExtent l="0" t="0" r="6350" b="10160"/>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
                    <pic:cNvPicPr>
                      <a:picLocks noChangeAspect="1"/>
                    </pic:cNvPicPr>
                  </pic:nvPicPr>
                  <pic:blipFill>
                    <a:blip r:embed="rId31"/>
                    <a:stretch>
                      <a:fillRect/>
                    </a:stretch>
                  </pic:blipFill>
                  <pic:spPr>
                    <a:xfrm>
                      <a:off x="0" y="0"/>
                      <a:ext cx="1504950" cy="231140"/>
                    </a:xfrm>
                    <a:prstGeom prst="rect">
                      <a:avLst/>
                    </a:prstGeom>
                    <a:noFill/>
                    <a:ln>
                      <a:noFill/>
                    </a:ln>
                  </pic:spPr>
                </pic:pic>
              </a:graphicData>
            </a:graphic>
          </wp:inline>
        </w:drawing>
      </w:r>
    </w:p>
    <w:p w14:paraId="517401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shd w:val="clear" w:color="FFFFFF" w:fill="D9D9D9"/>
          <w:lang w:val="en-IN"/>
        </w:rPr>
        <w:t>JCache providers are Java-based, in-memory caching systems designed around a standard API (JSR-107), whereas Redis is a network-based distributed data store designed for scalability and multi-language access</w:t>
      </w:r>
      <w:r>
        <w:rPr>
          <w:rFonts w:hint="default" w:ascii="Bodoni MT" w:hAnsi="Bodoni MT" w:eastAsia="等线"/>
          <w:sz w:val="22"/>
          <w:szCs w:val="22"/>
          <w:lang w:val="en-IN"/>
        </w:rPr>
        <w:t>.</w:t>
      </w:r>
      <w:r>
        <w:rPr>
          <w:rFonts w:hint="default" w:ascii="Bodoni MT" w:hAnsi="Bodoni MT" w:eastAsia="等线" w:cs="Bodoni MT"/>
          <w:sz w:val="22"/>
          <w:szCs w:val="22"/>
          <w:lang w:val="en-IN"/>
        </w:rPr>
        <w:t xml:space="preserve"> </w:t>
      </w:r>
    </w:p>
    <w:p w14:paraId="41F8846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case of </w:t>
      </w:r>
      <w:r>
        <w:rPr>
          <w:rFonts w:hint="default" w:ascii="Bodoni MT" w:hAnsi="Bodoni MT" w:eastAsia="等线" w:cs="Bodoni MT"/>
          <w:color w:val="0070C0"/>
          <w:sz w:val="22"/>
          <w:szCs w:val="22"/>
          <w:lang w:val="en-IN"/>
        </w:rPr>
        <w:t>Redis</w:t>
      </w:r>
      <w:r>
        <w:rPr>
          <w:rFonts w:hint="default" w:ascii="Bodoni MT" w:hAnsi="Bodoni MT" w:eastAsia="等线" w:cs="Bodoni MT"/>
          <w:sz w:val="22"/>
          <w:szCs w:val="22"/>
          <w:lang w:val="en-IN"/>
        </w:rPr>
        <w:t xml:space="preserve">, </w:t>
      </w:r>
      <w:r>
        <w:rPr>
          <w:rFonts w:hint="default" w:ascii="Bodoni MT" w:hAnsi="Bodoni MT" w:eastAsia="等线"/>
          <w:color w:val="C00000"/>
          <w:sz w:val="22"/>
          <w:szCs w:val="22"/>
          <w:lang w:val="en-IN"/>
        </w:rPr>
        <w:t xml:space="preserve">RedisConnectionFactory </w:t>
      </w:r>
      <w:r>
        <w:rPr>
          <w:rFonts w:hint="default" w:ascii="Bodoni MT" w:hAnsi="Bodoni MT" w:eastAsia="等线"/>
          <w:sz w:val="22"/>
          <w:szCs w:val="22"/>
          <w:lang w:val="en-IN"/>
        </w:rPr>
        <w:t xml:space="preserve">is auto-configured. You can use it directly while creating </w:t>
      </w:r>
      <w:r>
        <w:rPr>
          <w:rFonts w:hint="default" w:ascii="Bodoni MT" w:hAnsi="Bodoni MT" w:eastAsia="等线"/>
          <w:i/>
          <w:iCs/>
          <w:sz w:val="22"/>
          <w:szCs w:val="22"/>
          <w:lang w:val="en-IN"/>
        </w:rPr>
        <w:t>RedisCacheManager</w:t>
      </w:r>
      <w:r>
        <w:rPr>
          <w:rFonts w:hint="default" w:ascii="Bodoni MT" w:hAnsi="Bodoni MT" w:eastAsia="等线"/>
          <w:i w:val="0"/>
          <w:iCs w:val="0"/>
          <w:sz w:val="22"/>
          <w:szCs w:val="22"/>
          <w:lang w:val="en-IN"/>
        </w:rPr>
        <w:t xml:space="preserve"> bean.</w:t>
      </w:r>
    </w:p>
    <w:p w14:paraId="1A2AEC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6255529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F</w:t>
      </w:r>
    </w:p>
    <w:p w14:paraId="2D00E71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07B4C538">
      <w:pPr>
        <w:rPr>
          <w:rFonts w:hint="default" w:ascii="Bodoni MT" w:hAnsi="Bodoni MT" w:eastAsia="等线" w:cs="Bodoni MT"/>
          <w:sz w:val="22"/>
          <w:szCs w:val="22"/>
        </w:rPr>
      </w:pPr>
      <w:r>
        <w:rPr>
          <w:rFonts w:hint="default" w:ascii="Bodoni MT" w:hAnsi="Bodoni MT" w:cs="Bodoni MT"/>
          <w:lang w:val="en-IN"/>
        </w:rPr>
        <w:br w:type="page"/>
      </w:r>
    </w:p>
    <w:p w14:paraId="48B3E34F">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color w:val="002060"/>
          <w:sz w:val="40"/>
          <w:szCs w:val="40"/>
          <w:highlight w:val="lightGray"/>
          <w:u w:val="single"/>
          <w:lang w:val="en-IN"/>
        </w:rPr>
      </w:pPr>
      <w:r>
        <w:rPr>
          <w:rFonts w:hint="default" w:ascii="Bodoni MT" w:hAnsi="Bodoni MT" w:eastAsia="等线" w:cs="Bodoni MT"/>
          <w:b/>
          <w:bCs/>
          <w:color w:val="002060"/>
          <w:sz w:val="40"/>
          <w:szCs w:val="40"/>
          <w:highlight w:val="lightGray"/>
          <w:u w:val="single"/>
          <w:lang w:val="en-IN"/>
        </w:rPr>
        <w:t xml:space="preserve"> Customizer </w:t>
      </w:r>
    </w:p>
    <w:p w14:paraId="7A1BCE9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Customizer interface is to customize a already created object with some different parameters. Consider the below example</w:t>
      </w:r>
      <w:r>
        <w:rPr>
          <w:rFonts w:hint="default" w:ascii="Bodoni MT" w:hAnsi="Bodoni MT" w:cs="Bodoni MT"/>
          <w:lang w:val="en-IN"/>
        </w:rPr>
        <w:br w:type="textWrapping"/>
      </w:r>
      <w:r>
        <w:rPr>
          <w:rFonts w:hint="default" w:ascii="Bodoni MT" w:hAnsi="Bodoni MT" w:cs="Bodoni MT"/>
        </w:rPr>
        <w:drawing>
          <wp:inline distT="0" distB="0" distL="114300" distR="114300">
            <wp:extent cx="6014085" cy="4530725"/>
            <wp:effectExtent l="0" t="0" r="571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6014085" cy="4530725"/>
                    </a:xfrm>
                    <a:prstGeom prst="rect">
                      <a:avLst/>
                    </a:prstGeom>
                    <a:noFill/>
                    <a:ln>
                      <a:noFill/>
                    </a:ln>
                  </pic:spPr>
                </pic:pic>
              </a:graphicData>
            </a:graphic>
          </wp:inline>
        </w:drawing>
      </w:r>
    </w:p>
    <w:p w14:paraId="7DCA439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318510" cy="979805"/>
            <wp:effectExtent l="0" t="0" r="889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3318510" cy="979805"/>
                    </a:xfrm>
                    <a:prstGeom prst="rect">
                      <a:avLst/>
                    </a:prstGeom>
                    <a:noFill/>
                    <a:ln>
                      <a:noFill/>
                    </a:ln>
                  </pic:spPr>
                </pic:pic>
              </a:graphicData>
            </a:graphic>
          </wp:inline>
        </w:drawing>
      </w:r>
    </w:p>
    <w:p w14:paraId="3AC977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305935" cy="1203960"/>
            <wp:effectExtent l="0" t="0" r="1206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4305935" cy="1203960"/>
                    </a:xfrm>
                    <a:prstGeom prst="rect">
                      <a:avLst/>
                    </a:prstGeom>
                    <a:noFill/>
                    <a:ln>
                      <a:noFill/>
                    </a:ln>
                  </pic:spPr>
                </pic:pic>
              </a:graphicData>
            </a:graphic>
          </wp:inline>
        </w:drawing>
      </w:r>
    </w:p>
    <w:p w14:paraId="21651C6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433570" cy="1186180"/>
            <wp:effectExtent l="0" t="0" r="1143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5"/>
                    <a:stretch>
                      <a:fillRect/>
                    </a:stretch>
                  </pic:blipFill>
                  <pic:spPr>
                    <a:xfrm>
                      <a:off x="0" y="0"/>
                      <a:ext cx="4433570" cy="118618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4694555" cy="1170305"/>
            <wp:effectExtent l="0" t="0" r="4445" b="107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4694555" cy="117030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4359275" cy="1123315"/>
            <wp:effectExtent l="0" t="0" r="952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7"/>
                    <a:stretch>
                      <a:fillRect/>
                    </a:stretch>
                  </pic:blipFill>
                  <pic:spPr>
                    <a:xfrm>
                      <a:off x="0" y="0"/>
                      <a:ext cx="4359275" cy="112331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5012055" cy="1207770"/>
            <wp:effectExtent l="0" t="0" r="4445" b="114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8"/>
                    <a:stretch>
                      <a:fillRect/>
                    </a:stretch>
                  </pic:blipFill>
                  <pic:spPr>
                    <a:xfrm>
                      <a:off x="0" y="0"/>
                      <a:ext cx="5012055" cy="1207770"/>
                    </a:xfrm>
                    <a:prstGeom prst="rect">
                      <a:avLst/>
                    </a:prstGeom>
                    <a:noFill/>
                    <a:ln>
                      <a:noFill/>
                    </a:ln>
                  </pic:spPr>
                </pic:pic>
              </a:graphicData>
            </a:graphic>
          </wp:inline>
        </w:drawing>
      </w:r>
    </w:p>
    <w:p w14:paraId="73A6A06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Customizer takes the actual object that has to be customized, and customize its params so that you need not change the properties of the object manually.</w:t>
      </w:r>
    </w:p>
    <w:p w14:paraId="44197E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71770" cy="3122295"/>
            <wp:effectExtent l="0" t="0" r="1143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9"/>
                    <a:stretch>
                      <a:fillRect/>
                    </a:stretch>
                  </pic:blipFill>
                  <pic:spPr>
                    <a:xfrm>
                      <a:off x="0" y="0"/>
                      <a:ext cx="5271770" cy="3122295"/>
                    </a:xfrm>
                    <a:prstGeom prst="rect">
                      <a:avLst/>
                    </a:prstGeom>
                    <a:noFill/>
                    <a:ln>
                      <a:noFill/>
                    </a:ln>
                  </pic:spPr>
                </pic:pic>
              </a:graphicData>
            </a:graphic>
          </wp:inline>
        </w:drawing>
      </w:r>
    </w:p>
    <w:p w14:paraId="5DC6895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Server factory takes list of customizers (here ServerCustomizer; because it is the customizer interface of the Server class) and create an object and change its values according to those customizers.</w:t>
      </w:r>
    </w:p>
    <w:p w14:paraId="69CCE81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have multiple customizers for multiple properties of an object.</w:t>
      </w:r>
    </w:p>
    <w:p w14:paraId="203D056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730115" cy="2843530"/>
            <wp:effectExtent l="0" t="0" r="698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0"/>
                    <a:stretch>
                      <a:fillRect/>
                    </a:stretch>
                  </pic:blipFill>
                  <pic:spPr>
                    <a:xfrm>
                      <a:off x="0" y="0"/>
                      <a:ext cx="4730115" cy="2843530"/>
                    </a:xfrm>
                    <a:prstGeom prst="rect">
                      <a:avLst/>
                    </a:prstGeom>
                    <a:noFill/>
                    <a:ln>
                      <a:noFill/>
                    </a:ln>
                  </pic:spPr>
                </pic:pic>
              </a:graphicData>
            </a:graphic>
          </wp:inline>
        </w:drawing>
      </w:r>
    </w:p>
    <w:p w14:paraId="6CC5C69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Now, you’ll take all the customizers (that you need) in a list and create the object and call the </w:t>
      </w:r>
      <w:r>
        <w:rPr>
          <w:rFonts w:hint="default" w:ascii="Bodoni MT" w:hAnsi="Bodoni MT" w:cs="Bodoni MT"/>
          <w:i/>
          <w:iCs/>
          <w:lang w:val="en-IN"/>
        </w:rPr>
        <w:t>customize</w:t>
      </w:r>
      <w:r>
        <w:rPr>
          <w:rFonts w:hint="default" w:ascii="Bodoni MT" w:hAnsi="Bodoni MT" w:cs="Bodoni MT"/>
          <w:i w:val="0"/>
          <w:iCs w:val="0"/>
          <w:lang w:val="en-IN"/>
        </w:rPr>
        <w:t xml:space="preserve"> method of all those customizers to configure your created object.</w:t>
      </w:r>
    </w:p>
    <w:p w14:paraId="2E1C4C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70C0"/>
          <w:sz w:val="22"/>
          <w:szCs w:val="22"/>
          <w:u w:val="single"/>
        </w:rPr>
      </w:pPr>
      <w:r>
        <w:rPr>
          <w:rFonts w:hint="default" w:ascii="Bodoni MT" w:hAnsi="Bodoni MT" w:cs="Bodoni MT"/>
          <w:i w:val="0"/>
          <w:iCs w:val="0"/>
          <w:color w:val="0070C0"/>
          <w:u w:val="single"/>
          <w:lang w:val="en-IN"/>
        </w:rPr>
        <w:t xml:space="preserve">HENCE; </w:t>
      </w:r>
      <w:r>
        <w:rPr>
          <w:rFonts w:hint="default" w:ascii="Bodoni MT" w:hAnsi="Bodoni MT" w:cs="Bodoni MT"/>
          <w:b/>
          <w:bCs/>
          <w:i w:val="0"/>
          <w:iCs w:val="0"/>
          <w:color w:val="0070C0"/>
          <w:u w:val="single"/>
          <w:lang w:val="en-IN"/>
        </w:rPr>
        <w:t xml:space="preserve">Customizer </w:t>
      </w:r>
      <w:r>
        <w:rPr>
          <w:rFonts w:hint="default" w:ascii="Bodoni MT" w:hAnsi="Bodoni MT" w:cs="Bodoni MT"/>
          <w:i w:val="0"/>
          <w:iCs w:val="0"/>
          <w:color w:val="0070C0"/>
          <w:u w:val="single"/>
          <w:lang w:val="en-IN"/>
        </w:rPr>
        <w:t>doesn’t help in creation of an object (bean in spring boot), rather they changes the properties of that object after the object being created.</w:t>
      </w:r>
    </w:p>
    <w:p w14:paraId="5E9C9C1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spring security, when we have to configure the </w:t>
      </w:r>
      <w:r>
        <w:rPr>
          <w:rFonts w:hint="default" w:ascii="Bodoni MT" w:hAnsi="Bodoni MT" w:eastAsia="等线" w:cs="Bodoni MT"/>
          <w:i/>
          <w:iCs/>
          <w:sz w:val="22"/>
          <w:szCs w:val="22"/>
          <w:lang w:val="en-IN"/>
        </w:rPr>
        <w:t xml:space="preserve">formLogin </w:t>
      </w:r>
      <w:r>
        <w:rPr>
          <w:rFonts w:hint="default" w:ascii="Bodoni MT" w:hAnsi="Bodoni MT" w:eastAsia="等线" w:cs="Bodoni MT"/>
          <w:sz w:val="22"/>
          <w:szCs w:val="22"/>
          <w:lang w:val="en-IN"/>
        </w:rPr>
        <w:t xml:space="preserve">part, we can directly pass </w:t>
      </w:r>
      <w:r>
        <w:rPr>
          <w:rFonts w:hint="default" w:ascii="Bodoni MT" w:hAnsi="Bodoni MT" w:eastAsia="等线" w:cs="Bodoni MT"/>
          <w:b/>
          <w:bCs/>
          <w:sz w:val="22"/>
          <w:szCs w:val="22"/>
          <w:lang w:val="en-IN"/>
        </w:rPr>
        <w:t>Customizer.withDefaults()</w:t>
      </w:r>
      <w:r>
        <w:rPr>
          <w:rFonts w:hint="default" w:ascii="Bodoni MT" w:hAnsi="Bodoni MT" w:eastAsia="等线" w:cs="Bodoni MT"/>
          <w:b w:val="0"/>
          <w:bCs w:val="0"/>
          <w:sz w:val="22"/>
          <w:szCs w:val="22"/>
          <w:lang w:val="en-IN"/>
        </w:rPr>
        <w:t xml:space="preserve"> which by default set the properties</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4022725" cy="307340"/>
            <wp:effectExtent l="0" t="0" r="3175" b="101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1"/>
                    <a:stretch>
                      <a:fillRect/>
                    </a:stretch>
                  </pic:blipFill>
                  <pic:spPr>
                    <a:xfrm>
                      <a:off x="0" y="0"/>
                      <a:ext cx="4022725" cy="30734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instead we had to write like the below</w:t>
      </w:r>
      <w:r>
        <w:rPr>
          <w:rFonts w:hint="default" w:ascii="Bodoni MT" w:hAnsi="Bodoni MT" w:cs="Bodoni MT"/>
          <w:lang w:val="en-IN"/>
        </w:rPr>
        <w:br w:type="textWrapping"/>
      </w:r>
      <w:r>
        <w:rPr>
          <w:rFonts w:hint="default" w:ascii="Bodoni MT" w:hAnsi="Bodoni MT" w:cs="Bodoni MT"/>
        </w:rPr>
        <w:drawing>
          <wp:inline distT="0" distB="0" distL="114300" distR="114300">
            <wp:extent cx="2428875" cy="281940"/>
            <wp:effectExtent l="0" t="0" r="9525" b="1016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2"/>
                    <a:stretch>
                      <a:fillRect/>
                    </a:stretch>
                  </pic:blipFill>
                  <pic:spPr>
                    <a:xfrm>
                      <a:off x="0" y="0"/>
                      <a:ext cx="2428875" cy="281940"/>
                    </a:xfrm>
                    <a:prstGeom prst="rect">
                      <a:avLst/>
                    </a:prstGeom>
                    <a:noFill/>
                    <a:ln>
                      <a:noFill/>
                    </a:ln>
                  </pic:spPr>
                </pic:pic>
              </a:graphicData>
            </a:graphic>
          </wp:inline>
        </w:drawing>
      </w:r>
    </w:p>
    <w:p w14:paraId="659B0C1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6253480" cy="1948815"/>
            <wp:effectExtent l="0" t="0" r="762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3"/>
                    <a:stretch>
                      <a:fillRect/>
                    </a:stretch>
                  </pic:blipFill>
                  <pic:spPr>
                    <a:xfrm>
                      <a:off x="0" y="0"/>
                      <a:ext cx="6253480" cy="1948815"/>
                    </a:xfrm>
                    <a:prstGeom prst="rect">
                      <a:avLst/>
                    </a:prstGeom>
                    <a:noFill/>
                    <a:ln>
                      <a:noFill/>
                    </a:ln>
                  </pic:spPr>
                </pic:pic>
              </a:graphicData>
            </a:graphic>
          </wp:inline>
        </w:drawing>
      </w:r>
    </w:p>
    <w:p w14:paraId="1CA637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This </w:t>
      </w:r>
      <w:r>
        <w:rPr>
          <w:rFonts w:hint="default" w:ascii="Bodoni MT" w:hAnsi="Bodoni MT" w:eastAsia="等线" w:cs="Bodoni MT"/>
          <w:b/>
          <w:bCs/>
          <w:sz w:val="22"/>
          <w:szCs w:val="22"/>
          <w:lang w:val="en-IN"/>
        </w:rPr>
        <w:t>Customizer.withDefaults()</w:t>
      </w:r>
      <w:r>
        <w:rPr>
          <w:rFonts w:hint="default" w:ascii="Bodoni MT" w:hAnsi="Bodoni MT" w:eastAsia="等线" w:cs="Bodoni MT"/>
          <w:b w:val="0"/>
          <w:bCs w:val="0"/>
          <w:sz w:val="22"/>
          <w:szCs w:val="22"/>
          <w:lang w:val="en-IN"/>
        </w:rPr>
        <w:t xml:space="preserve"> also returns a Customizer object.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3589020" cy="1662430"/>
            <wp:effectExtent l="0" t="0" r="508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3589020" cy="1662430"/>
                    </a:xfrm>
                    <a:prstGeom prst="rect">
                      <a:avLst/>
                    </a:prstGeom>
                    <a:noFill/>
                    <a:ln>
                      <a:noFill/>
                    </a:ln>
                  </pic:spPr>
                </pic:pic>
              </a:graphicData>
            </a:graphic>
          </wp:inline>
        </w:drawing>
      </w:r>
    </w:p>
    <w:p w14:paraId="38B1EB4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formLogin() takes customizer and customize the created object according to that.</w:t>
      </w:r>
    </w:p>
    <w:p w14:paraId="5A4AEA1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r>
        <w:rPr>
          <w:rFonts w:hint="default" w:ascii="Bodoni MT" w:hAnsi="Bodoni MT" w:eastAsia="等线" w:cs="Bodoni MT"/>
          <w:sz w:val="22"/>
          <w:szCs w:val="22"/>
          <w:lang w:val="en-IN"/>
        </w:rPr>
        <w:br w:type="page"/>
      </w:r>
    </w:p>
    <w:p w14:paraId="05CF1A8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lang w:val="en-IN"/>
        </w:rPr>
        <w:t xml:space="preserve">CacheAutoConfiguration </w:t>
      </w:r>
      <w:r>
        <w:rPr>
          <w:rFonts w:hint="default" w:ascii="Bodoni MT" w:hAnsi="Bodoni MT" w:eastAsia="等线" w:cs="Bodoni MT"/>
          <w:sz w:val="22"/>
          <w:szCs w:val="22"/>
          <w:u w:val="single"/>
          <w:lang w:val="en-IN"/>
        </w:rPr>
        <w:t>class is the auto configuration class of Caching in Spring Boot.</w:t>
      </w:r>
    </w:p>
    <w:p w14:paraId="0BC6350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creates bean of </w:t>
      </w:r>
      <w:r>
        <w:rPr>
          <w:rFonts w:hint="default" w:ascii="Bodoni MT" w:hAnsi="Bodoni MT" w:eastAsia="等线" w:cs="Bodoni MT"/>
          <w:b/>
          <w:bCs/>
          <w:sz w:val="22"/>
          <w:szCs w:val="22"/>
          <w:lang w:val="en-IN"/>
        </w:rPr>
        <w:t>CacheManagerCustomizers</w:t>
      </w:r>
      <w:r>
        <w:rPr>
          <w:rFonts w:hint="default" w:ascii="Bodoni MT" w:hAnsi="Bodoni MT" w:eastAsia="等线" w:cs="Bodoni MT"/>
          <w:sz w:val="22"/>
          <w:szCs w:val="22"/>
          <w:lang w:val="en-IN"/>
        </w:rPr>
        <w:t>.</w:t>
      </w:r>
    </w:p>
    <w:p w14:paraId="5DF2E4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CacheManagerCustomizers class contains list of CacheManagerCustomizer objects</w:t>
      </w:r>
    </w:p>
    <w:p w14:paraId="04F3BD1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But mostly you don’t need to create beans of this </w:t>
      </w:r>
      <w:r>
        <w:rPr>
          <w:rFonts w:hint="default" w:ascii="Bodoni MT" w:hAnsi="Bodoni MT" w:eastAsia="等线" w:cs="Bodoni MT"/>
          <w:b/>
          <w:bCs/>
          <w:sz w:val="22"/>
          <w:szCs w:val="22"/>
          <w:lang w:val="en-IN"/>
        </w:rPr>
        <w:t>CacheManagerCustomizer</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Because customizers are only to update something in the pre-created beans (objects).</w:t>
      </w:r>
    </w:p>
    <w:p w14:paraId="617A6C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want to create your own custom cache manager (which is done mostly), you can create a bean of </w:t>
      </w:r>
      <w:r>
        <w:rPr>
          <w:rFonts w:hint="default" w:ascii="Bodoni MT" w:hAnsi="Bodoni MT" w:eastAsia="等线" w:cs="Bodoni MT"/>
          <w:b/>
          <w:bCs/>
          <w:sz w:val="22"/>
          <w:szCs w:val="22"/>
          <w:lang w:val="en-IN"/>
        </w:rPr>
        <w:t>CacheManager</w:t>
      </w:r>
      <w:r>
        <w:rPr>
          <w:rFonts w:hint="default" w:ascii="Bodoni MT" w:hAnsi="Bodoni MT" w:eastAsia="等线" w:cs="Bodoni MT"/>
          <w:b w:val="0"/>
          <w:bCs w:val="0"/>
          <w:sz w:val="22"/>
          <w:szCs w:val="22"/>
          <w:lang w:val="en-IN"/>
        </w:rPr>
        <w: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73040" cy="3102610"/>
            <wp:effectExtent l="0" t="0" r="1016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5"/>
                    <a:stretch>
                      <a:fillRect/>
                    </a:stretch>
                  </pic:blipFill>
                  <pic:spPr>
                    <a:xfrm>
                      <a:off x="0" y="0"/>
                      <a:ext cx="5273040" cy="3102610"/>
                    </a:xfrm>
                    <a:prstGeom prst="rect">
                      <a:avLst/>
                    </a:prstGeom>
                    <a:noFill/>
                    <a:ln>
                      <a:noFill/>
                    </a:ln>
                  </pic:spPr>
                </pic:pic>
              </a:graphicData>
            </a:graphic>
          </wp:inline>
        </w:drawing>
      </w:r>
    </w:p>
    <w:p w14:paraId="0FED53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There is a class called </w:t>
      </w:r>
      <w:r>
        <w:rPr>
          <w:rFonts w:hint="default" w:ascii="Bodoni MT" w:hAnsi="Bodoni MT" w:eastAsia="等线" w:cs="Bodoni MT"/>
          <w:b/>
          <w:bCs/>
          <w:sz w:val="22"/>
          <w:szCs w:val="22"/>
          <w:lang w:val="en-IN"/>
        </w:rPr>
        <w:t>CacheConfigurations</w:t>
      </w:r>
      <w:r>
        <w:rPr>
          <w:rFonts w:hint="default" w:ascii="Bodoni MT" w:hAnsi="Bodoni MT" w:eastAsia="等线" w:cs="Bodoni MT"/>
          <w:b w:val="0"/>
          <w:bCs w:val="0"/>
          <w:sz w:val="22"/>
          <w:szCs w:val="22"/>
          <w:lang w:val="en-IN"/>
        </w:rPr>
        <w:t xml:space="preserve"> which contains a mapper of cache type to the specific cache provider</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73675" cy="2383790"/>
            <wp:effectExtent l="0" t="0" r="952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6"/>
                    <a:stretch>
                      <a:fillRect/>
                    </a:stretch>
                  </pic:blipFill>
                  <pic:spPr>
                    <a:xfrm>
                      <a:off x="0" y="0"/>
                      <a:ext cx="5273675" cy="2383790"/>
                    </a:xfrm>
                    <a:prstGeom prst="rect">
                      <a:avLst/>
                    </a:prstGeom>
                    <a:noFill/>
                    <a:ln>
                      <a:noFill/>
                    </a:ln>
                  </pic:spPr>
                </pic:pic>
              </a:graphicData>
            </a:graphic>
          </wp:inline>
        </w:drawing>
      </w:r>
    </w:p>
    <w:p w14:paraId="6EBC0AD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These classes are the configuration classes which creates the Cache bean.</w:t>
      </w:r>
      <w:r>
        <w:rPr>
          <w:rFonts w:hint="default" w:ascii="Bodoni MT" w:hAnsi="Bodoni MT" w:cs="Bodoni MT"/>
          <w:lang w:val="en-IN"/>
        </w:rPr>
        <w:br w:type="textWrapping"/>
      </w:r>
      <w:r>
        <w:rPr>
          <w:rFonts w:hint="default" w:ascii="Bodoni MT" w:hAnsi="Bodoni MT" w:cs="Bodoni MT"/>
        </w:rPr>
        <w:drawing>
          <wp:inline distT="0" distB="0" distL="114300" distR="114300">
            <wp:extent cx="5274310" cy="2050415"/>
            <wp:effectExtent l="0" t="0" r="889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7"/>
                    <a:stretch>
                      <a:fillRect/>
                    </a:stretch>
                  </pic:blipFill>
                  <pic:spPr>
                    <a:xfrm>
                      <a:off x="0" y="0"/>
                      <a:ext cx="5274310" cy="2050415"/>
                    </a:xfrm>
                    <a:prstGeom prst="rect">
                      <a:avLst/>
                    </a:prstGeom>
                    <a:noFill/>
                    <a:ln>
                      <a:noFill/>
                    </a:ln>
                  </pic:spPr>
                </pic:pic>
              </a:graphicData>
            </a:graphic>
          </wp:inline>
        </w:drawing>
      </w:r>
    </w:p>
    <w:p w14:paraId="62C0337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0AA2CA4">
      <w:pPr>
        <w:rPr>
          <w:rFonts w:hint="default" w:ascii="Bodoni MT" w:hAnsi="Bodoni MT" w:eastAsia="等线" w:cs="Bodoni MT"/>
          <w:color w:val="002060"/>
          <w:sz w:val="22"/>
          <w:szCs w:val="22"/>
        </w:rPr>
      </w:pPr>
      <w:r>
        <w:rPr>
          <w:rFonts w:hint="default" w:ascii="Bodoni MT" w:hAnsi="Bodoni MT" w:eastAsia="等线" w:cs="Bodoni MT"/>
          <w:color w:val="002060"/>
          <w:sz w:val="22"/>
          <w:szCs w:val="22"/>
          <w:lang w:val="en-IN"/>
        </w:rPr>
        <w:br w:type="page"/>
      </w:r>
    </w:p>
    <w:p w14:paraId="3D8976E6">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color w:val="002060"/>
          <w:sz w:val="40"/>
          <w:szCs w:val="40"/>
          <w:highlight w:val="lightGray"/>
          <w:u w:val="single"/>
          <w:lang w:val="en-IN"/>
        </w:rPr>
      </w:pPr>
      <w:r>
        <w:rPr>
          <w:rFonts w:hint="default" w:ascii="Bodoni MT" w:hAnsi="Bodoni MT" w:eastAsia="等线" w:cs="Bodoni MT"/>
          <w:b/>
          <w:bCs/>
          <w:color w:val="002060"/>
          <w:sz w:val="40"/>
          <w:szCs w:val="40"/>
          <w:highlight w:val="lightGray"/>
          <w:u w:val="single"/>
          <w:lang w:val="en-IN"/>
        </w:rPr>
        <w:t xml:space="preserve"> ACID Properties </w:t>
      </w:r>
    </w:p>
    <w:p w14:paraId="078B165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ACID properties description</w:t>
      </w:r>
    </w:p>
    <w:p w14:paraId="583B7A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Atomicity</w:t>
      </w:r>
    </w:p>
    <w:p w14:paraId="12B72DB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Transaction is </w:t>
      </w:r>
      <w:r>
        <w:rPr>
          <w:rFonts w:hint="default" w:ascii="Bodoni MT" w:hAnsi="Bodoni MT" w:eastAsia="等线" w:cs="Bodoni MT"/>
          <w:b/>
          <w:bCs/>
          <w:sz w:val="22"/>
          <w:szCs w:val="22"/>
          <w:lang w:val="en-IN"/>
        </w:rPr>
        <w:t>all-or-nothing</w:t>
      </w:r>
      <w:r>
        <w:rPr>
          <w:rFonts w:hint="default" w:ascii="Bodoni MT" w:hAnsi="Bodoni MT" w:eastAsia="等线" w:cs="Bodoni MT"/>
          <w:b w:val="0"/>
          <w:bCs w:val="0"/>
          <w:sz w:val="22"/>
          <w:szCs w:val="22"/>
          <w:lang w:val="en-IN"/>
        </w:rPr>
        <w:t>. Either all the operations succeed, or none do.</w:t>
      </w:r>
    </w:p>
    <w:p w14:paraId="175C2FC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Consistency</w:t>
      </w:r>
    </w:p>
    <w:p w14:paraId="7DBFF1A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Transaction brings DB from one </w:t>
      </w:r>
      <w:r>
        <w:rPr>
          <w:rFonts w:hint="default" w:ascii="Bodoni MT" w:hAnsi="Bodoni MT" w:eastAsia="等线" w:cs="Bodoni MT"/>
          <w:b/>
          <w:bCs/>
          <w:sz w:val="22"/>
          <w:szCs w:val="22"/>
          <w:lang w:val="en-IN"/>
        </w:rPr>
        <w:t>valid state to another</w:t>
      </w:r>
      <w:r>
        <w:rPr>
          <w:rFonts w:hint="default" w:ascii="Bodoni MT" w:hAnsi="Bodoni MT" w:eastAsia="等线" w:cs="Bodoni MT"/>
          <w:b w:val="0"/>
          <w:bCs w:val="0"/>
          <w:sz w:val="22"/>
          <w:szCs w:val="22"/>
          <w:lang w:val="en-IN"/>
        </w:rPr>
        <w:t>.</w:t>
      </w:r>
    </w:p>
    <w:p w14:paraId="76A1C79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Example: </w:t>
      </w:r>
    </w:p>
    <w:p w14:paraId="3EBB1CB8">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 had 100, B had 50; after transferring 50 to B, A will have 50 and B will have 100.</w:t>
      </w:r>
    </w:p>
    <w:p w14:paraId="624168A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Total money before: 150, Total money after: 150</w:t>
      </w:r>
    </w:p>
    <w:p w14:paraId="22A519D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Isolation</w:t>
      </w:r>
    </w:p>
    <w:p w14:paraId="20B4C18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Transaction do not interfere with each other.</w:t>
      </w:r>
    </w:p>
    <w:p w14:paraId="45CF5DB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Example: flight booking system, 2 people shouldn’t end up booking the same seat.</w:t>
      </w:r>
    </w:p>
    <w:p w14:paraId="718A377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Durability</w:t>
      </w:r>
    </w:p>
    <w:p w14:paraId="625335A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transaction is committed, even after DB or System failure, the changes should be permanent.</w:t>
      </w:r>
    </w:p>
    <w:p w14:paraId="7713440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Advantages</w:t>
      </w:r>
    </w:p>
    <w:p w14:paraId="72B5887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Data Integrity: data remains consistent and free from corruption.</w:t>
      </w:r>
    </w:p>
    <w:p w14:paraId="799078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Reliability: consistent and reliable execution of transactions.</w:t>
      </w:r>
    </w:p>
    <w:p w14:paraId="3E4E33F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Concurrency control: simultaneous access to data without conflicts.</w:t>
      </w:r>
    </w:p>
    <w:p w14:paraId="47416D2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Fault tolerance: data durability, surviving system failures.</w:t>
      </w:r>
    </w:p>
    <w:p w14:paraId="7AB6274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Transaction management: structured transaction handling.</w:t>
      </w:r>
    </w:p>
    <w:p w14:paraId="28F182C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Disadvantages</w:t>
      </w:r>
    </w:p>
    <w:p w14:paraId="567761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Performance overhead: impact system performance &amp; throughput due to additional processing and resource utilization</w:t>
      </w:r>
    </w:p>
    <w:p w14:paraId="3663738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Complexity: add complexity to DB systems, increasing design and maintenance challenges.</w:t>
      </w:r>
    </w:p>
    <w:p w14:paraId="4D4DF7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Scalability challenges</w:t>
      </w:r>
    </w:p>
    <w:p w14:paraId="47E5BB8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Potential for deadlocks</w:t>
      </w:r>
    </w:p>
    <w:p w14:paraId="1E1648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Limited concurrency</w:t>
      </w:r>
    </w:p>
    <w:p w14:paraId="39F46EF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4C4A0289">
      <w:pPr>
        <w:rPr>
          <w:rFonts w:hint="default" w:ascii="Bodoni MT" w:hAnsi="Bodoni MT" w:eastAsia="等线" w:cs="Bodoni MT"/>
          <w:sz w:val="22"/>
          <w:szCs w:val="22"/>
        </w:rPr>
      </w:pPr>
      <w:r>
        <w:rPr>
          <w:rFonts w:hint="default" w:ascii="Bodoni MT" w:hAnsi="Bodoni MT" w:eastAsia="等线" w:cs="Bodoni MT"/>
          <w:sz w:val="22"/>
          <w:szCs w:val="22"/>
        </w:rPr>
        <w:br w:type="page"/>
      </w:r>
    </w:p>
    <w:p w14:paraId="6C6980F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Example of Transaction in PostgreSQL</w:t>
      </w:r>
    </w:p>
    <w:p w14:paraId="66F97A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open the postgresql terminal using </w:t>
      </w:r>
      <w:r>
        <w:rPr>
          <w:rFonts w:hint="default" w:ascii="Bodoni MT" w:hAnsi="Bodoni MT" w:eastAsia="等线" w:cs="Bodoni MT"/>
          <w:b/>
          <w:bCs/>
          <w:sz w:val="22"/>
          <w:szCs w:val="22"/>
          <w:lang w:val="en-IN"/>
        </w:rPr>
        <w:t>psql</w:t>
      </w:r>
      <w:r>
        <w:rPr>
          <w:rFonts w:hint="default" w:ascii="Bodoni MT" w:hAnsi="Bodoni MT" w:eastAsia="等线" w:cs="Bodoni MT"/>
          <w:b w:val="0"/>
          <w:bCs w:val="0"/>
          <w:sz w:val="22"/>
          <w:szCs w:val="22"/>
          <w:lang w:val="en-IN"/>
        </w:rPr>
        <w:t xml:space="preserve"> command in your terminal.</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73675" cy="171450"/>
            <wp:effectExtent l="0" t="0" r="952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8"/>
                    <a:stretch>
                      <a:fillRect/>
                    </a:stretch>
                  </pic:blipFill>
                  <pic:spPr>
                    <a:xfrm>
                      <a:off x="0" y="0"/>
                      <a:ext cx="5273675" cy="171450"/>
                    </a:xfrm>
                    <a:prstGeom prst="rect">
                      <a:avLst/>
                    </a:prstGeom>
                    <a:noFill/>
                    <a:ln>
                      <a:noFill/>
                    </a:ln>
                  </pic:spPr>
                </pic:pic>
              </a:graphicData>
            </a:graphic>
          </wp:inline>
        </w:drawing>
      </w:r>
    </w:p>
    <w:p w14:paraId="499D2BB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NOTE: you need to enter</w:t>
      </w:r>
      <w:r>
        <w:rPr>
          <w:rFonts w:hint="default" w:ascii="Bodoni MT" w:hAnsi="Bodoni MT" w:eastAsia="等线" w:cs="Bodoni MT"/>
          <w:sz w:val="22"/>
          <w:szCs w:val="22"/>
          <w:highlight w:val="darkGray"/>
          <w:lang w:val="en-IN"/>
        </w:rPr>
        <w:t xml:space="preserve"> </w:t>
      </w:r>
      <w:r>
        <w:rPr>
          <w:rFonts w:hint="default" w:ascii="Bodoni MT" w:hAnsi="Bodoni MT" w:eastAsia="等线" w:cs="Bodoni MT"/>
          <w:b/>
          <w:bCs/>
          <w:sz w:val="22"/>
          <w:szCs w:val="22"/>
          <w:highlight w:val="darkGray"/>
          <w:lang w:val="en-IN"/>
        </w:rPr>
        <w:t>;</w:t>
      </w:r>
      <w:r>
        <w:rPr>
          <w:rFonts w:hint="default" w:ascii="Bodoni MT" w:hAnsi="Bodoni MT" w:eastAsia="等线" w:cs="Bodoni MT"/>
          <w:b w:val="0"/>
          <w:bCs w:val="0"/>
          <w:sz w:val="22"/>
          <w:szCs w:val="22"/>
          <w:highlight w:val="darkGray"/>
          <w:lang w:val="en-IN"/>
        </w:rPr>
        <w:t xml:space="preserve"> </w:t>
      </w:r>
      <w:r>
        <w:rPr>
          <w:rFonts w:hint="default" w:ascii="Bodoni MT" w:hAnsi="Bodoni MT" w:eastAsia="等线" w:cs="Bodoni MT"/>
          <w:b w:val="0"/>
          <w:bCs w:val="0"/>
          <w:sz w:val="22"/>
          <w:szCs w:val="22"/>
          <w:lang w:val="en-IN"/>
        </w:rPr>
        <w:t>otherwise it’ll wait till you enter this.</w:t>
      </w:r>
    </w:p>
    <w:p w14:paraId="1BC4DD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 created a dummy table </w:t>
      </w:r>
      <w:r>
        <w:rPr>
          <w:rFonts w:hint="default" w:ascii="Bodoni MT" w:hAnsi="Bodoni MT" w:eastAsia="等线" w:cs="Bodoni MT"/>
          <w:b w:val="0"/>
          <w:bCs w:val="0"/>
          <w:i/>
          <w:iCs/>
          <w:sz w:val="22"/>
          <w:szCs w:val="22"/>
          <w:lang w:val="en-IN"/>
        </w:rPr>
        <w:t>accounts</w:t>
      </w:r>
      <w:r>
        <w:rPr>
          <w:rFonts w:hint="default" w:ascii="Bodoni MT" w:hAnsi="Bodoni MT" w:eastAsia="等线" w:cs="Bodoni MT"/>
          <w:b w:val="0"/>
          <w:bCs w:val="0"/>
          <w:sz w:val="22"/>
          <w:szCs w:val="22"/>
          <w:lang w:val="en-IN"/>
        </w:rPr>
        <w:t xml:space="preserve"> and entered a few values</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67325" cy="1015365"/>
            <wp:effectExtent l="0" t="0" r="3175" b="63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49"/>
                    <a:stretch>
                      <a:fillRect/>
                    </a:stretch>
                  </pic:blipFill>
                  <pic:spPr>
                    <a:xfrm>
                      <a:off x="0" y="0"/>
                      <a:ext cx="5267325" cy="1015365"/>
                    </a:xfrm>
                    <a:prstGeom prst="rect">
                      <a:avLst/>
                    </a:prstGeom>
                    <a:noFill/>
                    <a:ln>
                      <a:noFill/>
                    </a:ln>
                  </pic:spPr>
                </pic:pic>
              </a:graphicData>
            </a:graphic>
          </wp:inline>
        </w:drawing>
      </w:r>
    </w:p>
    <w:p w14:paraId="0F1F76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To start a transaction: </w:t>
      </w:r>
      <w:r>
        <w:rPr>
          <w:rFonts w:hint="default" w:ascii="Bodoni MT" w:hAnsi="Bodoni MT" w:eastAsia="等线" w:cs="Bodoni MT"/>
          <w:b/>
          <w:bCs/>
          <w:sz w:val="22"/>
          <w:szCs w:val="22"/>
          <w:lang w:val="en-IN"/>
        </w:rPr>
        <w:t>begin;</w:t>
      </w:r>
      <w:r>
        <w:rPr>
          <w:rFonts w:hint="default" w:ascii="Bodoni MT" w:hAnsi="Bodoni MT" w:eastAsia="等线" w:cs="Bodoni MT"/>
          <w:b w:val="0"/>
          <w:bCs w:val="0"/>
          <w:sz w:val="22"/>
          <w:szCs w:val="22"/>
          <w:lang w:val="en-IN"/>
        </w:rPr>
        <w:t xml:space="preserve"> is used</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1914525" cy="590550"/>
            <wp:effectExtent l="0" t="0" r="3175" b="635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50"/>
                    <a:stretch>
                      <a:fillRect/>
                    </a:stretch>
                  </pic:blipFill>
                  <pic:spPr>
                    <a:xfrm>
                      <a:off x="0" y="0"/>
                      <a:ext cx="1914525" cy="590550"/>
                    </a:xfrm>
                    <a:prstGeom prst="rect">
                      <a:avLst/>
                    </a:prstGeom>
                    <a:noFill/>
                    <a:ln>
                      <a:noFill/>
                    </a:ln>
                  </pic:spPr>
                </pic:pic>
              </a:graphicData>
            </a:graphic>
          </wp:inline>
        </w:drawing>
      </w:r>
    </w:p>
    <w:p w14:paraId="7EA822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If you see in the below, when I did </w:t>
      </w:r>
      <w:r>
        <w:rPr>
          <w:rFonts w:hint="default" w:ascii="Bodoni MT" w:hAnsi="Bodoni MT" w:cs="Bodoni MT"/>
          <w:b/>
          <w:bCs/>
          <w:lang w:val="en-IN"/>
        </w:rPr>
        <w:t>rollback;</w:t>
      </w:r>
      <w:r>
        <w:rPr>
          <w:rFonts w:hint="default" w:ascii="Bodoni MT" w:hAnsi="Bodoni MT" w:cs="Bodoni MT"/>
          <w:b w:val="0"/>
          <w:bCs w:val="0"/>
          <w:lang w:val="en-IN"/>
        </w:rPr>
        <w:t xml:space="preserve"> the state got reverted.</w:t>
      </w:r>
      <w:r>
        <w:rPr>
          <w:rFonts w:hint="default" w:ascii="Bodoni MT" w:hAnsi="Bodoni MT" w:cs="Bodoni MT"/>
          <w:b w:val="0"/>
          <w:bCs w:val="0"/>
          <w:lang w:val="en-IN"/>
        </w:rPr>
        <w:br w:type="textWrapping"/>
      </w:r>
      <w:r>
        <w:rPr>
          <w:rFonts w:hint="default" w:ascii="Bodoni MT" w:hAnsi="Bodoni MT" w:cs="Bodoni MT"/>
          <w:b w:val="0"/>
          <w:bCs w:val="0"/>
          <w:lang w:val="en-IN"/>
        </w:rPr>
        <w:t xml:space="preserve">Whatever you write after </w:t>
      </w:r>
      <w:r>
        <w:rPr>
          <w:rFonts w:hint="default" w:ascii="Bodoni MT" w:hAnsi="Bodoni MT" w:cs="Bodoni MT"/>
          <w:b/>
          <w:bCs/>
          <w:lang w:val="en-IN"/>
        </w:rPr>
        <w:t>begin;</w:t>
      </w:r>
      <w:r>
        <w:rPr>
          <w:rFonts w:hint="default" w:ascii="Bodoni MT" w:hAnsi="Bodoni MT" w:cs="Bodoni MT"/>
          <w:b w:val="0"/>
          <w:bCs w:val="0"/>
          <w:lang w:val="en-IN"/>
        </w:rPr>
        <w:t xml:space="preserve"> its just a snapshot that gets updated, not the DB. </w:t>
      </w:r>
      <w:r>
        <w:rPr>
          <w:rFonts w:hint="default" w:ascii="Bodoni MT" w:hAnsi="Bodoni MT" w:cs="Bodoni MT"/>
        </w:rPr>
        <w:br w:type="textWrapping"/>
      </w:r>
      <w:r>
        <w:rPr>
          <w:rFonts w:hint="default" w:ascii="Bodoni MT" w:hAnsi="Bodoni MT" w:cs="Bodoni MT"/>
        </w:rPr>
        <w:drawing>
          <wp:inline distT="0" distB="0" distL="114300" distR="114300">
            <wp:extent cx="5272405" cy="4156710"/>
            <wp:effectExtent l="0" t="0" r="10795" b="889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51"/>
                    <a:stretch>
                      <a:fillRect/>
                    </a:stretch>
                  </pic:blipFill>
                  <pic:spPr>
                    <a:xfrm>
                      <a:off x="0" y="0"/>
                      <a:ext cx="5272405" cy="415671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name=’rahul’  or  name</w:t>
      </w:r>
      <w:r>
        <w:rPr>
          <w:rFonts w:hint="default" w:ascii="Bodoni MT" w:hAnsi="Bodoni MT" w:cs="Bodoni MT"/>
          <w:shd w:val="clear" w:color="FFFFFF" w:fill="D9D9D9"/>
          <w:lang w:val="en-IN"/>
        </w:rPr>
        <w:t xml:space="preserve"> </w:t>
      </w:r>
      <w:r>
        <w:rPr>
          <w:rFonts w:hint="default" w:ascii="Bodoni MT" w:hAnsi="Bodoni MT" w:cs="Bodoni MT"/>
          <w:lang w:val="en-IN"/>
        </w:rPr>
        <w:t>=</w:t>
      </w:r>
      <w:r>
        <w:rPr>
          <w:rFonts w:hint="default" w:ascii="Bodoni MT" w:hAnsi="Bodoni MT" w:cs="Bodoni MT"/>
          <w:shd w:val="clear" w:color="FFFFFF" w:fill="D9D9D9"/>
          <w:lang w:val="en-IN"/>
        </w:rPr>
        <w:t xml:space="preserve"> </w:t>
      </w:r>
      <w:r>
        <w:rPr>
          <w:rFonts w:hint="default" w:ascii="Bodoni MT" w:hAnsi="Bodoni MT" w:cs="Bodoni MT"/>
          <w:lang w:val="en-IN"/>
        </w:rPr>
        <w:t xml:space="preserve">‘rahul’   , </w:t>
      </w:r>
      <w:r>
        <w:rPr>
          <w:rFonts w:hint="default" w:ascii="Bodoni MT" w:hAnsi="Bodoni MT" w:cs="Bodoni MT"/>
          <w:shd w:val="clear" w:color="FFFFFF" w:fill="D9D9D9"/>
          <w:lang w:val="en-IN"/>
        </w:rPr>
        <w:t>double quotes for identifiers, single quote for strings</w:t>
      </w:r>
      <w:r>
        <w:rPr>
          <w:rFonts w:hint="default" w:ascii="Bodoni MT" w:hAnsi="Bodoni MT" w:cs="Bodoni MT"/>
          <w:lang w:val="en-IN"/>
        </w:rPr>
        <w:t>.</w:t>
      </w:r>
    </w:p>
    <w:p w14:paraId="31BAA70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the below, I have done </w:t>
      </w:r>
      <w:r>
        <w:rPr>
          <w:rFonts w:hint="default" w:ascii="Bodoni MT" w:hAnsi="Bodoni MT" w:eastAsia="等线" w:cs="Bodoni MT"/>
          <w:b/>
          <w:bCs/>
          <w:sz w:val="22"/>
          <w:szCs w:val="22"/>
          <w:lang w:val="en-IN"/>
        </w:rPr>
        <w:t>commit;</w:t>
      </w:r>
      <w:r>
        <w:rPr>
          <w:rFonts w:hint="default" w:ascii="Bodoni MT" w:hAnsi="Bodoni MT" w:eastAsia="等线" w:cs="Bodoni MT"/>
          <w:b w:val="0"/>
          <w:bCs w:val="0"/>
          <w:sz w:val="22"/>
          <w:szCs w:val="22"/>
          <w:lang w:val="en-IN"/>
        </w:rPr>
        <w:t xml:space="preserve">  it’ll update the table.</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4872990" cy="3695065"/>
            <wp:effectExtent l="0" t="0" r="3810" b="63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52"/>
                    <a:stretch>
                      <a:fillRect/>
                    </a:stretch>
                  </pic:blipFill>
                  <pic:spPr>
                    <a:xfrm>
                      <a:off x="0" y="0"/>
                      <a:ext cx="4872990" cy="3695065"/>
                    </a:xfrm>
                    <a:prstGeom prst="rect">
                      <a:avLst/>
                    </a:prstGeom>
                    <a:noFill/>
                    <a:ln>
                      <a:noFill/>
                    </a:ln>
                  </pic:spPr>
                </pic:pic>
              </a:graphicData>
            </a:graphic>
          </wp:inline>
        </w:drawing>
      </w:r>
    </w:p>
    <w:p w14:paraId="2EF579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In the below, you can see we got one error while executing the sql query. So even if you execute </w:t>
      </w:r>
      <w:r>
        <w:rPr>
          <w:rFonts w:hint="default" w:ascii="Bodoni MT" w:hAnsi="Bodoni MT" w:cs="Bodoni MT"/>
          <w:b/>
          <w:bCs/>
          <w:lang w:val="en-IN"/>
        </w:rPr>
        <w:t>commit;</w:t>
      </w:r>
      <w:r>
        <w:rPr>
          <w:rFonts w:hint="default" w:ascii="Bodoni MT" w:hAnsi="Bodoni MT" w:cs="Bodoni MT"/>
          <w:b w:val="0"/>
          <w:bCs w:val="0"/>
          <w:lang w:val="en-IN"/>
        </w:rPr>
        <w:t xml:space="preserve"> here it’ll rollback to its original state.</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4464050" cy="4192905"/>
            <wp:effectExtent l="0" t="0" r="6350" b="10795"/>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53"/>
                    <a:stretch>
                      <a:fillRect/>
                    </a:stretch>
                  </pic:blipFill>
                  <pic:spPr>
                    <a:xfrm>
                      <a:off x="0" y="0"/>
                      <a:ext cx="4464050" cy="4192905"/>
                    </a:xfrm>
                    <a:prstGeom prst="rect">
                      <a:avLst/>
                    </a:prstGeom>
                    <a:noFill/>
                    <a:ln>
                      <a:noFill/>
                    </a:ln>
                  </pic:spPr>
                </pic:pic>
              </a:graphicData>
            </a:graphic>
          </wp:inline>
        </w:drawing>
      </w:r>
    </w:p>
    <w:p w14:paraId="5A7F83AB">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2120C743">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color w:val="002060"/>
          <w:sz w:val="40"/>
          <w:szCs w:val="40"/>
          <w:highlight w:val="lightGray"/>
          <w:u w:val="single"/>
          <w:lang w:val="en-IN"/>
        </w:rPr>
      </w:pPr>
      <w:r>
        <w:rPr>
          <w:rFonts w:hint="default" w:ascii="Bodoni MT" w:hAnsi="Bodoni MT" w:eastAsia="等线" w:cs="Bodoni MT"/>
          <w:b/>
          <w:bCs/>
          <w:color w:val="002060"/>
          <w:sz w:val="40"/>
          <w:szCs w:val="40"/>
          <w:highlight w:val="lightGray"/>
          <w:u w:val="single"/>
          <w:lang w:val="en-IN"/>
        </w:rPr>
        <w:t xml:space="preserve"> Transactional Isolation </w:t>
      </w:r>
    </w:p>
    <w:p w14:paraId="40E482A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When multiple transactions run at same time, DB must decide: “</w:t>
      </w:r>
      <w:r>
        <w:rPr>
          <w:rFonts w:hint="default" w:ascii="Bodoni MT" w:hAnsi="Bodoni MT" w:eastAsia="等线" w:cs="Bodoni MT"/>
          <w:b/>
          <w:bCs/>
          <w:sz w:val="22"/>
          <w:szCs w:val="22"/>
          <w:lang w:val="en-IN"/>
        </w:rPr>
        <w:t>Who sees whose changes and when</w:t>
      </w:r>
      <w:r>
        <w:rPr>
          <w:rFonts w:hint="default" w:ascii="Bodoni MT" w:hAnsi="Bodoni MT" w:eastAsia="等线" w:cs="Bodoni MT"/>
          <w:b w:val="0"/>
          <w:bCs w:val="0"/>
          <w:sz w:val="22"/>
          <w:szCs w:val="22"/>
          <w:lang w:val="en-IN"/>
        </w:rPr>
        <w:t>”</w:t>
      </w:r>
    </w:p>
    <w:p w14:paraId="1511FE7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Isolation Levels:</w:t>
      </w:r>
    </w:p>
    <w:p w14:paraId="664BFBB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READ UNCOMMITTED</w:t>
      </w:r>
    </w:p>
    <w:p w14:paraId="1833C07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allows a transaction to see the changes made by other transactions even if they are NOT committed yet.</w:t>
      </w:r>
    </w:p>
    <w:p w14:paraId="3904C9E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eastAsia="等线" w:cs="Bodoni MT"/>
          <w:sz w:val="22"/>
          <w:szCs w:val="22"/>
          <w:shd w:val="clear" w:color="FFFFFF" w:fill="D9D9D9"/>
          <w:lang w:val="en-IN"/>
        </w:rPr>
        <w:t>You can read the data that might still be rolled back.</w:t>
      </w:r>
    </w:p>
    <w:p w14:paraId="76CF049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978025" cy="266700"/>
            <wp:effectExtent l="0" t="0" r="3175"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
                    <pic:cNvPicPr>
                      <a:picLocks noChangeAspect="1"/>
                    </pic:cNvPicPr>
                  </pic:nvPicPr>
                  <pic:blipFill>
                    <a:blip r:embed="rId54"/>
                    <a:stretch>
                      <a:fillRect/>
                    </a:stretch>
                  </pic:blipFill>
                  <pic:spPr>
                    <a:xfrm>
                      <a:off x="0" y="0"/>
                      <a:ext cx="1978025" cy="266700"/>
                    </a:xfrm>
                    <a:prstGeom prst="rect">
                      <a:avLst/>
                    </a:prstGeom>
                    <a:noFill/>
                    <a:ln>
                      <a:noFill/>
                    </a:ln>
                  </pic:spPr>
                </pic:pic>
              </a:graphicData>
            </a:graphic>
          </wp:inline>
        </w:drawing>
      </w:r>
      <w:r>
        <w:rPr>
          <w:rFonts w:hint="default" w:ascii="Bodoni MT" w:hAnsi="Bodoni MT" w:cs="Bodoni MT"/>
          <w:lang w:val="en-IN"/>
        </w:rPr>
        <w:t xml:space="preserve">   (initial state)</w:t>
      </w:r>
    </w:p>
    <w:p w14:paraId="0178DCF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894455" cy="1864995"/>
            <wp:effectExtent l="0" t="0" r="4445" b="1905"/>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
                    <pic:cNvPicPr>
                      <a:picLocks noChangeAspect="1"/>
                    </pic:cNvPicPr>
                  </pic:nvPicPr>
                  <pic:blipFill>
                    <a:blip r:embed="rId55"/>
                    <a:stretch>
                      <a:fillRect/>
                    </a:stretch>
                  </pic:blipFill>
                  <pic:spPr>
                    <a:xfrm>
                      <a:off x="0" y="0"/>
                      <a:ext cx="3894455" cy="1864995"/>
                    </a:xfrm>
                    <a:prstGeom prst="rect">
                      <a:avLst/>
                    </a:prstGeom>
                    <a:noFill/>
                    <a:ln>
                      <a:noFill/>
                    </a:ln>
                  </pic:spPr>
                </pic:pic>
              </a:graphicData>
            </a:graphic>
          </wp:inline>
        </w:drawing>
      </w:r>
    </w:p>
    <w:p w14:paraId="330049F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rPr>
      </w:pPr>
      <w:r>
        <w:rPr>
          <w:rFonts w:hint="default" w:ascii="Bodoni MT" w:hAnsi="Bodoni MT" w:cs="Bodoni MT"/>
          <w:color w:val="C00000"/>
          <w:lang w:val="en-IN"/>
        </w:rPr>
        <w:t>Here T1 will rollback if he wants or he gets any error; reading data by T2 will not cause any error in T1.</w:t>
      </w:r>
    </w:p>
    <w:p w14:paraId="726D99D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In PostgreSQL, a transaction never fails because another transaction reads its data — failures only occur due to errors </w:t>
      </w:r>
      <w:r>
        <w:rPr>
          <w:rFonts w:hint="default" w:ascii="Bodoni MT" w:hAnsi="Bodoni MT" w:eastAsia="等线" w:cs="Bodoni MT"/>
          <w:b/>
          <w:bCs/>
          <w:sz w:val="22"/>
          <w:szCs w:val="22"/>
        </w:rPr>
        <w:t xml:space="preserve">within </w:t>
      </w:r>
      <w:r>
        <w:rPr>
          <w:rFonts w:hint="default" w:ascii="Bodoni MT" w:hAnsi="Bodoni MT" w:eastAsia="等线" w:cs="Bodoni MT"/>
          <w:sz w:val="22"/>
          <w:szCs w:val="22"/>
        </w:rPr>
        <w:t>the transaction or concurrency conflicts like deadlocks or serialization failures.</w:t>
      </w:r>
    </w:p>
    <w:p w14:paraId="2F9CBFA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shd w:val="clear" w:color="FFFFFF" w:fill="D9D9D9"/>
          <w:lang w:val="en-IN"/>
        </w:rPr>
        <w:t>PostgreSQL treats READ UNCOMMITTED as READ COMMITTED</w:t>
      </w:r>
      <w:r>
        <w:rPr>
          <w:rFonts w:hint="default" w:ascii="Bodoni MT" w:hAnsi="Bodoni MT" w:eastAsia="等线" w:cs="Bodoni MT"/>
          <w:sz w:val="22"/>
          <w:szCs w:val="22"/>
          <w:lang w:val="en-IN"/>
        </w:rPr>
        <w:t>.</w:t>
      </w:r>
    </w:p>
    <w:p w14:paraId="4BD44C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READ COMMITTED </w:t>
      </w:r>
      <w:r>
        <w:rPr>
          <w:rFonts w:hint="default" w:ascii="Bodoni MT" w:hAnsi="Bodoni MT" w:eastAsia="等线" w:cs="Bodoni MT"/>
          <w:b w:val="0"/>
          <w:bCs w:val="0"/>
          <w:sz w:val="22"/>
          <w:szCs w:val="22"/>
          <w:lang w:val="en-IN"/>
        </w:rPr>
        <w:t xml:space="preserve">  (default in PostgreSQL)</w:t>
      </w:r>
    </w:p>
    <w:p w14:paraId="2088CEF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shd w:val="clear" w:color="FFFFFF" w:fill="D9D9D9"/>
          <w:lang w:val="en-IN"/>
        </w:rPr>
        <w:t>A transaction NEVER sees uncommitted versions created by other transactions</w:t>
      </w:r>
      <w:r>
        <w:rPr>
          <w:rFonts w:hint="default" w:ascii="Bodoni MT" w:hAnsi="Bodoni MT" w:eastAsia="等线" w:cs="Bodoni MT"/>
          <w:b w:val="0"/>
          <w:bCs w:val="0"/>
          <w:sz w:val="22"/>
          <w:szCs w:val="22"/>
          <w:lang w:val="en-IN"/>
        </w:rPr>
        <w:t>.</w:t>
      </w:r>
    </w:p>
    <w:p w14:paraId="25091E9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PostgreSQL uses MVCC (Multi-Version Concurrency Control) to implement READ UNCOMMITTED.</w:t>
      </w:r>
    </w:p>
    <w:p w14:paraId="70BC45A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The DB doesn’t overwrite the old row.</w:t>
      </w:r>
    </w:p>
    <w:p w14:paraId="5185848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Rather, it creates a new version of that row.</w:t>
      </w:r>
    </w:p>
    <w:p w14:paraId="24E508C4">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893570" cy="835025"/>
            <wp:effectExtent l="0" t="0" r="11430" b="3175"/>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9"/>
                    <pic:cNvPicPr>
                      <a:picLocks noChangeAspect="1"/>
                    </pic:cNvPicPr>
                  </pic:nvPicPr>
                  <pic:blipFill>
                    <a:blip r:embed="rId56"/>
                    <a:stretch>
                      <a:fillRect/>
                    </a:stretch>
                  </pic:blipFill>
                  <pic:spPr>
                    <a:xfrm>
                      <a:off x="0" y="0"/>
                      <a:ext cx="1893570" cy="835025"/>
                    </a:xfrm>
                    <a:prstGeom prst="rect">
                      <a:avLst/>
                    </a:prstGeom>
                    <a:noFill/>
                    <a:ln>
                      <a:noFill/>
                    </a:ln>
                  </pic:spPr>
                </pic:pic>
              </a:graphicData>
            </a:graphic>
          </wp:inline>
        </w:drawing>
      </w:r>
      <w:r>
        <w:rPr>
          <w:rFonts w:hint="default" w:ascii="Bodoni MT" w:hAnsi="Bodoni MT" w:cs="Bodoni MT"/>
          <w:lang w:val="en-IN"/>
        </w:rPr>
        <w:t xml:space="preserve"> (like this)</w:t>
      </w:r>
    </w:p>
    <w:p w14:paraId="6A81FDE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can’t see those versions directly; PostgreSQL manages those internally using metadata (xmin, xmax)</w:t>
      </w:r>
    </w:p>
    <w:p w14:paraId="0C47972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Initially the balance was: 100</w:t>
      </w:r>
      <w:r>
        <w:rPr>
          <w:rFonts w:hint="default" w:ascii="Bodoni MT" w:hAnsi="Bodoni MT" w:cs="Bodoni MT"/>
        </w:rPr>
        <w:br w:type="textWrapping"/>
      </w:r>
      <w:r>
        <w:rPr>
          <w:rFonts w:hint="default" w:ascii="Bodoni MT" w:hAnsi="Bodoni MT" w:cs="Bodoni MT"/>
        </w:rPr>
        <w:drawing>
          <wp:inline distT="0" distB="0" distL="114300" distR="114300">
            <wp:extent cx="3345815" cy="727710"/>
            <wp:effectExtent l="0" t="0" r="6985" b="8890"/>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
                    <pic:cNvPicPr>
                      <a:picLocks noChangeAspect="1"/>
                    </pic:cNvPicPr>
                  </pic:nvPicPr>
                  <pic:blipFill>
                    <a:blip r:embed="rId57"/>
                    <a:stretch>
                      <a:fillRect/>
                    </a:stretch>
                  </pic:blipFill>
                  <pic:spPr>
                    <a:xfrm>
                      <a:off x="0" y="0"/>
                      <a:ext cx="3345815" cy="727710"/>
                    </a:xfrm>
                    <a:prstGeom prst="rect">
                      <a:avLst/>
                    </a:prstGeom>
                    <a:noFill/>
                    <a:ln>
                      <a:noFill/>
                    </a:ln>
                  </pic:spPr>
                </pic:pic>
              </a:graphicData>
            </a:graphic>
          </wp:inline>
        </w:drawing>
      </w:r>
    </w:p>
    <w:p w14:paraId="673275A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Then transaction T1 update the balance </w:t>
      </w:r>
      <w:r>
        <w:rPr>
          <w:rFonts w:hint="default" w:ascii="Bodoni MT" w:hAnsi="Bodoni MT" w:cs="Bodoni MT"/>
          <w:b w:val="0"/>
          <w:bCs w:val="0"/>
          <w:i/>
          <w:iCs/>
          <w:lang w:val="en-IN"/>
        </w:rPr>
        <w:t>150</w:t>
      </w:r>
      <w:r>
        <w:rPr>
          <w:rFonts w:hint="default" w:ascii="Bodoni MT" w:hAnsi="Bodoni MT" w:cs="Bodoni MT"/>
          <w:b w:val="0"/>
          <w:bCs w:val="0"/>
          <w:i w:val="0"/>
          <w:iCs w:val="0"/>
          <w:lang w:val="en-IN"/>
        </w:rPr>
        <w:t xml:space="preserve"> but not yet committed</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3168015" cy="1096010"/>
            <wp:effectExtent l="0" t="0" r="6985" b="8890"/>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
                    <pic:cNvPicPr>
                      <a:picLocks noChangeAspect="1"/>
                    </pic:cNvPicPr>
                  </pic:nvPicPr>
                  <pic:blipFill>
                    <a:blip r:embed="rId58"/>
                    <a:stretch>
                      <a:fillRect/>
                    </a:stretch>
                  </pic:blipFill>
                  <pic:spPr>
                    <a:xfrm>
                      <a:off x="0" y="0"/>
                      <a:ext cx="3168015" cy="1096010"/>
                    </a:xfrm>
                    <a:prstGeom prst="rect">
                      <a:avLst/>
                    </a:prstGeom>
                    <a:noFill/>
                    <a:ln>
                      <a:noFill/>
                    </a:ln>
                  </pic:spPr>
                </pic:pic>
              </a:graphicData>
            </a:graphic>
          </wp:inline>
        </w:drawing>
      </w:r>
    </w:p>
    <w:p w14:paraId="7B9089D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PostgreSQL will keep 2 versions of this row</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2743200" cy="914400"/>
            <wp:effectExtent l="0" t="0" r="0" b="0"/>
            <wp:docPr id="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2"/>
                    <pic:cNvPicPr>
                      <a:picLocks noChangeAspect="1"/>
                    </pic:cNvPicPr>
                  </pic:nvPicPr>
                  <pic:blipFill>
                    <a:blip r:embed="rId59"/>
                    <a:stretch>
                      <a:fillRect/>
                    </a:stretch>
                  </pic:blipFill>
                  <pic:spPr>
                    <a:xfrm>
                      <a:off x="0" y="0"/>
                      <a:ext cx="2743200" cy="914400"/>
                    </a:xfrm>
                    <a:prstGeom prst="rect">
                      <a:avLst/>
                    </a:prstGeom>
                    <a:noFill/>
                    <a:ln>
                      <a:noFill/>
                    </a:ln>
                  </pic:spPr>
                </pic:pic>
              </a:graphicData>
            </a:graphic>
          </wp:inline>
        </w:drawing>
      </w:r>
    </w:p>
    <w:p w14:paraId="3A353AC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another transaction T2 wants to read that data</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705225" cy="1139190"/>
            <wp:effectExtent l="0" t="0" r="3175" b="3810"/>
            <wp:docPr id="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3"/>
                    <pic:cNvPicPr>
                      <a:picLocks noChangeAspect="1"/>
                    </pic:cNvPicPr>
                  </pic:nvPicPr>
                  <pic:blipFill>
                    <a:blip r:embed="rId60"/>
                    <a:stretch>
                      <a:fillRect/>
                    </a:stretch>
                  </pic:blipFill>
                  <pic:spPr>
                    <a:xfrm>
                      <a:off x="0" y="0"/>
                      <a:ext cx="3705225" cy="1139190"/>
                    </a:xfrm>
                    <a:prstGeom prst="rect">
                      <a:avLst/>
                    </a:prstGeom>
                    <a:noFill/>
                    <a:ln>
                      <a:noFill/>
                    </a:ln>
                  </pic:spPr>
                </pic:pic>
              </a:graphicData>
            </a:graphic>
          </wp:inline>
        </w:drawing>
      </w:r>
    </w:p>
    <w:p w14:paraId="44DA875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The rule is: a transaction can get the version of data which is of latest version and committed.</w:t>
      </w:r>
      <w:r>
        <w:rPr>
          <w:rFonts w:hint="default" w:ascii="Bodoni MT" w:hAnsi="Bodoni MT" w:cs="Bodoni MT"/>
          <w:lang w:val="en-IN"/>
        </w:rPr>
        <w:br w:type="textWrapping"/>
      </w:r>
      <w:r>
        <w:rPr>
          <w:rFonts w:hint="default" w:ascii="Bodoni MT" w:hAnsi="Bodoni MT" w:cs="Bodoni MT"/>
          <w:lang w:val="en-IN"/>
        </w:rPr>
        <w:t xml:space="preserve">Now, latest version is </w:t>
      </w:r>
      <w:r>
        <w:rPr>
          <w:rFonts w:hint="default" w:ascii="Bodoni MT" w:hAnsi="Bodoni MT" w:cs="Bodoni MT"/>
          <w:b/>
          <w:bCs/>
          <w:lang w:val="en-IN"/>
        </w:rPr>
        <w:t>v1</w:t>
      </w:r>
      <w:r>
        <w:rPr>
          <w:rFonts w:hint="default" w:ascii="Bodoni MT" w:hAnsi="Bodoni MT" w:cs="Bodoni MT"/>
          <w:b w:val="0"/>
          <w:bCs w:val="0"/>
          <w:lang w:val="en-IN"/>
        </w:rPr>
        <w:t xml:space="preserve"> (in our case) because version </w:t>
      </w:r>
      <w:r>
        <w:rPr>
          <w:rFonts w:hint="default" w:ascii="Bodoni MT" w:hAnsi="Bodoni MT" w:cs="Bodoni MT"/>
          <w:b/>
          <w:bCs/>
          <w:lang w:val="en-IN"/>
        </w:rPr>
        <w:t>v2</w:t>
      </w:r>
      <w:r>
        <w:rPr>
          <w:rFonts w:hint="default" w:ascii="Bodoni MT" w:hAnsi="Bodoni MT" w:cs="Bodoni MT"/>
          <w:b w:val="0"/>
          <w:bCs w:val="0"/>
          <w:lang w:val="en-IN"/>
        </w:rPr>
        <w:t xml:space="preserve"> is not yet committed.</w:t>
      </w:r>
      <w:r>
        <w:rPr>
          <w:rFonts w:hint="default" w:ascii="Bodoni MT" w:hAnsi="Bodoni MT" w:cs="Bodoni MT"/>
          <w:b w:val="0"/>
          <w:bCs w:val="0"/>
          <w:lang w:val="en-IN"/>
        </w:rPr>
        <w:br w:type="textWrapping"/>
      </w:r>
      <w:r>
        <w:rPr>
          <w:rFonts w:hint="default" w:ascii="Bodoni MT" w:hAnsi="Bodoni MT" w:cs="Bodoni MT"/>
          <w:b w:val="0"/>
          <w:bCs w:val="0"/>
          <w:lang w:val="en-IN"/>
        </w:rPr>
        <w:t xml:space="preserve">So, T2 will read the balance as </w:t>
      </w:r>
      <w:r>
        <w:rPr>
          <w:rFonts w:hint="default" w:ascii="Bodoni MT" w:hAnsi="Bodoni MT" w:cs="Bodoni MT"/>
          <w:b/>
          <w:bCs/>
          <w:lang w:val="en-IN"/>
        </w:rPr>
        <w:t>100</w:t>
      </w:r>
      <w:r>
        <w:rPr>
          <w:rFonts w:hint="default" w:ascii="Bodoni MT" w:hAnsi="Bodoni MT" w:cs="Bodoni MT"/>
          <w:b w:val="0"/>
          <w:bCs w:val="0"/>
          <w:lang w:val="en-IN"/>
        </w:rPr>
        <w:t xml:space="preserve"> (not </w:t>
      </w:r>
      <w:r>
        <w:rPr>
          <w:rFonts w:hint="default" w:ascii="Bodoni MT" w:hAnsi="Bodoni MT" w:cs="Bodoni MT"/>
          <w:b w:val="0"/>
          <w:bCs w:val="0"/>
          <w:i/>
          <w:iCs/>
          <w:lang w:val="en-IN"/>
        </w:rPr>
        <w:t>150</w:t>
      </w:r>
      <w:r>
        <w:rPr>
          <w:rFonts w:hint="default" w:ascii="Bodoni MT" w:hAnsi="Bodoni MT" w:cs="Bodoni MT"/>
          <w:b w:val="0"/>
          <w:bCs w:val="0"/>
          <w:i w:val="0"/>
          <w:iCs w:val="0"/>
          <w:lang w:val="en-IN"/>
        </w:rPr>
        <w:t>)</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2855595" cy="1276985"/>
            <wp:effectExtent l="0" t="0" r="1905" b="5715"/>
            <wp:docPr id="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5"/>
                    <pic:cNvPicPr>
                      <a:picLocks noChangeAspect="1"/>
                    </pic:cNvPicPr>
                  </pic:nvPicPr>
                  <pic:blipFill>
                    <a:blip r:embed="rId61"/>
                    <a:stretch>
                      <a:fillRect/>
                    </a:stretch>
                  </pic:blipFill>
                  <pic:spPr>
                    <a:xfrm>
                      <a:off x="0" y="0"/>
                      <a:ext cx="2855595" cy="1276985"/>
                    </a:xfrm>
                    <a:prstGeom prst="rect">
                      <a:avLst/>
                    </a:prstGeom>
                    <a:noFill/>
                    <a:ln>
                      <a:noFill/>
                    </a:ln>
                  </pic:spPr>
                </pic:pic>
              </a:graphicData>
            </a:graphic>
          </wp:inline>
        </w:drawing>
      </w:r>
    </w:p>
    <w:p w14:paraId="324FC2C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shd w:val="clear" w:color="FFFFFF" w:fill="D9D9D9"/>
          <w:lang w:val="en-IN"/>
        </w:rPr>
        <w:t xml:space="preserve">If T1 commits its changes, version </w:t>
      </w:r>
      <w:r>
        <w:rPr>
          <w:rFonts w:hint="default" w:ascii="Bodoni MT" w:hAnsi="Bodoni MT" w:cs="Bodoni MT"/>
          <w:b/>
          <w:bCs/>
          <w:shd w:val="clear" w:color="FFFFFF" w:fill="D9D9D9"/>
          <w:lang w:val="en-IN"/>
        </w:rPr>
        <w:t>v2</w:t>
      </w:r>
      <w:r>
        <w:rPr>
          <w:rFonts w:hint="default" w:ascii="Bodoni MT" w:hAnsi="Bodoni MT" w:cs="Bodoni MT"/>
          <w:shd w:val="clear" w:color="FFFFFF" w:fill="D9D9D9"/>
          <w:lang w:val="en-IN"/>
        </w:rPr>
        <w:t xml:space="preserve"> becomes the committed version. So when T2 reads the data again, it will now see 150 instead of 100</w:t>
      </w:r>
      <w:r>
        <w:rPr>
          <w:rFonts w:hint="default" w:ascii="Bodoni MT" w:hAnsi="Bodoni MT" w:cs="Bodoni MT"/>
          <w:b w:val="0"/>
          <w:bCs w:val="0"/>
          <w:shd w:val="clear" w:color="FFFFFF" w:fill="D9D9D9"/>
          <w:lang w:val="en-IN"/>
        </w:rPr>
        <w:t>.</w:t>
      </w:r>
    </w:p>
    <w:p w14:paraId="0C5E861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shd w:val="clear" w:color="FFFFFF" w:fill="D9D9D9"/>
          <w:lang w:val="en-IN"/>
        </w:rPr>
        <w:t xml:space="preserve">In READ COMMITTED, every query inside a transaction fetches the latest committed data at that moment. So if a transaction runs multiple queries, each one can return </w:t>
      </w:r>
      <w:r>
        <w:rPr>
          <w:rFonts w:hint="default" w:ascii="Bodoni MT" w:hAnsi="Bodoni MT" w:cs="Bodoni MT"/>
          <w:b/>
          <w:bCs/>
          <w:i/>
          <w:iCs/>
          <w:shd w:val="clear" w:color="FFFFFF" w:fill="D9D9D9"/>
          <w:lang w:val="en-IN"/>
        </w:rPr>
        <w:t xml:space="preserve">different </w:t>
      </w:r>
      <w:r>
        <w:rPr>
          <w:rFonts w:hint="default" w:ascii="Bodoni MT" w:hAnsi="Bodoni MT" w:cs="Bodoni MT"/>
          <w:b w:val="0"/>
          <w:bCs w:val="0"/>
          <w:shd w:val="clear" w:color="FFFFFF" w:fill="D9D9D9"/>
          <w:lang w:val="en-IN"/>
        </w:rPr>
        <w:t xml:space="preserve">values if other transactions </w:t>
      </w:r>
      <w:r>
        <w:rPr>
          <w:rFonts w:hint="default" w:ascii="Bodoni MT" w:hAnsi="Bodoni MT" w:cs="Bodoni MT"/>
          <w:b/>
          <w:bCs/>
          <w:i/>
          <w:iCs/>
          <w:shd w:val="clear" w:color="FFFFFF" w:fill="D9D9D9"/>
          <w:lang w:val="en-IN"/>
        </w:rPr>
        <w:t>commit</w:t>
      </w:r>
      <w:r>
        <w:rPr>
          <w:rFonts w:hint="default" w:ascii="Bodoni MT" w:hAnsi="Bodoni MT" w:cs="Bodoni MT"/>
          <w:b w:val="0"/>
          <w:bCs w:val="0"/>
          <w:shd w:val="clear" w:color="FFFFFF" w:fill="D9D9D9"/>
          <w:lang w:val="en-IN"/>
        </w:rPr>
        <w:t xml:space="preserve"> changes in between.</w:t>
      </w:r>
    </w:p>
    <w:p w14:paraId="6043D47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REPEATABLE READ</w:t>
      </w:r>
    </w:p>
    <w:p w14:paraId="44DED69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Repeatable Read removes the inconsistency you can face in READ COMMITTED, where the same row might return different values if other transactions commit changes in between.</w:t>
      </w:r>
    </w:p>
    <w:p w14:paraId="245663E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works by taking a snapshot at the</w:t>
      </w:r>
      <w:r>
        <w:rPr>
          <w:rFonts w:hint="default" w:ascii="Bodoni MT" w:hAnsi="Bodoni MT" w:eastAsia="等线" w:cs="Bodoni MT"/>
          <w:b/>
          <w:bCs/>
          <w:sz w:val="22"/>
          <w:szCs w:val="22"/>
          <w:lang w:val="en-IN"/>
        </w:rPr>
        <w:t xml:space="preserve"> start</w:t>
      </w:r>
      <w:r>
        <w:rPr>
          <w:rFonts w:hint="default" w:ascii="Bodoni MT" w:hAnsi="Bodoni MT" w:eastAsia="等线" w:cs="Bodoni MT"/>
          <w:sz w:val="22"/>
          <w:szCs w:val="22"/>
          <w:lang w:val="en-IN"/>
        </w:rPr>
        <w:t xml:space="preserve"> of the transaction. Even if other transactions update and commit new values later, the current transaction continues to see the data exactly as it existed </w:t>
      </w:r>
      <w:r>
        <w:rPr>
          <w:rFonts w:hint="default" w:ascii="Bodoni MT" w:hAnsi="Bodoni MT" w:eastAsia="等线" w:cs="Bodoni MT"/>
          <w:b/>
          <w:bCs/>
          <w:i/>
          <w:iCs/>
          <w:sz w:val="22"/>
          <w:szCs w:val="22"/>
          <w:lang w:val="en-IN"/>
        </w:rPr>
        <w:t>when it began</w:t>
      </w:r>
      <w:r>
        <w:rPr>
          <w:rFonts w:hint="default" w:ascii="Bodoni MT" w:hAnsi="Bodoni MT" w:eastAsia="等线" w:cs="Bodoni MT"/>
          <w:sz w:val="22"/>
          <w:szCs w:val="22"/>
          <w:lang w:val="en-IN"/>
        </w:rPr>
        <w:t>.</w:t>
      </w:r>
    </w:p>
    <w:p w14:paraId="2DF336F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Initially the balance was </w:t>
      </w:r>
      <w:r>
        <w:rPr>
          <w:rFonts w:hint="default" w:ascii="Bodoni MT" w:hAnsi="Bodoni MT" w:eastAsia="等线" w:cs="Bodoni MT"/>
          <w:i/>
          <w:iCs/>
          <w:sz w:val="22"/>
          <w:szCs w:val="22"/>
          <w:lang w:val="en-IN"/>
        </w:rPr>
        <w:t>100</w:t>
      </w:r>
      <w:r>
        <w:rPr>
          <w:rFonts w:hint="default" w:ascii="Bodoni MT" w:hAnsi="Bodoni MT" w:eastAsia="等线" w:cs="Bodoni MT"/>
          <w:i/>
          <w:iCs/>
          <w:sz w:val="22"/>
          <w:szCs w:val="22"/>
          <w:lang w:val="en-IN"/>
        </w:rPr>
        <w:br w:type="textWrapping"/>
      </w:r>
      <w:r>
        <w:rPr>
          <w:rFonts w:hint="default" w:ascii="Bodoni MT" w:hAnsi="Bodoni MT" w:cs="Bodoni MT"/>
        </w:rPr>
        <w:drawing>
          <wp:inline distT="0" distB="0" distL="114300" distR="114300">
            <wp:extent cx="1743710" cy="455295"/>
            <wp:effectExtent l="0" t="0" r="8890" b="1905"/>
            <wp:docPr id="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6"/>
                    <pic:cNvPicPr>
                      <a:picLocks noChangeAspect="1"/>
                    </pic:cNvPicPr>
                  </pic:nvPicPr>
                  <pic:blipFill>
                    <a:blip r:embed="rId62"/>
                    <a:stretch>
                      <a:fillRect/>
                    </a:stretch>
                  </pic:blipFill>
                  <pic:spPr>
                    <a:xfrm>
                      <a:off x="0" y="0"/>
                      <a:ext cx="1743710" cy="455295"/>
                    </a:xfrm>
                    <a:prstGeom prst="rect">
                      <a:avLst/>
                    </a:prstGeom>
                    <a:noFill/>
                    <a:ln>
                      <a:noFill/>
                    </a:ln>
                  </pic:spPr>
                </pic:pic>
              </a:graphicData>
            </a:graphic>
          </wp:inline>
        </w:drawing>
      </w:r>
    </w:p>
    <w:p w14:paraId="5C330BE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Transaction T1 is started, it’ll get the value: </w:t>
      </w:r>
      <w:r>
        <w:rPr>
          <w:rFonts w:hint="default" w:ascii="Bodoni MT" w:hAnsi="Bodoni MT" w:cs="Bodoni MT"/>
          <w:i/>
          <w:iCs/>
          <w:lang w:val="en-IN"/>
        </w:rPr>
        <w:t>100</w:t>
      </w:r>
      <w:r>
        <w:rPr>
          <w:rFonts w:hint="default" w:ascii="Bodoni MT" w:hAnsi="Bodoni MT" w:cs="Bodoni MT"/>
          <w:i w:val="0"/>
          <w:iCs w:val="0"/>
          <w:lang w:val="en-IN"/>
        </w:rPr>
        <w:t xml:space="preserve"> </w:t>
      </w:r>
      <w:r>
        <w:rPr>
          <w:rFonts w:hint="default" w:ascii="Bodoni MT" w:hAnsi="Bodoni MT" w:cs="Bodoni MT"/>
          <w:lang w:val="en-IN"/>
        </w:rPr>
        <w:br w:type="textWrapping"/>
      </w:r>
      <w:r>
        <w:rPr>
          <w:rFonts w:hint="default" w:ascii="Bodoni MT" w:hAnsi="Bodoni MT" w:cs="Bodoni MT"/>
        </w:rPr>
        <w:drawing>
          <wp:inline distT="0" distB="0" distL="114300" distR="114300">
            <wp:extent cx="3252470" cy="1049020"/>
            <wp:effectExtent l="0" t="0" r="11430" b="5080"/>
            <wp:docPr id="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7"/>
                    <pic:cNvPicPr>
                      <a:picLocks noChangeAspect="1"/>
                    </pic:cNvPicPr>
                  </pic:nvPicPr>
                  <pic:blipFill>
                    <a:blip r:embed="rId63"/>
                    <a:stretch>
                      <a:fillRect/>
                    </a:stretch>
                  </pic:blipFill>
                  <pic:spPr>
                    <a:xfrm>
                      <a:off x="0" y="0"/>
                      <a:ext cx="3252470" cy="1049020"/>
                    </a:xfrm>
                    <a:prstGeom prst="rect">
                      <a:avLst/>
                    </a:prstGeom>
                    <a:noFill/>
                    <a:ln>
                      <a:noFill/>
                    </a:ln>
                  </pic:spPr>
                </pic:pic>
              </a:graphicData>
            </a:graphic>
          </wp:inline>
        </w:drawing>
      </w:r>
    </w:p>
    <w:p w14:paraId="423A907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another transaction T2 comes, update the balance, and commits it.</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2896235" cy="644525"/>
            <wp:effectExtent l="0" t="0" r="12065" b="3175"/>
            <wp:docPr id="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8"/>
                    <pic:cNvPicPr>
                      <a:picLocks noChangeAspect="1"/>
                    </pic:cNvPicPr>
                  </pic:nvPicPr>
                  <pic:blipFill>
                    <a:blip r:embed="rId64"/>
                    <a:stretch>
                      <a:fillRect/>
                    </a:stretch>
                  </pic:blipFill>
                  <pic:spPr>
                    <a:xfrm>
                      <a:off x="0" y="0"/>
                      <a:ext cx="2896235" cy="644525"/>
                    </a:xfrm>
                    <a:prstGeom prst="rect">
                      <a:avLst/>
                    </a:prstGeom>
                    <a:noFill/>
                    <a:ln>
                      <a:noFill/>
                    </a:ln>
                  </pic:spPr>
                </pic:pic>
              </a:graphicData>
            </a:graphic>
          </wp:inline>
        </w:drawing>
      </w:r>
    </w:p>
    <w:p w14:paraId="16AC1C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Now, if T1 reads the balance again, it’ll get </w:t>
      </w:r>
      <w:r>
        <w:rPr>
          <w:rFonts w:hint="default" w:ascii="Bodoni MT" w:hAnsi="Bodoni MT" w:cs="Bodoni MT"/>
          <w:i/>
          <w:iCs/>
          <w:lang w:val="en-IN"/>
        </w:rPr>
        <w:t>100</w:t>
      </w:r>
      <w:r>
        <w:rPr>
          <w:rFonts w:hint="default" w:ascii="Bodoni MT" w:hAnsi="Bodoni MT" w:cs="Bodoni MT"/>
          <w:i w:val="0"/>
          <w:iCs w:val="0"/>
          <w:lang w:val="en-IN"/>
        </w:rPr>
        <w:t xml:space="preserve"> only (not 200)</w:t>
      </w:r>
      <w:r>
        <w:rPr>
          <w:rFonts w:hint="default" w:ascii="Bodoni MT" w:hAnsi="Bodoni MT" w:cs="Bodoni MT"/>
          <w:i w:val="0"/>
          <w:iCs w:val="0"/>
          <w:lang w:val="en-IN"/>
        </w:rPr>
        <w:br w:type="textWrapping"/>
      </w:r>
      <w:r>
        <w:rPr>
          <w:rFonts w:hint="default" w:ascii="Bodoni MT" w:hAnsi="Bodoni MT" w:cs="Bodoni MT"/>
        </w:rPr>
        <w:drawing>
          <wp:inline distT="0" distB="0" distL="114300" distR="114300">
            <wp:extent cx="2620010" cy="1136015"/>
            <wp:effectExtent l="0" t="0" r="8890" b="6985"/>
            <wp:docPr id="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0"/>
                    <pic:cNvPicPr>
                      <a:picLocks noChangeAspect="1"/>
                    </pic:cNvPicPr>
                  </pic:nvPicPr>
                  <pic:blipFill>
                    <a:blip r:embed="rId65"/>
                    <a:stretch>
                      <a:fillRect/>
                    </a:stretch>
                  </pic:blipFill>
                  <pic:spPr>
                    <a:xfrm>
                      <a:off x="0" y="0"/>
                      <a:ext cx="2620010" cy="1136015"/>
                    </a:xfrm>
                    <a:prstGeom prst="rect">
                      <a:avLst/>
                    </a:prstGeom>
                    <a:noFill/>
                    <a:ln>
                      <a:noFill/>
                    </a:ln>
                  </pic:spPr>
                </pic:pic>
              </a:graphicData>
            </a:graphic>
          </wp:inline>
        </w:drawing>
      </w:r>
    </w:p>
    <w:p w14:paraId="21FA5E9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If it was READ COMMITTED, then here T1 would have gotten </w:t>
      </w:r>
      <w:r>
        <w:rPr>
          <w:rFonts w:hint="default" w:ascii="Bodoni MT" w:hAnsi="Bodoni MT" w:eastAsia="等线" w:cs="Bodoni MT"/>
          <w:i/>
          <w:iCs/>
          <w:color w:val="C00000"/>
          <w:sz w:val="22"/>
          <w:szCs w:val="22"/>
          <w:lang w:val="en-IN"/>
        </w:rPr>
        <w:t>200</w:t>
      </w:r>
      <w:r>
        <w:rPr>
          <w:rFonts w:hint="default" w:ascii="Bodoni MT" w:hAnsi="Bodoni MT" w:eastAsia="等线" w:cs="Bodoni MT"/>
          <w:i w:val="0"/>
          <w:iCs w:val="0"/>
          <w:color w:val="C00000"/>
          <w:sz w:val="22"/>
          <w:szCs w:val="22"/>
          <w:lang w:val="en-IN"/>
        </w:rPr>
        <w:t xml:space="preserve"> instead of 100.</w:t>
      </w:r>
    </w:p>
    <w:p w14:paraId="6793916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SERIALIZABLE</w:t>
      </w:r>
      <w:r>
        <w:rPr>
          <w:rFonts w:hint="default" w:ascii="Bodoni MT" w:hAnsi="Bodoni MT" w:eastAsia="等线" w:cs="Bodoni MT"/>
          <w:b w:val="0"/>
          <w:bCs w:val="0"/>
          <w:sz w:val="22"/>
          <w:szCs w:val="22"/>
          <w:lang w:val="en-IN"/>
        </w:rPr>
        <w:t xml:space="preserve"> </w:t>
      </w:r>
    </w:p>
    <w:p w14:paraId="0734037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p>
    <w:p w14:paraId="03E6635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6B195BA1">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1F27593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Above all the things were for </w:t>
      </w:r>
      <w:r>
        <w:rPr>
          <w:rFonts w:hint="default" w:ascii="Bodoni MT" w:hAnsi="Bodoni MT" w:eastAsia="等线" w:cs="Bodoni MT"/>
          <w:b/>
          <w:bCs/>
          <w:sz w:val="22"/>
          <w:szCs w:val="22"/>
          <w:lang w:val="en-IN"/>
        </w:rPr>
        <w:t>READ</w:t>
      </w:r>
      <w:r>
        <w:rPr>
          <w:rFonts w:hint="default" w:ascii="Bodoni MT" w:hAnsi="Bodoni MT" w:eastAsia="等线" w:cs="Bodoni MT"/>
          <w:b w:val="0"/>
          <w:bCs w:val="0"/>
          <w:sz w:val="22"/>
          <w:szCs w:val="22"/>
          <w:lang w:val="en-IN"/>
        </w:rPr>
        <w:t>, how the WRITE happens?</w:t>
      </w:r>
    </w:p>
    <w:p w14:paraId="3336FF3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READ UNCOMMITTED</w:t>
      </w:r>
      <w:r>
        <w:rPr>
          <w:rFonts w:hint="default" w:ascii="Bodoni MT" w:hAnsi="Bodoni MT" w:eastAsia="等线" w:cs="Bodoni MT"/>
          <w:b w:val="0"/>
          <w:bCs w:val="0"/>
          <w:sz w:val="22"/>
          <w:szCs w:val="22"/>
          <w:lang w:val="en-IN"/>
        </w:rPr>
        <w:t xml:space="preserve"> </w:t>
      </w:r>
    </w:p>
    <w:p w14:paraId="7E6CEC2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Here, if some transaction updates a row, it writes normally (with LOCKS)</w:t>
      </w:r>
    </w:p>
    <w:p w14:paraId="760F76D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But the database does a very little protection;</w:t>
      </w:r>
    </w:p>
    <w:p w14:paraId="50BED7C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Other transaction can OVERWRITE the same row without strong checks</w:t>
      </w:r>
    </w:p>
    <w:p w14:paraId="7FFC630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Two transaction can update based on old values;</w:t>
      </w:r>
    </w:p>
    <w:p w14:paraId="2533547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Writes don’t coordinate much, so overwriting can happen.</w:t>
      </w:r>
    </w:p>
    <w:p w14:paraId="26CF037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READ COMMITTED</w:t>
      </w:r>
      <w:r>
        <w:rPr>
          <w:rFonts w:hint="default" w:ascii="Bodoni MT" w:hAnsi="Bodoni MT" w:eastAsia="等线" w:cs="Bodoni MT"/>
          <w:b w:val="0"/>
          <w:bCs w:val="0"/>
          <w:sz w:val="22"/>
          <w:szCs w:val="22"/>
          <w:lang w:val="en-IN"/>
        </w:rPr>
        <w:t xml:space="preserve"> </w:t>
      </w:r>
    </w:p>
    <w:p w14:paraId="0BB503E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When a transaction updates a row, it apply LOCK.</w:t>
      </w:r>
    </w:p>
    <w:p w14:paraId="606AAE1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another transaction tries to update the same row, it must </w:t>
      </w:r>
      <w:r>
        <w:rPr>
          <w:rFonts w:hint="default" w:ascii="Bodoni MT" w:hAnsi="Bodoni MT" w:eastAsia="等线" w:cs="Bodoni MT"/>
          <w:b w:val="0"/>
          <w:bCs w:val="0"/>
          <w:sz w:val="22"/>
          <w:szCs w:val="22"/>
          <w:shd w:val="clear" w:color="FFFFFF" w:fill="D9D9D9"/>
          <w:lang w:val="en-IN"/>
        </w:rPr>
        <w:t>wait until the first one commits</w:t>
      </w:r>
      <w:r>
        <w:rPr>
          <w:rFonts w:hint="default" w:ascii="Bodoni MT" w:hAnsi="Bodoni MT" w:eastAsia="等线" w:cs="Bodoni MT"/>
          <w:b w:val="0"/>
          <w:bCs w:val="0"/>
          <w:sz w:val="22"/>
          <w:szCs w:val="22"/>
          <w:lang w:val="en-IN"/>
        </w:rPr>
        <w:t>.</w:t>
      </w:r>
    </w:p>
    <w:p w14:paraId="04FB6E7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After waiting, it’ll update the latest committed value.</w:t>
      </w:r>
    </w:p>
    <w:p w14:paraId="568B0D7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shd w:val="clear" w:color="FFFFFF" w:fill="D9D9D9"/>
          <w:lang w:val="en-IN"/>
        </w:rPr>
        <w:t>No dirty writes; updates happens one after another; but if your logic reads faster than write then overwrite still may happen</w:t>
      </w:r>
      <w:r>
        <w:rPr>
          <w:rFonts w:hint="default" w:ascii="Bodoni MT" w:hAnsi="Bodoni MT" w:eastAsia="等线" w:cs="Bodoni MT"/>
          <w:sz w:val="22"/>
          <w:szCs w:val="22"/>
          <w:lang w:val="en-IN"/>
        </w:rPr>
        <w:t>.</w:t>
      </w:r>
    </w:p>
    <w:p w14:paraId="27B5F1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REPEATABLE READ</w:t>
      </w:r>
      <w:r>
        <w:rPr>
          <w:rFonts w:hint="default" w:ascii="Bodoni MT" w:hAnsi="Bodoni MT" w:eastAsia="等线" w:cs="Bodoni MT"/>
          <w:b w:val="0"/>
          <w:bCs w:val="0"/>
          <w:sz w:val="22"/>
          <w:szCs w:val="22"/>
          <w:lang w:val="en-IN"/>
        </w:rPr>
        <w:t xml:space="preserve"> </w:t>
      </w:r>
    </w:p>
    <w:p w14:paraId="65B0DD8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In many databases, Read Committed and Repeatable Read use </w:t>
      </w:r>
      <w:r>
        <w:rPr>
          <w:rFonts w:hint="default" w:ascii="Bodoni MT" w:hAnsi="Bodoni MT" w:eastAsia="等线" w:cs="Bodoni MT"/>
          <w:b/>
          <w:bCs/>
          <w:sz w:val="22"/>
          <w:szCs w:val="22"/>
        </w:rPr>
        <w:t>similar locks for writes</w:t>
      </w:r>
      <w:r>
        <w:rPr>
          <w:rFonts w:hint="default" w:ascii="Bodoni MT" w:hAnsi="Bodoni MT" w:eastAsia="等线" w:cs="Bodoni MT"/>
          <w:sz w:val="22"/>
          <w:szCs w:val="22"/>
        </w:rPr>
        <w:t xml:space="preserve">, but when conflicts happen, Read Committed typically </w:t>
      </w:r>
      <w:r>
        <w:rPr>
          <w:rFonts w:hint="default" w:ascii="Bodoni MT" w:hAnsi="Bodoni MT" w:eastAsia="等线" w:cs="Bodoni MT"/>
          <w:b/>
          <w:bCs/>
          <w:sz w:val="22"/>
          <w:szCs w:val="22"/>
        </w:rPr>
        <w:t>waits and proceeds</w:t>
      </w:r>
      <w:r>
        <w:rPr>
          <w:rFonts w:hint="default" w:ascii="Bodoni MT" w:hAnsi="Bodoni MT" w:eastAsia="等线" w:cs="Bodoni MT"/>
          <w:sz w:val="22"/>
          <w:szCs w:val="22"/>
        </w:rPr>
        <w:t xml:space="preserve">, while Repeatable Read may either </w:t>
      </w:r>
      <w:r>
        <w:rPr>
          <w:rFonts w:hint="default" w:ascii="Bodoni MT" w:hAnsi="Bodoni MT" w:eastAsia="等线" w:cs="Bodoni MT"/>
          <w:b/>
          <w:bCs/>
          <w:sz w:val="22"/>
          <w:szCs w:val="22"/>
        </w:rPr>
        <w:t>block or abort</w:t>
      </w:r>
      <w:r>
        <w:rPr>
          <w:rFonts w:hint="default" w:ascii="Bodoni MT" w:hAnsi="Bodoni MT" w:eastAsia="等线" w:cs="Bodoni MT"/>
          <w:sz w:val="22"/>
          <w:szCs w:val="22"/>
        </w:rPr>
        <w:t xml:space="preserve"> the transaction depending on the database</w:t>
      </w:r>
    </w:p>
    <w:p w14:paraId="761A2B4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 Some DBs have same write rule for both READ COMMITTED and REPEATABLE READ.</w:t>
      </w:r>
    </w:p>
    <w:p w14:paraId="6B02D50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simple words:</w:t>
      </w:r>
    </w:p>
    <w:p w14:paraId="3BA899A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READ UNCOMMITTED </w:t>
      </w:r>
    </w:p>
    <w:p w14:paraId="45F8C4D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You can read even uncommitted data; writes may overwrite — least safe.</w:t>
      </w:r>
    </w:p>
    <w:p w14:paraId="67A6D2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READ COMMITTED</w:t>
      </w:r>
    </w:p>
    <w:p w14:paraId="77F615C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You read only committed data; writes wait and update the latest value</w:t>
      </w:r>
      <w:r>
        <w:rPr>
          <w:rFonts w:hint="default" w:ascii="Bodoni MT" w:hAnsi="Bodoni MT" w:eastAsia="等线" w:cs="Bodoni MT"/>
          <w:sz w:val="22"/>
          <w:szCs w:val="22"/>
          <w:lang w:val="en-IN"/>
        </w:rPr>
        <w:t>.</w:t>
      </w:r>
    </w:p>
    <w:p w14:paraId="720791D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REPEATABLE READ </w:t>
      </w:r>
    </w:p>
    <w:p w14:paraId="231D211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You read a fixed snapshot; writes allowed only if data hasn’t changed (else wait/abort).</w:t>
      </w:r>
    </w:p>
    <w:p w14:paraId="7897DB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SERIALIZABLE </w:t>
      </w:r>
    </w:p>
    <w:p w14:paraId="49A815D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Transactions behave as if run one by one; conflicts cause retries — safest.</w:t>
      </w:r>
    </w:p>
    <w:p w14:paraId="7AC284D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Example:</w:t>
      </w:r>
    </w:p>
    <w:p w14:paraId="32A6953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Account balance is </w:t>
      </w:r>
      <w:r>
        <w:rPr>
          <w:rFonts w:hint="default" w:ascii="Bodoni MT" w:hAnsi="Bodoni MT" w:eastAsia="等线" w:cs="Bodoni MT"/>
          <w:b w:val="0"/>
          <w:bCs w:val="0"/>
          <w:i/>
          <w:iCs/>
          <w:sz w:val="22"/>
          <w:szCs w:val="22"/>
          <w:lang w:val="en-IN"/>
        </w:rPr>
        <w:t>100</w:t>
      </w:r>
      <w:r>
        <w:rPr>
          <w:rFonts w:hint="default" w:ascii="Bodoni MT" w:hAnsi="Bodoni MT" w:eastAsia="等线" w:cs="Bodoni MT"/>
          <w:b w:val="0"/>
          <w:bCs w:val="0"/>
          <w:i w:val="0"/>
          <w:iCs w:val="0"/>
          <w:sz w:val="22"/>
          <w:szCs w:val="22"/>
          <w:lang w:val="en-IN"/>
        </w:rPr>
        <w:t>.</w:t>
      </w:r>
    </w:p>
    <w:p w14:paraId="4FB4BF2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There are 2 transactions A and B. A increase the money by 15 and B decrease by 25.</w:t>
      </w:r>
    </w:p>
    <w:p w14:paraId="6A4CC1F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If the sequence is A -- B =&gt; 100 ---A--- 115 ---B--- 90</w:t>
      </w:r>
    </w:p>
    <w:p w14:paraId="46C99C43">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the sequence is B -- A =&gt; 100 ---B--- 75 ---A--- 90 </w:t>
      </w:r>
    </w:p>
    <w:p w14:paraId="4C3D7B89">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 both are same, but what if A and B are running simultaneously</w:t>
      </w:r>
      <w:bookmarkStart w:id="0" w:name="_GoBack"/>
      <w:bookmarkEnd w:id="0"/>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100 ---A--- 115</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    ---B--- 75 </w:t>
      </w:r>
    </w:p>
    <w:p w14:paraId="4B93CF5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It’ll give error, so Postgres (where isolation level is SERIALIZABLE READ) abort the 2</w:t>
      </w:r>
      <w:r>
        <w:rPr>
          <w:rFonts w:hint="default" w:ascii="Bodoni MT" w:hAnsi="Bodoni MT" w:eastAsia="等线" w:cs="Bodoni MT"/>
          <w:sz w:val="22"/>
          <w:szCs w:val="22"/>
          <w:vertAlign w:val="superscript"/>
          <w:lang w:val="en-IN"/>
        </w:rPr>
        <w:t>nd</w:t>
      </w:r>
      <w:r>
        <w:rPr>
          <w:rFonts w:hint="default" w:ascii="Bodoni MT" w:hAnsi="Bodoni MT" w:eastAsia="等线" w:cs="Bodoni MT"/>
          <w:sz w:val="22"/>
          <w:szCs w:val="22"/>
          <w:lang w:val="en-IN"/>
        </w:rPr>
        <w:t xml:space="preserve"> transaction’s update.</w:t>
      </w:r>
    </w:p>
    <w:p w14:paraId="7030286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p>
    <w:p w14:paraId="353821A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38CA621">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5DF42E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PostgreSQL, READ UNCOMMITTED doesn’t exist, even if you set the transaction isolation level as READ UNCOMMITTED it’ll treat that like READ COMMITTED.</w:t>
      </w:r>
    </w:p>
    <w:p w14:paraId="24C7B9D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To see the current transaction isolation</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4502150" cy="991235"/>
            <wp:effectExtent l="0" t="0" r="6350" b="12065"/>
            <wp:docPr id="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1"/>
                    <pic:cNvPicPr>
                      <a:picLocks noChangeAspect="1"/>
                    </pic:cNvPicPr>
                  </pic:nvPicPr>
                  <pic:blipFill>
                    <a:blip r:embed="rId66"/>
                    <a:stretch>
                      <a:fillRect/>
                    </a:stretch>
                  </pic:blipFill>
                  <pic:spPr>
                    <a:xfrm>
                      <a:off x="0" y="0"/>
                      <a:ext cx="4502150" cy="99123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by default postgres has </w:t>
      </w:r>
      <w:r>
        <w:rPr>
          <w:rFonts w:hint="default" w:ascii="Bodoni MT" w:hAnsi="Bodoni MT" w:cs="Bodoni MT"/>
          <w:b/>
          <w:bCs/>
          <w:lang w:val="en-IN"/>
        </w:rPr>
        <w:t>read committed</w:t>
      </w:r>
      <w:r>
        <w:rPr>
          <w:rFonts w:hint="default" w:ascii="Bodoni MT" w:hAnsi="Bodoni MT" w:cs="Bodoni MT"/>
          <w:b w:val="0"/>
          <w:bCs w:val="0"/>
          <w:lang w:val="en-IN"/>
        </w:rPr>
        <w:t xml:space="preserve"> as the transaction isolation level.</w:t>
      </w:r>
    </w:p>
    <w:p w14:paraId="059F63E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 started 2 transactions </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T1 </w:t>
      </w:r>
      <w:r>
        <w:rPr>
          <w:rFonts w:hint="default" w:ascii="Bodoni MT" w:hAnsi="Bodoni MT" w:cs="Bodoni MT"/>
        </w:rPr>
        <w:drawing>
          <wp:inline distT="0" distB="0" distL="114300" distR="114300">
            <wp:extent cx="1582420" cy="537845"/>
            <wp:effectExtent l="0" t="0" r="5080" b="8255"/>
            <wp:docPr id="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2"/>
                    <pic:cNvPicPr>
                      <a:picLocks noChangeAspect="1"/>
                    </pic:cNvPicPr>
                  </pic:nvPicPr>
                  <pic:blipFill>
                    <a:blip r:embed="rId67"/>
                    <a:stretch>
                      <a:fillRect/>
                    </a:stretch>
                  </pic:blipFill>
                  <pic:spPr>
                    <a:xfrm>
                      <a:off x="0" y="0"/>
                      <a:ext cx="1582420" cy="53784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T2 </w:t>
      </w:r>
      <w:r>
        <w:rPr>
          <w:rFonts w:hint="default" w:ascii="Bodoni MT" w:hAnsi="Bodoni MT" w:cs="Bodoni MT"/>
        </w:rPr>
        <w:drawing>
          <wp:inline distT="0" distB="0" distL="114300" distR="114300">
            <wp:extent cx="1582420" cy="537845"/>
            <wp:effectExtent l="0" t="0" r="5080" b="8255"/>
            <wp:docPr id="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2"/>
                    <pic:cNvPicPr>
                      <a:picLocks noChangeAspect="1"/>
                    </pic:cNvPicPr>
                  </pic:nvPicPr>
                  <pic:blipFill>
                    <a:blip r:embed="rId67"/>
                    <a:stretch>
                      <a:fillRect/>
                    </a:stretch>
                  </pic:blipFill>
                  <pic:spPr>
                    <a:xfrm>
                      <a:off x="0" y="0"/>
                      <a:ext cx="1582420" cy="537845"/>
                    </a:xfrm>
                    <a:prstGeom prst="rect">
                      <a:avLst/>
                    </a:prstGeom>
                    <a:noFill/>
                    <a:ln>
                      <a:noFill/>
                    </a:ln>
                  </pic:spPr>
                </pic:pic>
              </a:graphicData>
            </a:graphic>
          </wp:inline>
        </w:drawing>
      </w:r>
    </w:p>
    <w:p w14:paraId="18C408B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both transactions if I query a table, it’ll give the latest committed state</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2497455" cy="934085"/>
            <wp:effectExtent l="0" t="0" r="4445" b="5715"/>
            <wp:docPr id="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3"/>
                    <pic:cNvPicPr>
                      <a:picLocks noChangeAspect="1"/>
                    </pic:cNvPicPr>
                  </pic:nvPicPr>
                  <pic:blipFill>
                    <a:blip r:embed="rId68"/>
                    <a:stretch>
                      <a:fillRect/>
                    </a:stretch>
                  </pic:blipFill>
                  <pic:spPr>
                    <a:xfrm>
                      <a:off x="0" y="0"/>
                      <a:ext cx="2497455" cy="934085"/>
                    </a:xfrm>
                    <a:prstGeom prst="rect">
                      <a:avLst/>
                    </a:prstGeom>
                    <a:noFill/>
                    <a:ln>
                      <a:noFill/>
                    </a:ln>
                  </pic:spPr>
                </pic:pic>
              </a:graphicData>
            </a:graphic>
          </wp:inline>
        </w:drawing>
      </w:r>
      <w:r>
        <w:rPr>
          <w:rFonts w:hint="default" w:ascii="Bodoni MT" w:hAnsi="Bodoni MT" w:cs="Bodoni MT"/>
          <w:lang w:val="en-IN"/>
        </w:rPr>
        <w:t xml:space="preserve">  (in both T1 &amp; T2)</w:t>
      </w:r>
    </w:p>
    <w:p w14:paraId="575EE45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lets update Amit’s balance to 350 in </w:t>
      </w:r>
      <w:r>
        <w:rPr>
          <w:rFonts w:hint="default" w:ascii="Bodoni MT" w:hAnsi="Bodoni MT" w:eastAsia="等线" w:cs="Bodoni MT"/>
          <w:b/>
          <w:bCs/>
          <w:i/>
          <w:iCs/>
          <w:sz w:val="22"/>
          <w:szCs w:val="22"/>
          <w:lang w:val="en-IN"/>
        </w:rPr>
        <w:t>T1</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5057775" cy="1337310"/>
            <wp:effectExtent l="0" t="0" r="9525" b="8890"/>
            <wp:docPr id="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4"/>
                    <pic:cNvPicPr>
                      <a:picLocks noChangeAspect="1"/>
                    </pic:cNvPicPr>
                  </pic:nvPicPr>
                  <pic:blipFill>
                    <a:blip r:embed="rId69"/>
                    <a:stretch>
                      <a:fillRect/>
                    </a:stretch>
                  </pic:blipFill>
                  <pic:spPr>
                    <a:xfrm>
                      <a:off x="0" y="0"/>
                      <a:ext cx="5057775" cy="133731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If we query the table from T2 it’ll display the previous value only (300.25) as isolation state is READ COMMITTED  (as T1 has not committed yet so T2 will not be able to see the changes done by T1)</w:t>
      </w:r>
      <w:r>
        <w:rPr>
          <w:rFonts w:hint="default" w:ascii="Bodoni MT" w:hAnsi="Bodoni MT" w:cs="Bodoni MT"/>
          <w:lang w:val="en-IN"/>
        </w:rPr>
        <w:br w:type="textWrapping"/>
      </w:r>
      <w:r>
        <w:rPr>
          <w:rFonts w:hint="default" w:ascii="Bodoni MT" w:hAnsi="Bodoni MT" w:cs="Bodoni MT"/>
        </w:rPr>
        <w:drawing>
          <wp:inline distT="0" distB="0" distL="114300" distR="114300">
            <wp:extent cx="2988945" cy="1114425"/>
            <wp:effectExtent l="0" t="0" r="8255" b="3175"/>
            <wp:docPr id="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5"/>
                    <pic:cNvPicPr>
                      <a:picLocks noChangeAspect="1"/>
                    </pic:cNvPicPr>
                  </pic:nvPicPr>
                  <pic:blipFill>
                    <a:blip r:embed="rId70"/>
                    <a:stretch>
                      <a:fillRect/>
                    </a:stretch>
                  </pic:blipFill>
                  <pic:spPr>
                    <a:xfrm>
                      <a:off x="0" y="0"/>
                      <a:ext cx="2988945" cy="1114425"/>
                    </a:xfrm>
                    <a:prstGeom prst="rect">
                      <a:avLst/>
                    </a:prstGeom>
                    <a:noFill/>
                    <a:ln>
                      <a:noFill/>
                    </a:ln>
                  </pic:spPr>
                </pic:pic>
              </a:graphicData>
            </a:graphic>
          </wp:inline>
        </w:drawing>
      </w:r>
      <w:r>
        <w:rPr>
          <w:rFonts w:hint="default" w:ascii="Bodoni MT" w:hAnsi="Bodoni MT" w:cs="Bodoni MT"/>
          <w:lang w:val="en-IN"/>
        </w:rPr>
        <w:t xml:space="preserve"> (T2)</w:t>
      </w:r>
    </w:p>
    <w:p w14:paraId="014D691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if T1 commits its changes, then in T2 also we can see the latest values.</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T1 </w:t>
      </w:r>
      <w:r>
        <w:rPr>
          <w:rFonts w:hint="default" w:ascii="Bodoni MT" w:hAnsi="Bodoni MT" w:cs="Bodoni MT"/>
        </w:rPr>
        <w:drawing>
          <wp:inline distT="0" distB="0" distL="114300" distR="114300">
            <wp:extent cx="2124075" cy="485775"/>
            <wp:effectExtent l="0" t="0" r="9525" b="9525"/>
            <wp:docPr id="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6"/>
                    <pic:cNvPicPr>
                      <a:picLocks noChangeAspect="1"/>
                    </pic:cNvPicPr>
                  </pic:nvPicPr>
                  <pic:blipFill>
                    <a:blip r:embed="rId71"/>
                    <a:stretch>
                      <a:fillRect/>
                    </a:stretch>
                  </pic:blipFill>
                  <pic:spPr>
                    <a:xfrm>
                      <a:off x="0" y="0"/>
                      <a:ext cx="2124075" cy="48577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T2 </w:t>
      </w:r>
      <w:r>
        <w:rPr>
          <w:rFonts w:hint="default" w:ascii="Bodoni MT" w:hAnsi="Bodoni MT" w:cs="Bodoni MT"/>
        </w:rPr>
        <w:drawing>
          <wp:inline distT="0" distB="0" distL="114300" distR="114300">
            <wp:extent cx="2959100" cy="1104265"/>
            <wp:effectExtent l="0" t="0" r="0" b="635"/>
            <wp:docPr id="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7"/>
                    <pic:cNvPicPr>
                      <a:picLocks noChangeAspect="1"/>
                    </pic:cNvPicPr>
                  </pic:nvPicPr>
                  <pic:blipFill>
                    <a:blip r:embed="rId72"/>
                    <a:stretch>
                      <a:fillRect/>
                    </a:stretch>
                  </pic:blipFill>
                  <pic:spPr>
                    <a:xfrm>
                      <a:off x="0" y="0"/>
                      <a:ext cx="2959100" cy="1104265"/>
                    </a:xfrm>
                    <a:prstGeom prst="rect">
                      <a:avLst/>
                    </a:prstGeom>
                    <a:noFill/>
                    <a:ln>
                      <a:noFill/>
                    </a:ln>
                  </pic:spPr>
                </pic:pic>
              </a:graphicData>
            </a:graphic>
          </wp:inline>
        </w:drawing>
      </w:r>
      <w:r>
        <w:rPr>
          <w:rFonts w:hint="default" w:ascii="Bodoni MT" w:hAnsi="Bodoni MT" w:cs="Bodoni MT"/>
          <w:lang w:val="en-IN"/>
        </w:rPr>
        <w:t xml:space="preserve"> (now its 350.00)</w:t>
      </w:r>
    </w:p>
    <w:p w14:paraId="5CDBD3F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t>
      </w:r>
    </w:p>
    <w:p w14:paraId="0B9F393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lets again do the same thing, till T1 updates</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T1 </w:t>
      </w:r>
      <w:r>
        <w:rPr>
          <w:rFonts w:hint="default" w:ascii="Bodoni MT" w:hAnsi="Bodoni MT" w:cs="Bodoni MT"/>
        </w:rPr>
        <w:drawing>
          <wp:inline distT="0" distB="0" distL="114300" distR="114300">
            <wp:extent cx="4540885" cy="2437765"/>
            <wp:effectExtent l="0" t="0" r="5715" b="635"/>
            <wp:docPr id="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8"/>
                    <pic:cNvPicPr>
                      <a:picLocks noChangeAspect="1"/>
                    </pic:cNvPicPr>
                  </pic:nvPicPr>
                  <pic:blipFill>
                    <a:blip r:embed="rId73"/>
                    <a:stretch>
                      <a:fillRect/>
                    </a:stretch>
                  </pic:blipFill>
                  <pic:spPr>
                    <a:xfrm>
                      <a:off x="0" y="0"/>
                      <a:ext cx="4540885" cy="243776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T2 </w:t>
      </w:r>
      <w:r>
        <w:rPr>
          <w:rFonts w:hint="default" w:ascii="Bodoni MT" w:hAnsi="Bodoni MT" w:cs="Bodoni MT"/>
        </w:rPr>
        <w:drawing>
          <wp:inline distT="0" distB="0" distL="114300" distR="114300">
            <wp:extent cx="3128010" cy="1489710"/>
            <wp:effectExtent l="0" t="0" r="8890" b="8890"/>
            <wp:docPr id="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9"/>
                    <pic:cNvPicPr>
                      <a:picLocks noChangeAspect="1"/>
                    </pic:cNvPicPr>
                  </pic:nvPicPr>
                  <pic:blipFill>
                    <a:blip r:embed="rId74"/>
                    <a:stretch>
                      <a:fillRect/>
                    </a:stretch>
                  </pic:blipFill>
                  <pic:spPr>
                    <a:xfrm>
                      <a:off x="0" y="0"/>
                      <a:ext cx="3128010" cy="148971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T1 updated the value 800.00 but not committed yet; so T2 can see 350.00 only</w:t>
      </w:r>
    </w:p>
    <w:p w14:paraId="5377097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if T2 updates the same value again, it’ll not be possible because T1 has already updated the table; </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So, T2 will wait till T1 commits its latest changes.</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T2 </w:t>
      </w:r>
      <w:r>
        <w:rPr>
          <w:rFonts w:hint="default" w:ascii="Bodoni MT" w:hAnsi="Bodoni MT" w:cs="Bodoni MT"/>
        </w:rPr>
        <w:drawing>
          <wp:inline distT="0" distB="0" distL="114300" distR="114300">
            <wp:extent cx="4693920" cy="416560"/>
            <wp:effectExtent l="0" t="0" r="5080" b="2540"/>
            <wp:docPr id="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0"/>
                    <pic:cNvPicPr>
                      <a:picLocks noChangeAspect="1"/>
                    </pic:cNvPicPr>
                  </pic:nvPicPr>
                  <pic:blipFill>
                    <a:blip r:embed="rId75"/>
                    <a:stretch>
                      <a:fillRect/>
                    </a:stretch>
                  </pic:blipFill>
                  <pic:spPr>
                    <a:xfrm>
                      <a:off x="0" y="0"/>
                      <a:ext cx="4693920" cy="41656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It’ll not update the value until T1 commits.</w:t>
      </w:r>
    </w:p>
    <w:p w14:paraId="3ECF5B8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Now if T1 commit its changes then T2’s waiting state will end and it’ll update the table.</w:t>
      </w:r>
      <w:r>
        <w:rPr>
          <w:rFonts w:hint="default" w:ascii="Bodoni MT" w:hAnsi="Bodoni MT" w:cs="Bodoni MT"/>
          <w:lang w:val="en-IN"/>
        </w:rPr>
        <w:br w:type="textWrapping"/>
      </w:r>
      <w:r>
        <w:rPr>
          <w:rFonts w:hint="default" w:ascii="Bodoni MT" w:hAnsi="Bodoni MT" w:cs="Bodoni MT"/>
          <w:lang w:val="en-IN"/>
        </w:rPr>
        <w:t xml:space="preserve">T1 </w:t>
      </w:r>
      <w:r>
        <w:rPr>
          <w:rFonts w:hint="default" w:ascii="Bodoni MT" w:hAnsi="Bodoni MT" w:cs="Bodoni MT"/>
        </w:rPr>
        <w:drawing>
          <wp:inline distT="0" distB="0" distL="114300" distR="114300">
            <wp:extent cx="2051685" cy="454025"/>
            <wp:effectExtent l="0" t="0" r="5715" b="3175"/>
            <wp:docPr id="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1"/>
                    <pic:cNvPicPr>
                      <a:picLocks noChangeAspect="1"/>
                    </pic:cNvPicPr>
                  </pic:nvPicPr>
                  <pic:blipFill>
                    <a:blip r:embed="rId76"/>
                    <a:stretch>
                      <a:fillRect/>
                    </a:stretch>
                  </pic:blipFill>
                  <pic:spPr>
                    <a:xfrm>
                      <a:off x="0" y="0"/>
                      <a:ext cx="2051685" cy="45402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T2 </w:t>
      </w:r>
      <w:r>
        <w:rPr>
          <w:rFonts w:hint="default" w:ascii="Bodoni MT" w:hAnsi="Bodoni MT" w:cs="Bodoni MT"/>
        </w:rPr>
        <w:drawing>
          <wp:inline distT="0" distB="0" distL="114300" distR="114300">
            <wp:extent cx="4750435" cy="306705"/>
            <wp:effectExtent l="0" t="0" r="12065" b="10795"/>
            <wp:docPr id="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2"/>
                    <pic:cNvPicPr>
                      <a:picLocks noChangeAspect="1"/>
                    </pic:cNvPicPr>
                  </pic:nvPicPr>
                  <pic:blipFill>
                    <a:blip r:embed="rId77"/>
                    <a:stretch>
                      <a:fillRect/>
                    </a:stretch>
                  </pic:blipFill>
                  <pic:spPr>
                    <a:xfrm>
                      <a:off x="0" y="0"/>
                      <a:ext cx="4750435" cy="306705"/>
                    </a:xfrm>
                    <a:prstGeom prst="rect">
                      <a:avLst/>
                    </a:prstGeom>
                    <a:noFill/>
                    <a:ln>
                      <a:noFill/>
                    </a:ln>
                  </pic:spPr>
                </pic:pic>
              </a:graphicData>
            </a:graphic>
          </wp:inline>
        </w:drawing>
      </w:r>
    </w:p>
    <w:p w14:paraId="6830593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Still, we’ll see the value as 800.00 only as T1 updated it and committed. Until T2 commits it, the db will not be updated.</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295650" cy="1292860"/>
            <wp:effectExtent l="0" t="0" r="6350" b="2540"/>
            <wp:docPr id="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3"/>
                    <pic:cNvPicPr>
                      <a:picLocks noChangeAspect="1"/>
                    </pic:cNvPicPr>
                  </pic:nvPicPr>
                  <pic:blipFill>
                    <a:blip r:embed="rId78"/>
                    <a:stretch>
                      <a:fillRect/>
                    </a:stretch>
                  </pic:blipFill>
                  <pic:spPr>
                    <a:xfrm>
                      <a:off x="0" y="0"/>
                      <a:ext cx="3295650" cy="1292860"/>
                    </a:xfrm>
                    <a:prstGeom prst="rect">
                      <a:avLst/>
                    </a:prstGeom>
                    <a:noFill/>
                    <a:ln>
                      <a:noFill/>
                    </a:ln>
                  </pic:spPr>
                </pic:pic>
              </a:graphicData>
            </a:graphic>
          </wp:inline>
        </w:drawing>
      </w:r>
      <w:r>
        <w:rPr>
          <w:rFonts w:hint="default" w:ascii="Bodoni MT" w:hAnsi="Bodoni MT" w:cs="Bodoni MT"/>
          <w:lang w:val="en-IN"/>
        </w:rPr>
        <w:t xml:space="preserve"> (actual db; not inside any transaction)</w:t>
      </w:r>
    </w:p>
    <w:p w14:paraId="608AFC6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Now if T2 commits its changes, then the DB will be updated.</w:t>
      </w:r>
      <w:r>
        <w:rPr>
          <w:rFonts w:hint="default" w:ascii="Bodoni MT" w:hAnsi="Bodoni MT" w:cs="Bodoni MT"/>
          <w:lang w:val="en-IN"/>
        </w:rPr>
        <w:br w:type="textWrapping"/>
      </w:r>
      <w:r>
        <w:rPr>
          <w:rFonts w:hint="default" w:ascii="Bodoni MT" w:hAnsi="Bodoni MT" w:cs="Bodoni MT"/>
          <w:lang w:val="en-IN"/>
        </w:rPr>
        <w:t xml:space="preserve">T2 </w:t>
      </w:r>
      <w:r>
        <w:rPr>
          <w:rFonts w:hint="default" w:ascii="Bodoni MT" w:hAnsi="Bodoni MT" w:cs="Bodoni MT"/>
        </w:rPr>
        <w:drawing>
          <wp:inline distT="0" distB="0" distL="114300" distR="114300">
            <wp:extent cx="1971675" cy="401320"/>
            <wp:effectExtent l="0" t="0" r="9525" b="5080"/>
            <wp:docPr id="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4"/>
                    <pic:cNvPicPr>
                      <a:picLocks noChangeAspect="1"/>
                    </pic:cNvPicPr>
                  </pic:nvPicPr>
                  <pic:blipFill>
                    <a:blip r:embed="rId79"/>
                    <a:stretch>
                      <a:fillRect/>
                    </a:stretch>
                  </pic:blipFill>
                  <pic:spPr>
                    <a:xfrm>
                      <a:off x="0" y="0"/>
                      <a:ext cx="1971675" cy="40132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2995930" cy="1178560"/>
            <wp:effectExtent l="0" t="0" r="1270" b="2540"/>
            <wp:docPr id="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5"/>
                    <pic:cNvPicPr>
                      <a:picLocks noChangeAspect="1"/>
                    </pic:cNvPicPr>
                  </pic:nvPicPr>
                  <pic:blipFill>
                    <a:blip r:embed="rId80"/>
                    <a:stretch>
                      <a:fillRect/>
                    </a:stretch>
                  </pic:blipFill>
                  <pic:spPr>
                    <a:xfrm>
                      <a:off x="0" y="0"/>
                      <a:ext cx="2995930" cy="1178560"/>
                    </a:xfrm>
                    <a:prstGeom prst="rect">
                      <a:avLst/>
                    </a:prstGeom>
                    <a:noFill/>
                    <a:ln>
                      <a:noFill/>
                    </a:ln>
                  </pic:spPr>
                </pic:pic>
              </a:graphicData>
            </a:graphic>
          </wp:inline>
        </w:drawing>
      </w:r>
      <w:r>
        <w:rPr>
          <w:rFonts w:hint="default" w:ascii="Bodoni MT" w:hAnsi="Bodoni MT" w:cs="Bodoni MT"/>
          <w:lang w:val="en-IN"/>
        </w:rPr>
        <w:t xml:space="preserve">  (actual DB state)</w:t>
      </w:r>
      <w:r>
        <w:rPr>
          <w:rFonts w:hint="default" w:ascii="Bodoni MT" w:hAnsi="Bodoni MT" w:cs="Bodoni MT"/>
          <w:lang w:val="en-IN"/>
        </w:rPr>
        <w:br w:type="textWrapping"/>
      </w:r>
    </w:p>
    <w:p w14:paraId="3D8188D3">
      <w:pPr>
        <w:rPr>
          <w:rFonts w:hint="default" w:ascii="Bodoni MT" w:hAnsi="Bodoni MT" w:eastAsia="等线" w:cs="Bodoni MT"/>
          <w:sz w:val="22"/>
          <w:szCs w:val="22"/>
          <w:lang w:val="en-IN"/>
        </w:rPr>
      </w:pPr>
      <w:r>
        <w:rPr>
          <w:rFonts w:hint="default" w:ascii="Bodoni MT" w:hAnsi="Bodoni MT" w:eastAsia="等线" w:cs="Bodoni MT"/>
          <w:sz w:val="22"/>
          <w:szCs w:val="22"/>
          <w:lang w:val="en-IN"/>
        </w:rPr>
        <w:br w:type="page"/>
      </w:r>
    </w:p>
    <w:p w14:paraId="6A99A2A4">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sz w:val="22"/>
          <w:szCs w:val="22"/>
        </w:rPr>
      </w:pPr>
      <w:r>
        <w:rPr>
          <w:rFonts w:hint="default" w:ascii="Bodoni MT" w:hAnsi="Bodoni MT" w:eastAsia="等线" w:cs="Bodoni MT"/>
          <w:sz w:val="22"/>
          <w:szCs w:val="22"/>
          <w:lang w:val="en-IN"/>
        </w:rPr>
        <w:t>=========== REPEATABLE READ ===========</w:t>
      </w:r>
    </w:p>
    <w:p w14:paraId="51E7CF4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Start 2 transactions T1 and T2, and set the transaction isolation level REPEATABLE READ</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T1 &amp; T2 </w:t>
      </w:r>
      <w:r>
        <w:rPr>
          <w:rFonts w:hint="default" w:ascii="Bodoni MT" w:hAnsi="Bodoni MT" w:cs="Bodoni MT"/>
        </w:rPr>
        <w:drawing>
          <wp:inline distT="0" distB="0" distL="114300" distR="114300">
            <wp:extent cx="4390390" cy="2009775"/>
            <wp:effectExtent l="0" t="0" r="3810" b="9525"/>
            <wp:docPr id="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6"/>
                    <pic:cNvPicPr>
                      <a:picLocks noChangeAspect="1"/>
                    </pic:cNvPicPr>
                  </pic:nvPicPr>
                  <pic:blipFill>
                    <a:blip r:embed="rId81"/>
                    <a:stretch>
                      <a:fillRect/>
                    </a:stretch>
                  </pic:blipFill>
                  <pic:spPr>
                    <a:xfrm>
                      <a:off x="0" y="0"/>
                      <a:ext cx="4390390" cy="2009775"/>
                    </a:xfrm>
                    <a:prstGeom prst="rect">
                      <a:avLst/>
                    </a:prstGeom>
                    <a:noFill/>
                    <a:ln>
                      <a:noFill/>
                    </a:ln>
                  </pic:spPr>
                </pic:pic>
              </a:graphicData>
            </a:graphic>
          </wp:inline>
        </w:drawing>
      </w:r>
    </w:p>
    <w:p w14:paraId="6089868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w:t>
      </w:r>
      <w:r>
        <w:rPr>
          <w:rFonts w:hint="default" w:ascii="Bodoni MT" w:hAnsi="Bodoni MT" w:eastAsia="等线" w:cs="Bodoni MT"/>
          <w:b/>
          <w:bCs/>
          <w:sz w:val="22"/>
          <w:szCs w:val="22"/>
          <w:lang w:val="en-IN"/>
        </w:rPr>
        <w:t>T1</w:t>
      </w:r>
      <w:r>
        <w:rPr>
          <w:rFonts w:hint="default" w:ascii="Bodoni MT" w:hAnsi="Bodoni MT" w:eastAsia="等线" w:cs="Bodoni MT"/>
          <w:b w:val="0"/>
          <w:bCs w:val="0"/>
          <w:sz w:val="22"/>
          <w:szCs w:val="22"/>
          <w:lang w:val="en-IN"/>
        </w:rPr>
        <w:t>, update the table</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099685" cy="2441575"/>
            <wp:effectExtent l="0" t="0" r="5715" b="9525"/>
            <wp:docPr id="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7"/>
                    <pic:cNvPicPr>
                      <a:picLocks noChangeAspect="1"/>
                    </pic:cNvPicPr>
                  </pic:nvPicPr>
                  <pic:blipFill>
                    <a:blip r:embed="rId82"/>
                    <a:stretch>
                      <a:fillRect/>
                    </a:stretch>
                  </pic:blipFill>
                  <pic:spPr>
                    <a:xfrm>
                      <a:off x="0" y="0"/>
                      <a:ext cx="5099685" cy="244157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Now in T2, we can see the previous old value only</w:t>
      </w:r>
      <w:r>
        <w:rPr>
          <w:rFonts w:hint="default" w:ascii="Bodoni MT" w:hAnsi="Bodoni MT" w:cs="Bodoni MT"/>
          <w:lang w:val="en-IN"/>
        </w:rPr>
        <w:br w:type="textWrapping"/>
      </w:r>
      <w:r>
        <w:rPr>
          <w:rFonts w:hint="default" w:ascii="Bodoni MT" w:hAnsi="Bodoni MT" w:cs="Bodoni MT"/>
        </w:rPr>
        <w:drawing>
          <wp:inline distT="0" distB="0" distL="114300" distR="114300">
            <wp:extent cx="3181985" cy="1205230"/>
            <wp:effectExtent l="0" t="0" r="5715" b="1270"/>
            <wp:docPr id="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8"/>
                    <pic:cNvPicPr>
                      <a:picLocks noChangeAspect="1"/>
                    </pic:cNvPicPr>
                  </pic:nvPicPr>
                  <pic:blipFill>
                    <a:blip r:embed="rId83"/>
                    <a:stretch>
                      <a:fillRect/>
                    </a:stretch>
                  </pic:blipFill>
                  <pic:spPr>
                    <a:xfrm>
                      <a:off x="0" y="0"/>
                      <a:ext cx="3181985" cy="1205230"/>
                    </a:xfrm>
                    <a:prstGeom prst="rect">
                      <a:avLst/>
                    </a:prstGeom>
                    <a:noFill/>
                    <a:ln>
                      <a:noFill/>
                    </a:ln>
                  </pic:spPr>
                </pic:pic>
              </a:graphicData>
            </a:graphic>
          </wp:inline>
        </w:drawing>
      </w:r>
    </w:p>
    <w:p w14:paraId="2B002CC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even if T1 commits, T2 will still see the old value only</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2354580" cy="1204595"/>
            <wp:effectExtent l="0" t="0" r="7620" b="1905"/>
            <wp:docPr id="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9"/>
                    <pic:cNvPicPr>
                      <a:picLocks noChangeAspect="1"/>
                    </pic:cNvPicPr>
                  </pic:nvPicPr>
                  <pic:blipFill>
                    <a:blip r:embed="rId84"/>
                    <a:stretch>
                      <a:fillRect/>
                    </a:stretch>
                  </pic:blipFill>
                  <pic:spPr>
                    <a:xfrm>
                      <a:off x="0" y="0"/>
                      <a:ext cx="2354580" cy="120459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In T2, if we get the data, we’ll still see the old value (because REPEATABLE KEY takes the value from the latest committed snapshot)</w:t>
      </w:r>
      <w:r>
        <w:rPr>
          <w:rFonts w:hint="default" w:ascii="Bodoni MT" w:hAnsi="Bodoni MT" w:cs="Bodoni MT"/>
          <w:lang w:val="en-IN"/>
        </w:rPr>
        <w:br w:type="textWrapping"/>
      </w:r>
      <w:r>
        <w:rPr>
          <w:rFonts w:hint="default" w:ascii="Bodoni MT" w:hAnsi="Bodoni MT" w:cs="Bodoni MT"/>
        </w:rPr>
        <w:drawing>
          <wp:inline distT="0" distB="0" distL="114300" distR="114300">
            <wp:extent cx="2560955" cy="983615"/>
            <wp:effectExtent l="0" t="0" r="4445" b="6985"/>
            <wp:docPr id="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40"/>
                    <pic:cNvPicPr>
                      <a:picLocks noChangeAspect="1"/>
                    </pic:cNvPicPr>
                  </pic:nvPicPr>
                  <pic:blipFill>
                    <a:blip r:embed="rId85"/>
                    <a:stretch>
                      <a:fillRect/>
                    </a:stretch>
                  </pic:blipFill>
                  <pic:spPr>
                    <a:xfrm>
                      <a:off x="0" y="0"/>
                      <a:ext cx="2560955" cy="983615"/>
                    </a:xfrm>
                    <a:prstGeom prst="rect">
                      <a:avLst/>
                    </a:prstGeom>
                    <a:noFill/>
                    <a:ln>
                      <a:noFill/>
                    </a:ln>
                  </pic:spPr>
                </pic:pic>
              </a:graphicData>
            </a:graphic>
          </wp:inline>
        </w:drawing>
      </w:r>
    </w:p>
    <w:p w14:paraId="76690AB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it T2 tries to update the value, it’ll abort because it contains a stall value (in case of COMMITTED READ it allows the update because T1 has already committed)</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4744720" cy="460375"/>
            <wp:effectExtent l="0" t="0" r="5080" b="9525"/>
            <wp:docPr id="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1"/>
                    <pic:cNvPicPr>
                      <a:picLocks noChangeAspect="1"/>
                    </pic:cNvPicPr>
                  </pic:nvPicPr>
                  <pic:blipFill>
                    <a:blip r:embed="rId86"/>
                    <a:stretch>
                      <a:fillRect/>
                    </a:stretch>
                  </pic:blipFill>
                  <pic:spPr>
                    <a:xfrm>
                      <a:off x="0" y="0"/>
                      <a:ext cx="4744720" cy="460375"/>
                    </a:xfrm>
                    <a:prstGeom prst="rect">
                      <a:avLst/>
                    </a:prstGeom>
                    <a:noFill/>
                    <a:ln>
                      <a:noFill/>
                    </a:ln>
                  </pic:spPr>
                </pic:pic>
              </a:graphicData>
            </a:graphic>
          </wp:inline>
        </w:drawing>
      </w:r>
      <w:r>
        <w:rPr>
          <w:rFonts w:hint="default" w:ascii="Bodoni MT" w:hAnsi="Bodoni MT" w:cs="Bodoni MT"/>
          <w:lang w:val="en-IN"/>
        </w:rPr>
        <w:t xml:space="preserve"> (T2)</w:t>
      </w:r>
    </w:p>
    <w:p w14:paraId="7EC4CB0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even if we commit T2, it’ll </w:t>
      </w:r>
      <w:r>
        <w:rPr>
          <w:rFonts w:hint="default" w:ascii="Bodoni MT" w:hAnsi="Bodoni MT" w:eastAsia="等线" w:cs="Bodoni MT"/>
          <w:color w:val="002060"/>
          <w:sz w:val="22"/>
          <w:szCs w:val="22"/>
          <w:lang w:val="en-IN"/>
        </w:rPr>
        <w:t>ROLLBACK</w:t>
      </w:r>
      <w:r>
        <w:rPr>
          <w:rFonts w:hint="default" w:ascii="Bodoni MT" w:hAnsi="Bodoni MT" w:eastAsia="等线" w:cs="Bodoni MT"/>
          <w:sz w:val="22"/>
          <w:szCs w:val="22"/>
          <w:lang w:val="en-IN"/>
        </w:rPr>
        <w:t xml:space="preserve"> because one error has occurred.</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1755775" cy="330835"/>
            <wp:effectExtent l="0" t="0" r="9525" b="12065"/>
            <wp:docPr id="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2"/>
                    <pic:cNvPicPr>
                      <a:picLocks noChangeAspect="1"/>
                    </pic:cNvPicPr>
                  </pic:nvPicPr>
                  <pic:blipFill>
                    <a:blip r:embed="rId87"/>
                    <a:stretch>
                      <a:fillRect/>
                    </a:stretch>
                  </pic:blipFill>
                  <pic:spPr>
                    <a:xfrm>
                      <a:off x="0" y="0"/>
                      <a:ext cx="1755775" cy="330835"/>
                    </a:xfrm>
                    <a:prstGeom prst="rect">
                      <a:avLst/>
                    </a:prstGeom>
                    <a:noFill/>
                    <a:ln>
                      <a:noFill/>
                    </a:ln>
                  </pic:spPr>
                </pic:pic>
              </a:graphicData>
            </a:graphic>
          </wp:inline>
        </w:drawing>
      </w:r>
    </w:p>
    <w:p w14:paraId="2E88094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darkMagenta"/>
        </w:rPr>
      </w:pPr>
      <w:r>
        <w:rPr>
          <w:rFonts w:hint="default" w:ascii="Bodoni MT" w:hAnsi="Bodoni MT" w:eastAsia="等线" w:cs="Bodoni MT"/>
          <w:color w:val="FFFFFF" w:themeColor="background1"/>
          <w:sz w:val="22"/>
          <w:szCs w:val="22"/>
          <w:highlight w:val="darkMagenta"/>
          <w14:textFill>
            <w14:solidFill>
              <w14:schemeClr w14:val="bg1"/>
            </w14:solidFill>
          </w14:textFill>
        </w:rPr>
        <w:t>But, if you are updating different rows in both the transactions, then it’ll not abort.</w:t>
      </w:r>
      <w:r>
        <w:rPr>
          <w:rFonts w:hint="default" w:ascii="Bodoni MT" w:hAnsi="Bodoni MT" w:eastAsia="等线" w:cs="Bodoni MT"/>
          <w:color w:val="FFFFFF" w:themeColor="background1"/>
          <w:sz w:val="22"/>
          <w:szCs w:val="22"/>
          <w:highlight w:val="darkMagenta"/>
          <w14:textFill>
            <w14:solidFill>
              <w14:schemeClr w14:val="bg1"/>
            </w14:solidFill>
          </w14:textFill>
        </w:rPr>
        <w:br w:type="textWrapping"/>
      </w:r>
      <w:r>
        <w:rPr>
          <w:rFonts w:hint="default" w:ascii="Bodoni MT" w:hAnsi="Bodoni MT" w:cs="Bodoni MT"/>
          <w:color w:val="FFFFFF" w:themeColor="background1"/>
          <w:highlight w:val="darkMagenta"/>
          <w14:textFill>
            <w14:solidFill>
              <w14:schemeClr w14:val="bg1"/>
            </w14:solidFill>
          </w14:textFill>
        </w:rPr>
        <w:drawing>
          <wp:inline distT="0" distB="0" distL="114300" distR="114300">
            <wp:extent cx="6151880" cy="3576320"/>
            <wp:effectExtent l="0" t="0" r="7620" b="5080"/>
            <wp:docPr id="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3"/>
                    <pic:cNvPicPr>
                      <a:picLocks noChangeAspect="1"/>
                    </pic:cNvPicPr>
                  </pic:nvPicPr>
                  <pic:blipFill>
                    <a:blip r:embed="rId88"/>
                    <a:stretch>
                      <a:fillRect/>
                    </a:stretch>
                  </pic:blipFill>
                  <pic:spPr>
                    <a:xfrm>
                      <a:off x="0" y="0"/>
                      <a:ext cx="6151880" cy="3576320"/>
                    </a:xfrm>
                    <a:prstGeom prst="rect">
                      <a:avLst/>
                    </a:prstGeom>
                    <a:noFill/>
                    <a:ln>
                      <a:noFill/>
                    </a:ln>
                  </pic:spPr>
                </pic:pic>
              </a:graphicData>
            </a:graphic>
          </wp:inline>
        </w:drawing>
      </w:r>
    </w:p>
    <w:p w14:paraId="41711A1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45FBD436">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C586E3A">
      <w:pPr>
        <w:keepNext w:val="0"/>
        <w:keepLines w:val="0"/>
        <w:widowControl/>
        <w:suppressLineNumbers w:val="0"/>
        <w:spacing w:before="0" w:beforeAutospacing="0" w:after="0" w:afterAutospacing="0" w:line="360" w:lineRule="auto"/>
        <w:ind w:left="0" w:leftChars="0" w:right="0" w:rightChars="0"/>
        <w:jc w:val="center"/>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 </w:t>
      </w:r>
      <w:r>
        <w:rPr>
          <w:rFonts w:hint="default" w:ascii="Bodoni MT" w:hAnsi="Bodoni MT" w:eastAsia="等线" w:cs="Bodoni MT"/>
          <w:color w:val="auto"/>
          <w:kern w:val="0"/>
          <w:sz w:val="22"/>
          <w:szCs w:val="22"/>
          <w:lang w:val="en-IN" w:eastAsia="zh-CN" w:bidi="ar"/>
        </w:rPr>
        <w:t>SERIALIZABLE</w:t>
      </w:r>
      <w:r>
        <w:rPr>
          <w:rFonts w:hint="default" w:ascii="Bodoni MT" w:hAnsi="Bodoni MT" w:eastAsia="等线" w:cs="Bodoni MT"/>
          <w:color w:val="auto"/>
          <w:kern w:val="0"/>
          <w:sz w:val="22"/>
          <w:szCs w:val="22"/>
          <w:lang w:val="en-US" w:eastAsia="zh-CN" w:bidi="ar"/>
        </w:rPr>
        <w:t xml:space="preserve"> ===========</w:t>
      </w:r>
    </w:p>
    <w:p w14:paraId="762FBAF7">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6391275" cy="4258945"/>
            <wp:effectExtent l="0" t="0" r="9525" b="8255"/>
            <wp:docPr id="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4"/>
                    <pic:cNvPicPr>
                      <a:picLocks noChangeAspect="1"/>
                    </pic:cNvPicPr>
                  </pic:nvPicPr>
                  <pic:blipFill>
                    <a:blip r:embed="rId89"/>
                    <a:stretch>
                      <a:fillRect/>
                    </a:stretch>
                  </pic:blipFill>
                  <pic:spPr>
                    <a:xfrm>
                      <a:off x="0" y="0"/>
                      <a:ext cx="6391275" cy="4258945"/>
                    </a:xfrm>
                    <a:prstGeom prst="rect">
                      <a:avLst/>
                    </a:prstGeom>
                    <a:noFill/>
                    <a:ln>
                      <a:noFill/>
                    </a:ln>
                  </pic:spPr>
                </pic:pic>
              </a:graphicData>
            </a:graphic>
          </wp:inline>
        </w:drawing>
      </w:r>
    </w:p>
    <w:p w14:paraId="7C7A4BD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Here, I want to change just one field.</w:t>
      </w:r>
    </w:p>
    <w:p w14:paraId="1076AD3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case of REPEATABLE READ, I would have ended up changing 2 columns to be false (last ex</w:t>
      </w:r>
      <w:r>
        <w:rPr>
          <w:rFonts w:hint="default" w:ascii="Bodoni MT" w:hAnsi="Bodoni MT" w:eastAsia="等线" w:cs="Bodoni MT"/>
          <w:i w:val="0"/>
          <w:iCs w:val="0"/>
          <w:sz w:val="22"/>
          <w:szCs w:val="22"/>
          <w:lang w:val="en-IN"/>
        </w:rPr>
        <w:t>ample of REPEATABLE READ)</w:t>
      </w:r>
      <w:r>
        <w:rPr>
          <w:rFonts w:hint="default" w:ascii="Bodoni MT" w:hAnsi="Bodoni MT" w:eastAsia="等线" w:cs="Bodoni MT"/>
          <w:sz w:val="22"/>
          <w:szCs w:val="22"/>
          <w:lang w:val="en-IN"/>
        </w:rPr>
        <w:t xml:space="preserve"> but I didn’t want that. I wanted to change only one row.</w:t>
      </w:r>
    </w:p>
    <w:p w14:paraId="7CEAD46A">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6413500" cy="3433445"/>
            <wp:effectExtent l="0" t="0" r="0" b="8255"/>
            <wp:docPr id="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5"/>
                    <pic:cNvPicPr>
                      <a:picLocks noChangeAspect="1"/>
                    </pic:cNvPicPr>
                  </pic:nvPicPr>
                  <pic:blipFill>
                    <a:blip r:embed="rId90"/>
                    <a:stretch>
                      <a:fillRect/>
                    </a:stretch>
                  </pic:blipFill>
                  <pic:spPr>
                    <a:xfrm>
                      <a:off x="0" y="0"/>
                      <a:ext cx="6413500" cy="3433445"/>
                    </a:xfrm>
                    <a:prstGeom prst="rect">
                      <a:avLst/>
                    </a:prstGeom>
                    <a:noFill/>
                    <a:ln>
                      <a:noFill/>
                    </a:ln>
                  </pic:spPr>
                </pic:pic>
              </a:graphicData>
            </a:graphic>
          </wp:inline>
        </w:drawing>
      </w:r>
    </w:p>
    <w:p w14:paraId="78B0242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could have updated both if it was REPEATABLE READ.</w:t>
      </w:r>
    </w:p>
    <w:p w14:paraId="42A1C28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Consider the below example</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2658110" cy="1137285"/>
            <wp:effectExtent l="0" t="0" r="8890" b="5715"/>
            <wp:docPr id="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6"/>
                    <pic:cNvPicPr>
                      <a:picLocks noChangeAspect="1"/>
                    </pic:cNvPicPr>
                  </pic:nvPicPr>
                  <pic:blipFill>
                    <a:blip r:embed="rId91"/>
                    <a:stretch>
                      <a:fillRect/>
                    </a:stretch>
                  </pic:blipFill>
                  <pic:spPr>
                    <a:xfrm>
                      <a:off x="0" y="0"/>
                      <a:ext cx="2658110" cy="1137285"/>
                    </a:xfrm>
                    <a:prstGeom prst="rect">
                      <a:avLst/>
                    </a:prstGeom>
                    <a:noFill/>
                    <a:ln>
                      <a:noFill/>
                    </a:ln>
                  </pic:spPr>
                </pic:pic>
              </a:graphicData>
            </a:graphic>
          </wp:inline>
        </w:drawing>
      </w:r>
      <w:r>
        <w:rPr>
          <w:rFonts w:hint="default" w:ascii="Bodoni MT" w:hAnsi="Bodoni MT" w:cs="Bodoni MT"/>
          <w:lang w:val="en-IN"/>
        </w:rPr>
        <w:t xml:space="preserve"> (initial state)</w:t>
      </w:r>
      <w:r>
        <w:rPr>
          <w:rFonts w:hint="default" w:ascii="Bodoni MT" w:hAnsi="Bodoni MT" w:cs="Bodoni MT"/>
          <w:lang w:val="en-IN"/>
        </w:rPr>
        <w:br w:type="textWrapping"/>
      </w:r>
      <w:r>
        <w:rPr>
          <w:rFonts w:hint="default" w:ascii="Bodoni MT" w:hAnsi="Bodoni MT" w:cs="Bodoni MT"/>
        </w:rPr>
        <w:drawing>
          <wp:inline distT="0" distB="0" distL="114300" distR="114300">
            <wp:extent cx="6113145" cy="2542540"/>
            <wp:effectExtent l="0" t="0" r="8255" b="10160"/>
            <wp:docPr id="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7"/>
                    <pic:cNvPicPr>
                      <a:picLocks noChangeAspect="1"/>
                    </pic:cNvPicPr>
                  </pic:nvPicPr>
                  <pic:blipFill>
                    <a:blip r:embed="rId92"/>
                    <a:stretch>
                      <a:fillRect/>
                    </a:stretch>
                  </pic:blipFill>
                  <pic:spPr>
                    <a:xfrm>
                      <a:off x="0" y="0"/>
                      <a:ext cx="6113145" cy="2542540"/>
                    </a:xfrm>
                    <a:prstGeom prst="rect">
                      <a:avLst/>
                    </a:prstGeom>
                    <a:noFill/>
                    <a:ln>
                      <a:noFill/>
                    </a:ln>
                  </pic:spPr>
                </pic:pic>
              </a:graphicData>
            </a:graphic>
          </wp:inline>
        </w:drawing>
      </w:r>
    </w:p>
    <w:p w14:paraId="4CBCDC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The one who </w:t>
      </w:r>
      <w:r>
        <w:rPr>
          <w:rFonts w:hint="default" w:ascii="Bodoni MT" w:hAnsi="Bodoni MT" w:cs="Bodoni MT"/>
          <w:b/>
          <w:bCs/>
          <w:i/>
          <w:iCs/>
          <w:lang w:val="en-IN"/>
        </w:rPr>
        <w:t xml:space="preserve">commits first </w:t>
      </w:r>
      <w:r>
        <w:rPr>
          <w:rFonts w:hint="default" w:ascii="Bodoni MT" w:hAnsi="Bodoni MT" w:cs="Bodoni MT"/>
          <w:b/>
          <w:bCs/>
          <w:i w:val="0"/>
          <w:iCs w:val="0"/>
          <w:lang w:val="en-IN"/>
        </w:rPr>
        <w:t>becomes the winner.</w:t>
      </w:r>
      <w:r>
        <w:rPr>
          <w:rFonts w:hint="default" w:ascii="Bodoni MT" w:hAnsi="Bodoni MT" w:cs="Bodoni MT"/>
          <w:b w:val="0"/>
          <w:bCs w:val="0"/>
          <w:i w:val="0"/>
          <w:iCs w:val="0"/>
          <w:lang w:val="en-IN"/>
        </w:rPr>
        <w:t xml:space="preserve">  </w:t>
      </w:r>
    </w:p>
    <w:p w14:paraId="4B8BE6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0070C0"/>
          <w:sz w:val="22"/>
          <w:szCs w:val="22"/>
          <w:shd w:val="clear" w:color="FFFFFF" w:fill="D9D9D9"/>
        </w:rPr>
      </w:pPr>
      <w:r>
        <w:rPr>
          <w:rFonts w:hint="default" w:ascii="Bodoni MT" w:hAnsi="Bodoni MT" w:eastAsia="等线" w:cs="Bodoni MT"/>
          <w:color w:val="0070C0"/>
          <w:sz w:val="22"/>
          <w:szCs w:val="22"/>
          <w:shd w:val="clear" w:color="FFFFFF" w:fill="D9D9D9"/>
          <w:lang w:val="en-IN"/>
        </w:rPr>
        <w:t>But its not the rule of Serializable; in PostgreSQL it seems like only one updation in a table is possible in case of concurrent transactions, but it should be like till the transactions are not conflicting each other, they should commit without any error.</w:t>
      </w:r>
    </w:p>
    <w:p w14:paraId="78BABF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70C0"/>
          <w:sz w:val="22"/>
          <w:szCs w:val="22"/>
          <w:shd w:val="clear" w:color="FFFFFF" w:fill="D9D9D9"/>
        </w:rPr>
      </w:pPr>
      <w:r>
        <w:rPr>
          <w:rFonts w:hint="default" w:ascii="Bodoni MT" w:hAnsi="Bodoni MT" w:eastAsia="等线" w:cs="Bodoni MT"/>
          <w:color w:val="0070C0"/>
          <w:sz w:val="22"/>
          <w:szCs w:val="22"/>
          <w:shd w:val="clear" w:color="FFFFFF" w:fill="D9D9D9"/>
        </w:rPr>
        <w:t>If two concurrent transactions start from the same snapshot and both perform writes, PostgreSQL may abort one if their effects cannot be ordered into a valid serial schedule.</w:t>
      </w:r>
    </w:p>
    <w:p w14:paraId="258C37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eastAsia="等线" w:cs="Bodoni MT"/>
          <w:sz w:val="22"/>
          <w:szCs w:val="22"/>
          <w:shd w:val="clear" w:color="FFFFFF" w:fill="D9D9D9"/>
          <w:lang w:val="en-IN"/>
        </w:rPr>
        <w:t>If you use SERIALIZABLE, then it’ll reduce the concurrency. But more secure.</w:t>
      </w:r>
    </w:p>
    <w:p w14:paraId="71FE3A5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cs="Bodoni MT"/>
          <w:shd w:val="clear" w:color="FFFFFF" w:fill="D9D9D9"/>
        </w:rPr>
        <w:drawing>
          <wp:inline distT="0" distB="0" distL="114300" distR="114300">
            <wp:extent cx="5266690" cy="1451610"/>
            <wp:effectExtent l="0" t="0" r="3810" b="8890"/>
            <wp:docPr id="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9"/>
                    <pic:cNvPicPr>
                      <a:picLocks noChangeAspect="1"/>
                    </pic:cNvPicPr>
                  </pic:nvPicPr>
                  <pic:blipFill>
                    <a:blip r:embed="rId93"/>
                    <a:stretch>
                      <a:fillRect/>
                    </a:stretch>
                  </pic:blipFill>
                  <pic:spPr>
                    <a:xfrm>
                      <a:off x="0" y="0"/>
                      <a:ext cx="5266690" cy="1451610"/>
                    </a:xfrm>
                    <a:prstGeom prst="rect">
                      <a:avLst/>
                    </a:prstGeom>
                    <a:noFill/>
                    <a:ln>
                      <a:noFill/>
                    </a:ln>
                  </pic:spPr>
                </pic:pic>
              </a:graphicData>
            </a:graphic>
          </wp:inline>
        </w:drawing>
      </w:r>
    </w:p>
    <w:p w14:paraId="5EDAB51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cs="Bodoni MT"/>
          <w:shd w:val="clear" w:color="FFFFFF" w:fill="D9D9D9"/>
          <w:lang w:val="en-IN"/>
        </w:rPr>
        <w:t xml:space="preserve">Top to bottom: </w:t>
      </w:r>
    </w:p>
    <w:p w14:paraId="01A866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bCs/>
          <w:sz w:val="22"/>
          <w:szCs w:val="22"/>
          <w:shd w:val="clear" w:color="FFFFFF" w:fill="D9D9D9"/>
        </w:rPr>
      </w:pPr>
      <w:r>
        <w:rPr>
          <w:rFonts w:hint="default" w:ascii="Bodoni MT" w:hAnsi="Bodoni MT" w:cs="Bodoni MT"/>
          <w:b/>
          <w:bCs/>
          <w:shd w:val="clear" w:color="FFFFFF" w:fill="D9D9D9"/>
          <w:lang w:val="en-IN"/>
        </w:rPr>
        <w:t>Decreasing error due to more strict.</w:t>
      </w:r>
    </w:p>
    <w:p w14:paraId="20BB66F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bCs/>
          <w:sz w:val="22"/>
          <w:szCs w:val="22"/>
          <w:shd w:val="clear" w:color="FFFFFF" w:fill="D9D9D9"/>
        </w:rPr>
      </w:pPr>
      <w:r>
        <w:rPr>
          <w:rFonts w:hint="default" w:ascii="Bodoni MT" w:hAnsi="Bodoni MT" w:eastAsia="等线" w:cs="Bodoni MT"/>
          <w:b/>
          <w:bCs/>
          <w:sz w:val="22"/>
          <w:szCs w:val="22"/>
          <w:shd w:val="clear" w:color="FFFFFF" w:fill="D9D9D9"/>
          <w:lang w:val="en-IN"/>
        </w:rPr>
        <w:t>Decreasing concurrency.</w:t>
      </w:r>
    </w:p>
    <w:p w14:paraId="5204A8A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F86858E">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48E23546">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sz w:val="22"/>
          <w:szCs w:val="22"/>
          <w:lang w:val="en-IN"/>
        </w:rPr>
      </w:pPr>
      <w:r>
        <w:rPr>
          <w:rFonts w:hint="default" w:ascii="Bodoni MT" w:hAnsi="Bodoni MT" w:eastAsia="等线" w:cs="Bodoni MT"/>
          <w:sz w:val="22"/>
          <w:szCs w:val="22"/>
          <w:lang w:val="en-IN"/>
        </w:rPr>
        <w:t xml:space="preserve">============ </w:t>
      </w:r>
      <w:r>
        <w:rPr>
          <w:rFonts w:hint="default" w:ascii="Bodoni MT" w:hAnsi="Bodoni MT" w:eastAsia="等线" w:cs="Bodoni MT"/>
          <w:b/>
          <w:bCs/>
          <w:sz w:val="22"/>
          <w:szCs w:val="22"/>
          <w:lang w:val="en-IN"/>
        </w:rPr>
        <w:t>@Transactional</w:t>
      </w:r>
      <w:r>
        <w:rPr>
          <w:rFonts w:hint="default" w:ascii="Bodoni MT" w:hAnsi="Bodoni MT" w:eastAsia="等线" w:cs="Bodoni MT"/>
          <w:sz w:val="22"/>
          <w:szCs w:val="22"/>
          <w:lang w:val="en-IN"/>
        </w:rPr>
        <w:t xml:space="preserve"> in Spring Boot ============</w:t>
      </w:r>
    </w:p>
    <w:p w14:paraId="5930737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@Transactional</w:t>
      </w:r>
      <w:r>
        <w:rPr>
          <w:rFonts w:hint="default" w:ascii="Bodoni MT" w:hAnsi="Bodoni MT" w:eastAsia="等线" w:cs="Bodoni MT"/>
          <w:b w:val="0"/>
          <w:bCs w:val="0"/>
          <w:sz w:val="22"/>
          <w:szCs w:val="22"/>
          <w:lang w:val="en-IN"/>
        </w:rPr>
        <w:t xml:space="preserve"> is a AOP related concept in Spring Boot.</w:t>
      </w:r>
    </w:p>
    <w:p w14:paraId="0E88B1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Beginning of transaction: before the method starts executing, spring opens a DB connection and begins a transaction.</w:t>
      </w:r>
    </w:p>
    <w:p w14:paraId="191C3C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Committing: if the method completes successfully without throwing any exception, spring will commit the transaction persisting all changes to the DB.</w:t>
      </w:r>
    </w:p>
    <w:p w14:paraId="2E59BD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Rolling back: if the method throws an unchecked exception (RuntimeException or Error), the transaction is rolled back.</w:t>
      </w:r>
    </w:p>
    <w:p w14:paraId="2EA036D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There is a field </w:t>
      </w:r>
      <w:r>
        <w:rPr>
          <w:rFonts w:hint="default" w:ascii="Bodoni MT" w:hAnsi="Bodoni MT" w:eastAsia="等线" w:cs="Bodoni MT"/>
          <w:b/>
          <w:bCs/>
          <w:sz w:val="22"/>
          <w:szCs w:val="22"/>
          <w:lang w:val="en-IN"/>
        </w:rPr>
        <w:t>propagation</w:t>
      </w:r>
      <w:r>
        <w:rPr>
          <w:rFonts w:hint="default" w:ascii="Bodoni MT" w:hAnsi="Bodoni MT" w:eastAsia="等线" w:cs="Bodoni MT"/>
          <w:b w:val="0"/>
          <w:bCs w:val="0"/>
          <w:sz w:val="22"/>
          <w:szCs w:val="22"/>
          <w:lang w:val="en-IN"/>
        </w:rPr>
        <w:t xml:space="preserve"> in </w:t>
      </w:r>
      <w:r>
        <w:rPr>
          <w:rFonts w:hint="default" w:ascii="Bodoni MT" w:hAnsi="Bodoni MT" w:eastAsia="等线" w:cs="Bodoni MT"/>
          <w:b/>
          <w:bCs/>
          <w:sz w:val="22"/>
          <w:szCs w:val="22"/>
          <w:lang w:val="en-IN"/>
        </w:rPr>
        <w:t>@Transactional</w:t>
      </w:r>
      <w:r>
        <w:rPr>
          <w:rFonts w:hint="default" w:ascii="Bodoni MT" w:hAnsi="Bodoni MT" w:eastAsia="等线" w:cs="Bodoni MT"/>
          <w:b w:val="0"/>
          <w:bCs w:val="0"/>
          <w:sz w:val="22"/>
          <w:szCs w:val="22"/>
          <w:lang w:val="en-IN"/>
        </w:rPr>
        <w:t xml:space="preserve"> annotation which is used to replicate transactional context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4005580" cy="2492375"/>
            <wp:effectExtent l="0" t="0" r="7620" b="9525"/>
            <wp:docPr id="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0"/>
                    <pic:cNvPicPr>
                      <a:picLocks noChangeAspect="1"/>
                    </pic:cNvPicPr>
                  </pic:nvPicPr>
                  <pic:blipFill>
                    <a:blip r:embed="rId94"/>
                    <a:stretch>
                      <a:fillRect/>
                    </a:stretch>
                  </pic:blipFill>
                  <pic:spPr>
                    <a:xfrm>
                      <a:off x="0" y="0"/>
                      <a:ext cx="4005580" cy="2492375"/>
                    </a:xfrm>
                    <a:prstGeom prst="rect">
                      <a:avLst/>
                    </a:prstGeom>
                    <a:noFill/>
                    <a:ln>
                      <a:noFill/>
                    </a:ln>
                  </pic:spPr>
                </pic:pic>
              </a:graphicData>
            </a:graphic>
          </wp:inline>
        </w:drawing>
      </w:r>
    </w:p>
    <w:p w14:paraId="419869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propagation is given in the @Transactional annotation which is being annotated with called method (inner)</w:t>
      </w:r>
    </w:p>
    <w:p w14:paraId="31A1DA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If the called method has REQUIRED, then it’ll use its own transactional context if there no existing transaction (i.e. in the calling method); if calling method is a transaction, then called method will not create another.</w:t>
      </w:r>
    </w:p>
    <w:p w14:paraId="0A53C54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Inside </w:t>
      </w:r>
      <w:r>
        <w:rPr>
          <w:rFonts w:hint="default" w:ascii="Bodoni MT" w:hAnsi="Bodoni MT" w:eastAsia="等线" w:cs="Bodoni MT"/>
          <w:b/>
          <w:bCs/>
          <w:sz w:val="22"/>
          <w:szCs w:val="22"/>
          <w:lang w:val="en-IN"/>
        </w:rPr>
        <w:t>@Transactional</w:t>
      </w:r>
      <w:r>
        <w:rPr>
          <w:rFonts w:hint="default" w:ascii="Bodoni MT" w:hAnsi="Bodoni MT" w:eastAsia="等线" w:cs="Bodoni MT"/>
          <w:b w:val="0"/>
          <w:bCs w:val="0"/>
          <w:sz w:val="22"/>
          <w:szCs w:val="22"/>
          <w:lang w:val="en-IN"/>
        </w:rPr>
        <w:t xml:space="preserve"> you can set the </w:t>
      </w:r>
      <w:r>
        <w:rPr>
          <w:rFonts w:hint="default" w:ascii="Bodoni MT" w:hAnsi="Bodoni MT" w:eastAsia="等线" w:cs="Bodoni MT"/>
          <w:b w:val="0"/>
          <w:bCs w:val="0"/>
          <w:i/>
          <w:iCs/>
          <w:sz w:val="22"/>
          <w:szCs w:val="22"/>
          <w:lang w:val="en-IN"/>
        </w:rPr>
        <w:t>isolation level</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val="0"/>
          <w:bCs w:val="0"/>
          <w:i/>
          <w:iCs/>
          <w:sz w:val="22"/>
          <w:szCs w:val="22"/>
          <w:lang w:val="en-IN"/>
        </w:rPr>
        <w:t>propagation</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3875405" cy="2169795"/>
            <wp:effectExtent l="0" t="0" r="10795" b="1905"/>
            <wp:docPr id="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1"/>
                    <pic:cNvPicPr>
                      <a:picLocks noChangeAspect="1"/>
                    </pic:cNvPicPr>
                  </pic:nvPicPr>
                  <pic:blipFill>
                    <a:blip r:embed="rId95"/>
                    <a:stretch>
                      <a:fillRect/>
                    </a:stretch>
                  </pic:blipFill>
                  <pic:spPr>
                    <a:xfrm>
                      <a:off x="0" y="0"/>
                      <a:ext cx="3875405" cy="2169795"/>
                    </a:xfrm>
                    <a:prstGeom prst="rect">
                      <a:avLst/>
                    </a:prstGeom>
                    <a:noFill/>
                    <a:ln>
                      <a:noFill/>
                    </a:ln>
                  </pic:spPr>
                </pic:pic>
              </a:graphicData>
            </a:graphic>
          </wp:inline>
        </w:drawing>
      </w:r>
    </w:p>
    <w:p w14:paraId="0395946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916430" cy="1664335"/>
            <wp:effectExtent l="0" t="0" r="1270" b="12065"/>
            <wp:docPr id="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2"/>
                    <pic:cNvPicPr>
                      <a:picLocks noChangeAspect="1"/>
                    </pic:cNvPicPr>
                  </pic:nvPicPr>
                  <pic:blipFill>
                    <a:blip r:embed="rId96"/>
                    <a:stretch>
                      <a:fillRect/>
                    </a:stretch>
                  </pic:blipFill>
                  <pic:spPr>
                    <a:xfrm>
                      <a:off x="0" y="0"/>
                      <a:ext cx="1916430" cy="1664335"/>
                    </a:xfrm>
                    <a:prstGeom prst="rect">
                      <a:avLst/>
                    </a:prstGeom>
                    <a:noFill/>
                    <a:ln>
                      <a:noFill/>
                    </a:ln>
                  </pic:spPr>
                </pic:pic>
              </a:graphicData>
            </a:graphic>
          </wp:inline>
        </w:drawing>
      </w:r>
    </w:p>
    <w:p w14:paraId="4713738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047240" cy="1341755"/>
            <wp:effectExtent l="0" t="0" r="10160" b="4445"/>
            <wp:docPr id="9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3"/>
                    <pic:cNvPicPr>
                      <a:picLocks noChangeAspect="1"/>
                    </pic:cNvPicPr>
                  </pic:nvPicPr>
                  <pic:blipFill>
                    <a:blip r:embed="rId97"/>
                    <a:stretch>
                      <a:fillRect/>
                    </a:stretch>
                  </pic:blipFill>
                  <pic:spPr>
                    <a:xfrm>
                      <a:off x="0" y="0"/>
                      <a:ext cx="2047240" cy="1341755"/>
                    </a:xfrm>
                    <a:prstGeom prst="rect">
                      <a:avLst/>
                    </a:prstGeom>
                    <a:noFill/>
                    <a:ln>
                      <a:noFill/>
                    </a:ln>
                  </pic:spPr>
                </pic:pic>
              </a:graphicData>
            </a:graphic>
          </wp:inline>
        </w:drawing>
      </w:r>
    </w:p>
    <w:p w14:paraId="05A450A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CFAC4F9">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2D8CB24D">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sz w:val="22"/>
          <w:szCs w:val="22"/>
          <w:lang w:val="en-IN"/>
        </w:rPr>
      </w:pPr>
      <w:r>
        <w:rPr>
          <w:rFonts w:hint="default" w:ascii="Bodoni MT" w:hAnsi="Bodoni MT" w:eastAsia="等线" w:cs="Bodoni MT"/>
          <w:b/>
          <w:bCs/>
          <w:sz w:val="22"/>
          <w:szCs w:val="22"/>
          <w:lang w:val="en-IN"/>
        </w:rPr>
        <w:t>============== Transactional Lock in Spring Data JPA ==============</w:t>
      </w:r>
    </w:p>
    <w:p w14:paraId="0111708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Don’t get confused about </w:t>
      </w:r>
      <w:r>
        <w:rPr>
          <w:rFonts w:hint="default" w:ascii="Bodoni MT" w:hAnsi="Bodoni MT" w:eastAsia="等线" w:cs="Bodoni MT"/>
          <w:b/>
          <w:bCs/>
          <w:color w:val="C00000"/>
          <w:sz w:val="22"/>
          <w:szCs w:val="22"/>
          <w:lang w:val="en-IN"/>
        </w:rPr>
        <w:t>isolation level</w:t>
      </w:r>
      <w:r>
        <w:rPr>
          <w:rFonts w:hint="default" w:ascii="Bodoni MT" w:hAnsi="Bodoni MT" w:eastAsia="等线" w:cs="Bodoni MT"/>
          <w:color w:val="C00000"/>
          <w:sz w:val="22"/>
          <w:szCs w:val="22"/>
          <w:lang w:val="en-IN"/>
        </w:rPr>
        <w:t xml:space="preserve"> and </w:t>
      </w:r>
      <w:r>
        <w:rPr>
          <w:rFonts w:hint="default" w:ascii="Bodoni MT" w:hAnsi="Bodoni MT" w:eastAsia="等线" w:cs="Bodoni MT"/>
          <w:b/>
          <w:bCs/>
          <w:color w:val="C00000"/>
          <w:sz w:val="22"/>
          <w:szCs w:val="22"/>
          <w:lang w:val="en-IN"/>
        </w:rPr>
        <w:t>lock</w:t>
      </w:r>
      <w:r>
        <w:rPr>
          <w:rFonts w:hint="default" w:ascii="Bodoni MT" w:hAnsi="Bodoni MT" w:eastAsia="等线" w:cs="Bodoni MT"/>
          <w:color w:val="C00000"/>
          <w:sz w:val="22"/>
          <w:szCs w:val="22"/>
          <w:lang w:val="en-IN"/>
        </w:rPr>
        <w:t>. Both are inter-linked.</w:t>
      </w:r>
    </w:p>
    <w:p w14:paraId="28DD07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Isolation Level is the </w:t>
      </w:r>
      <w:r>
        <w:rPr>
          <w:rFonts w:hint="default" w:ascii="Bodoni MT" w:hAnsi="Bodoni MT" w:eastAsia="等线" w:cs="Bodoni MT"/>
          <w:b/>
          <w:bCs/>
          <w:color w:val="C00000"/>
          <w:sz w:val="22"/>
          <w:szCs w:val="22"/>
          <w:lang w:val="en-IN"/>
        </w:rPr>
        <w:t xml:space="preserve">rule </w:t>
      </w:r>
      <w:r>
        <w:rPr>
          <w:rFonts w:hint="default" w:ascii="Bodoni MT" w:hAnsi="Bodoni MT" w:eastAsia="等线" w:cs="Bodoni MT"/>
          <w:color w:val="C00000"/>
          <w:sz w:val="22"/>
          <w:szCs w:val="22"/>
          <w:lang w:val="en-IN"/>
        </w:rPr>
        <w:t>(analogy: law)</w:t>
      </w:r>
    </w:p>
    <w:p w14:paraId="061283B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Lock is the </w:t>
      </w:r>
      <w:r>
        <w:rPr>
          <w:rFonts w:hint="default" w:ascii="Bodoni MT" w:hAnsi="Bodoni MT" w:eastAsia="等线" w:cs="Bodoni MT"/>
          <w:b/>
          <w:bCs/>
          <w:color w:val="C00000"/>
          <w:sz w:val="22"/>
          <w:szCs w:val="22"/>
          <w:lang w:val="en-IN"/>
        </w:rPr>
        <w:t xml:space="preserve">implementation </w:t>
      </w:r>
      <w:r>
        <w:rPr>
          <w:rFonts w:hint="default" w:ascii="Bodoni MT" w:hAnsi="Bodoni MT" w:eastAsia="等线" w:cs="Bodoni MT"/>
          <w:color w:val="C00000"/>
          <w:sz w:val="22"/>
          <w:szCs w:val="22"/>
          <w:lang w:val="en-IN"/>
        </w:rPr>
        <w:t>of those rule (analogy: police)</w:t>
      </w:r>
    </w:p>
    <w:p w14:paraId="22E507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BUT, Lock is not the </w:t>
      </w:r>
      <w:r>
        <w:rPr>
          <w:rFonts w:hint="default" w:ascii="Bodoni MT" w:hAnsi="Bodoni MT" w:eastAsia="等线" w:cs="Bodoni MT"/>
          <w:i/>
          <w:iCs/>
          <w:color w:val="C00000"/>
          <w:sz w:val="22"/>
          <w:szCs w:val="22"/>
          <w:lang w:val="en-IN"/>
        </w:rPr>
        <w:t>only implementation</w:t>
      </w:r>
      <w:r>
        <w:rPr>
          <w:rFonts w:hint="default" w:ascii="Bodoni MT" w:hAnsi="Bodoni MT" w:eastAsia="等线" w:cs="Bodoni MT"/>
          <w:i w:val="0"/>
          <w:iCs w:val="0"/>
          <w:color w:val="C00000"/>
          <w:sz w:val="22"/>
          <w:szCs w:val="22"/>
          <w:lang w:val="en-IN"/>
        </w:rPr>
        <w:t xml:space="preserve"> of isolation level. Its one of those many implementations of isolation level.  (ex: postgres uses MVCC for isolation level implementation)</w:t>
      </w:r>
    </w:p>
    <w:p w14:paraId="77770EB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i w:val="0"/>
          <w:iCs w:val="0"/>
          <w:color w:val="C00000"/>
          <w:sz w:val="22"/>
          <w:szCs w:val="22"/>
          <w:lang w:val="en-IN"/>
        </w:rPr>
        <w:t>If you want to specify the lock explicitly without depending upon the isolation levels (because different databases implement isolation level differently) then you can do it.</w:t>
      </w:r>
    </w:p>
    <w:p w14:paraId="0DB6B3A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rPr>
        <w:t>Isolation levels define the concurrency guarantees (rules). Locks are one of the mechanisms databases use to enforce those guarantees, along with techniques like MVCC. Explicit locking allows an application to impose stricter, operation-specific concurrency control rather than relying solely on the default behavior of the isolation level.</w:t>
      </w:r>
    </w:p>
    <w:p w14:paraId="0C39EA1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Spring itself doesn’t create locks; rather it delegates the locking to the DB via JPA/Hibernate.</w:t>
      </w:r>
    </w:p>
    <w:p w14:paraId="0931F19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Transactional lock:</w:t>
      </w:r>
    </w:p>
    <w:p w14:paraId="716B680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When a transaction access a row, the DB decides who can read/write it until the transaction finishes.</w:t>
      </w:r>
    </w:p>
    <w:p w14:paraId="69E2AFC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2 types of lock in Spring Data JPA</w:t>
      </w:r>
    </w:p>
    <w:p w14:paraId="1372666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Optimistic Locking</w:t>
      </w:r>
    </w:p>
    <w:p w14:paraId="57B8839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Pessimistic Locking</w:t>
      </w:r>
    </w:p>
    <w:p w14:paraId="608F376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Optimistic Lock</w:t>
      </w:r>
    </w:p>
    <w:p w14:paraId="158283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 keeps a version column in the table.</w:t>
      </w:r>
    </w:p>
    <w:p w14:paraId="37A794D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someone update that row, then it’s version will be increased.</w:t>
      </w:r>
    </w:p>
    <w:p w14:paraId="4F03A46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2 transactions read the same row(let version = 0), </w:t>
      </w:r>
    </w:p>
    <w:p w14:paraId="0EFD397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one update the data and commit. (version = 1)</w:t>
      </w:r>
    </w:p>
    <w:p w14:paraId="04F5A5E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Now if another transaction try to update, it’ll fail because it will make the version 1 (because it was 0 when it read). but to update,  version needs to be 2.</w:t>
      </w:r>
    </w:p>
    <w:p w14:paraId="0511721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494530" cy="2628900"/>
            <wp:effectExtent l="0" t="0" r="1270" b="0"/>
            <wp:docPr id="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4"/>
                    <pic:cNvPicPr>
                      <a:picLocks noChangeAspect="1"/>
                    </pic:cNvPicPr>
                  </pic:nvPicPr>
                  <pic:blipFill>
                    <a:blip r:embed="rId98"/>
                    <a:stretch>
                      <a:fillRect/>
                    </a:stretch>
                  </pic:blipFill>
                  <pic:spPr>
                    <a:xfrm>
                      <a:off x="0" y="0"/>
                      <a:ext cx="4494530" cy="2628900"/>
                    </a:xfrm>
                    <a:prstGeom prst="rect">
                      <a:avLst/>
                    </a:prstGeom>
                    <a:noFill/>
                    <a:ln>
                      <a:noFill/>
                    </a:ln>
                  </pic:spPr>
                </pic:pic>
              </a:graphicData>
            </a:graphic>
          </wp:inline>
        </w:drawing>
      </w:r>
    </w:p>
    <w:p w14:paraId="1DCA31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To implement Optimistic Lock in Spring Data JPA, use </w:t>
      </w:r>
      <w:r>
        <w:rPr>
          <w:rFonts w:hint="default" w:ascii="Bodoni MT" w:hAnsi="Bodoni MT" w:cs="Bodoni MT"/>
          <w:b/>
          <w:bCs/>
          <w:lang w:val="en-IN"/>
        </w:rPr>
        <w:t>@Version</w:t>
      </w:r>
      <w:r>
        <w:rPr>
          <w:rFonts w:hint="default" w:ascii="Bodoni MT" w:hAnsi="Bodoni MT" w:cs="Bodoni MT"/>
          <w:b w:val="0"/>
          <w:bCs w:val="0"/>
          <w:lang w:val="en-IN"/>
        </w:rPr>
        <w:t xml:space="preserve"> to a column (column name doesn’t matter)</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1741805" cy="490855"/>
            <wp:effectExtent l="0" t="0" r="10795" b="4445"/>
            <wp:docPr id="9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5"/>
                    <pic:cNvPicPr>
                      <a:picLocks noChangeAspect="1"/>
                    </pic:cNvPicPr>
                  </pic:nvPicPr>
                  <pic:blipFill>
                    <a:blip r:embed="rId99"/>
                    <a:stretch>
                      <a:fillRect/>
                    </a:stretch>
                  </pic:blipFill>
                  <pic:spPr>
                    <a:xfrm>
                      <a:off x="0" y="0"/>
                      <a:ext cx="1741805" cy="490855"/>
                    </a:xfrm>
                    <a:prstGeom prst="rect">
                      <a:avLst/>
                    </a:prstGeom>
                    <a:noFill/>
                    <a:ln>
                      <a:noFill/>
                    </a:ln>
                  </pic:spPr>
                </pic:pic>
              </a:graphicData>
            </a:graphic>
          </wp:inline>
        </w:drawing>
      </w:r>
    </w:p>
    <w:p w14:paraId="45CDEBC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You’ll get a extra column “version”</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4385310" cy="553085"/>
            <wp:effectExtent l="0" t="0" r="8890" b="5715"/>
            <wp:docPr id="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6"/>
                    <pic:cNvPicPr>
                      <a:picLocks noChangeAspect="1"/>
                    </pic:cNvPicPr>
                  </pic:nvPicPr>
                  <pic:blipFill>
                    <a:blip r:embed="rId100"/>
                    <a:stretch>
                      <a:fillRect/>
                    </a:stretch>
                  </pic:blipFill>
                  <pic:spPr>
                    <a:xfrm>
                      <a:off x="0" y="0"/>
                      <a:ext cx="4385310" cy="553085"/>
                    </a:xfrm>
                    <a:prstGeom prst="rect">
                      <a:avLst/>
                    </a:prstGeom>
                    <a:noFill/>
                    <a:ln>
                      <a:noFill/>
                    </a:ln>
                  </pic:spPr>
                </pic:pic>
              </a:graphicData>
            </a:graphic>
          </wp:inline>
        </w:drawing>
      </w:r>
    </w:p>
    <w:p w14:paraId="578136E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Command to make a request concurrently multiple times</w:t>
      </w:r>
      <w:r>
        <w:rPr>
          <w:rFonts w:hint="default" w:ascii="Bodoni MT" w:hAnsi="Bodoni MT" w:cs="Bodoni MT"/>
          <w:lang w:val="en-IN"/>
        </w:rPr>
        <w:br w:type="textWrapping"/>
      </w:r>
      <w:r>
        <w:rPr>
          <w:rFonts w:hint="default" w:ascii="Bodoni MT" w:hAnsi="Bodoni MT" w:cs="Bodoni MT"/>
        </w:rPr>
        <w:drawing>
          <wp:inline distT="0" distB="0" distL="114300" distR="114300">
            <wp:extent cx="5869305" cy="129540"/>
            <wp:effectExtent l="0" t="0" r="10795" b="10160"/>
            <wp:docPr id="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7"/>
                    <pic:cNvPicPr>
                      <a:picLocks noChangeAspect="1"/>
                    </pic:cNvPicPr>
                  </pic:nvPicPr>
                  <pic:blipFill>
                    <a:blip r:embed="rId101"/>
                    <a:stretch>
                      <a:fillRect/>
                    </a:stretch>
                  </pic:blipFill>
                  <pic:spPr>
                    <a:xfrm>
                      <a:off x="0" y="0"/>
                      <a:ext cx="5869305" cy="129540"/>
                    </a:xfrm>
                    <a:prstGeom prst="rect">
                      <a:avLst/>
                    </a:prstGeom>
                    <a:noFill/>
                    <a:ln>
                      <a:noFill/>
                    </a:ln>
                  </pic:spPr>
                </pic:pic>
              </a:graphicData>
            </a:graphic>
          </wp:inline>
        </w:drawing>
      </w:r>
    </w:p>
    <w:p w14:paraId="417205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Now you’ll get error like</w:t>
      </w:r>
      <w:r>
        <w:rPr>
          <w:rFonts w:hint="default" w:ascii="Bodoni MT" w:hAnsi="Bodoni MT" w:cs="Bodoni MT"/>
          <w:lang w:val="en-IN"/>
        </w:rPr>
        <w:br w:type="textWrapping"/>
      </w:r>
      <w:r>
        <w:rPr>
          <w:rFonts w:hint="default" w:ascii="Bodoni MT" w:hAnsi="Bodoni MT" w:cs="Bodoni MT"/>
        </w:rPr>
        <w:drawing>
          <wp:inline distT="0" distB="0" distL="114300" distR="114300">
            <wp:extent cx="5845810" cy="201930"/>
            <wp:effectExtent l="0" t="0" r="8890" b="1270"/>
            <wp:docPr id="10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8"/>
                    <pic:cNvPicPr>
                      <a:picLocks noChangeAspect="1"/>
                    </pic:cNvPicPr>
                  </pic:nvPicPr>
                  <pic:blipFill>
                    <a:blip r:embed="rId102"/>
                    <a:stretch>
                      <a:fillRect/>
                    </a:stretch>
                  </pic:blipFill>
                  <pic:spPr>
                    <a:xfrm>
                      <a:off x="0" y="0"/>
                      <a:ext cx="5845810" cy="201930"/>
                    </a:xfrm>
                    <a:prstGeom prst="rect">
                      <a:avLst/>
                    </a:prstGeom>
                    <a:noFill/>
                    <a:ln>
                      <a:noFill/>
                    </a:ln>
                  </pic:spPr>
                </pic:pic>
              </a:graphicData>
            </a:graphic>
          </wp:inline>
        </w:drawing>
      </w:r>
    </w:p>
    <w:p w14:paraId="29025B2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Pessimistic Lock</w:t>
      </w:r>
    </w:p>
    <w:p w14:paraId="6F8615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Optimistic lock, other can see the row and update if the versioning is proper. </w:t>
      </w:r>
    </w:p>
    <w:p w14:paraId="339E29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But in Pessimistic lock you can control the write and read of the row by the other transactions if a transaction has locked already.</w:t>
      </w:r>
    </w:p>
    <w:p w14:paraId="64CA0A2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Pessimistic locking is a concurrency control mechanism where a transaction locks a database row immediately to prevent other transactions from </w:t>
      </w:r>
      <w:r>
        <w:rPr>
          <w:rFonts w:hint="default" w:ascii="Bodoni MT" w:hAnsi="Bodoni MT" w:eastAsia="等线" w:cs="Bodoni MT"/>
          <w:b/>
          <w:bCs/>
          <w:sz w:val="22"/>
          <w:szCs w:val="22"/>
        </w:rPr>
        <w:t xml:space="preserve">modifying </w:t>
      </w:r>
      <w:r>
        <w:rPr>
          <w:rFonts w:hint="default" w:ascii="Bodoni MT" w:hAnsi="Bodoni MT" w:eastAsia="等线" w:cs="Bodoni MT"/>
          <w:sz w:val="22"/>
          <w:szCs w:val="22"/>
        </w:rPr>
        <w:t>it until the lock is released.</w:t>
      </w:r>
      <w:r>
        <w:rPr>
          <w:rFonts w:hint="default" w:ascii="Bodoni MT" w:hAnsi="Bodoni MT" w:eastAsia="等线" w:cs="Bodoni MT"/>
          <w:sz w:val="22"/>
          <w:szCs w:val="22"/>
        </w:rPr>
        <w:br w:type="textWrapping"/>
      </w:r>
      <w:r>
        <w:rPr>
          <w:rFonts w:hint="default" w:ascii="Bodoni MT" w:hAnsi="Bodoni MT" w:eastAsia="等线" w:cs="Bodoni MT"/>
          <w:sz w:val="22"/>
          <w:szCs w:val="22"/>
          <w:lang w:val="en-IN"/>
        </w:rPr>
        <w:t xml:space="preserve">You can also prevent </w:t>
      </w:r>
      <w:r>
        <w:rPr>
          <w:rFonts w:hint="default" w:ascii="Bodoni MT" w:hAnsi="Bodoni MT" w:eastAsia="等线" w:cs="Bodoni MT"/>
          <w:b/>
          <w:bCs/>
          <w:sz w:val="22"/>
          <w:szCs w:val="22"/>
          <w:lang w:val="en-IN"/>
        </w:rPr>
        <w:t>reading</w:t>
      </w:r>
      <w:r>
        <w:rPr>
          <w:rFonts w:hint="default" w:ascii="Bodoni MT" w:hAnsi="Bodoni MT" w:eastAsia="等线" w:cs="Bodoni MT"/>
          <w:b w:val="0"/>
          <w:bCs w:val="0"/>
          <w:sz w:val="22"/>
          <w:szCs w:val="22"/>
          <w:lang w:val="en-IN"/>
        </w:rPr>
        <w:t xml:space="preserve"> the row by other transactions.</w:t>
      </w:r>
    </w:p>
    <w:p w14:paraId="1CCC976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2 types of Pessimistic lock:</w:t>
      </w:r>
    </w:p>
    <w:p w14:paraId="3A93761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PESSIMISTIC READ</w:t>
      </w:r>
    </w:p>
    <w:p w14:paraId="02CCFD0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Other transaction can read but cannot modify the row.</w:t>
      </w:r>
    </w:p>
    <w:p w14:paraId="2A228AA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PESSIMISTIC WRITE</w:t>
      </w:r>
    </w:p>
    <w:p w14:paraId="68B8B128">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Other transactions can neither read nor modify the row.</w:t>
      </w:r>
    </w:p>
    <w:p w14:paraId="21FEEC8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 is being written in the repository methods</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2364105" cy="484505"/>
            <wp:effectExtent l="0" t="0" r="10795" b="10795"/>
            <wp:docPr id="10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9"/>
                    <pic:cNvPicPr>
                      <a:picLocks noChangeAspect="1"/>
                    </pic:cNvPicPr>
                  </pic:nvPicPr>
                  <pic:blipFill>
                    <a:blip r:embed="rId103"/>
                    <a:stretch>
                      <a:fillRect/>
                    </a:stretch>
                  </pic:blipFill>
                  <pic:spPr>
                    <a:xfrm>
                      <a:off x="0" y="0"/>
                      <a:ext cx="2364105" cy="48450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(version is also there, I have not removed yet)</w:t>
      </w:r>
    </w:p>
    <w:p w14:paraId="15FE09A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845310" cy="1097280"/>
            <wp:effectExtent l="0" t="0" r="8890" b="7620"/>
            <wp:docPr id="10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0"/>
                    <pic:cNvPicPr>
                      <a:picLocks noChangeAspect="1"/>
                    </pic:cNvPicPr>
                  </pic:nvPicPr>
                  <pic:blipFill>
                    <a:blip r:embed="rId104"/>
                    <a:stretch>
                      <a:fillRect/>
                    </a:stretch>
                  </pic:blipFill>
                  <pic:spPr>
                    <a:xfrm>
                      <a:off x="0" y="0"/>
                      <a:ext cx="1845310" cy="1097280"/>
                    </a:xfrm>
                    <a:prstGeom prst="rect">
                      <a:avLst/>
                    </a:prstGeom>
                    <a:noFill/>
                    <a:ln>
                      <a:noFill/>
                    </a:ln>
                  </pic:spPr>
                </pic:pic>
              </a:graphicData>
            </a:graphic>
          </wp:inline>
        </w:drawing>
      </w:r>
      <w:r>
        <w:rPr>
          <w:rFonts w:hint="default" w:ascii="Bodoni MT" w:hAnsi="Bodoni MT" w:cs="Bodoni MT"/>
          <w:lang w:val="en-IN"/>
        </w:rPr>
        <w:t xml:space="preserve"> (now for all findById, it’ll lock the row)</w:t>
      </w:r>
    </w:p>
    <w:p w14:paraId="3A6DE9A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Now, every transaction will wait till the lock is set free, then they will lock and modify.</w:t>
      </w:r>
      <w:r>
        <w:rPr>
          <w:rFonts w:hint="default" w:ascii="Bodoni MT" w:hAnsi="Bodoni MT" w:cs="Bodoni MT"/>
          <w:lang w:val="en-IN"/>
        </w:rPr>
        <w:br w:type="textWrapping"/>
      </w:r>
      <w:r>
        <w:rPr>
          <w:rFonts w:hint="default" w:ascii="Bodoni MT" w:hAnsi="Bodoni MT" w:cs="Bodoni MT"/>
          <w:lang w:val="en-IN"/>
        </w:rPr>
        <w:t>Hence, if you trigger 100 concurrent request now, still they will modify the DB sequentially, so now if you increment that value 100 times then it’ll be exact 100 now.</w:t>
      </w:r>
      <w:r>
        <w:rPr>
          <w:rFonts w:hint="default" w:ascii="Bodoni MT" w:hAnsi="Bodoni MT" w:cs="Bodoni MT"/>
          <w:lang w:val="en-IN"/>
        </w:rPr>
        <w:br w:type="textWrapping"/>
      </w:r>
      <w:r>
        <w:rPr>
          <w:rFonts w:hint="default" w:ascii="Bodoni MT" w:hAnsi="Bodoni MT" w:cs="Bodoni MT"/>
          <w:lang w:val="en-IN"/>
        </w:rPr>
        <w:t xml:space="preserve">NOTE: the method that is modifying the entity should be annotated with </w:t>
      </w:r>
      <w:r>
        <w:rPr>
          <w:rFonts w:hint="default" w:ascii="Bodoni MT" w:hAnsi="Bodoni MT" w:cs="Bodoni MT"/>
          <w:b/>
          <w:bCs/>
          <w:lang w:val="en-IN"/>
        </w:rPr>
        <w:t>@Transactional</w:t>
      </w:r>
      <w:r>
        <w:rPr>
          <w:rFonts w:hint="default" w:ascii="Bodoni MT" w:hAnsi="Bodoni MT" w:cs="Bodoni MT"/>
          <w:b/>
          <w:bCs/>
          <w:lang w:val="en-IN"/>
        </w:rPr>
        <w:br w:type="textWrapping"/>
      </w:r>
      <w:r>
        <w:rPr>
          <w:rFonts w:hint="default" w:ascii="Bodoni MT" w:hAnsi="Bodoni MT" w:cs="Bodoni MT"/>
        </w:rPr>
        <w:drawing>
          <wp:inline distT="0" distB="0" distL="114300" distR="114300">
            <wp:extent cx="5273675" cy="2011680"/>
            <wp:effectExtent l="0" t="0" r="9525" b="7620"/>
            <wp:docPr id="10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1"/>
                    <pic:cNvPicPr>
                      <a:picLocks noChangeAspect="1"/>
                    </pic:cNvPicPr>
                  </pic:nvPicPr>
                  <pic:blipFill>
                    <a:blip r:embed="rId105"/>
                    <a:stretch>
                      <a:fillRect/>
                    </a:stretch>
                  </pic:blipFill>
                  <pic:spPr>
                    <a:xfrm>
                      <a:off x="0" y="0"/>
                      <a:ext cx="5273675" cy="201168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And, if the fetch type is eager (in case of relation like one-to-one, many-to-one etc) then also it’ll not make the value 100</w:t>
      </w:r>
      <w:r>
        <w:rPr>
          <w:rFonts w:hint="default" w:ascii="Bodoni MT" w:hAnsi="Bodoni MT" w:cs="Bodoni MT"/>
          <w:lang w:val="en-IN"/>
        </w:rPr>
        <w:br w:type="textWrapping"/>
      </w:r>
      <w:r>
        <w:rPr>
          <w:rFonts w:hint="default" w:ascii="Bodoni MT" w:hAnsi="Bodoni MT" w:cs="Bodoni MT"/>
        </w:rPr>
        <w:drawing>
          <wp:inline distT="0" distB="0" distL="114300" distR="114300">
            <wp:extent cx="2767965" cy="1894840"/>
            <wp:effectExtent l="0" t="0" r="635" b="10160"/>
            <wp:docPr id="1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62"/>
                    <pic:cNvPicPr>
                      <a:picLocks noChangeAspect="1"/>
                    </pic:cNvPicPr>
                  </pic:nvPicPr>
                  <pic:blipFill>
                    <a:blip r:embed="rId106"/>
                    <a:stretch>
                      <a:fillRect/>
                    </a:stretch>
                  </pic:blipFill>
                  <pic:spPr>
                    <a:xfrm>
                      <a:off x="0" y="0"/>
                      <a:ext cx="2767965" cy="1894840"/>
                    </a:xfrm>
                    <a:prstGeom prst="rect">
                      <a:avLst/>
                    </a:prstGeom>
                    <a:noFill/>
                    <a:ln>
                      <a:noFill/>
                    </a:ln>
                  </pic:spPr>
                </pic:pic>
              </a:graphicData>
            </a:graphic>
          </wp:inline>
        </w:drawing>
      </w:r>
    </w:p>
    <w:p w14:paraId="42F96C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the resule will be 100</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5274310" cy="1041400"/>
            <wp:effectExtent l="0" t="0" r="8890" b="0"/>
            <wp:docPr id="10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3"/>
                    <pic:cNvPicPr>
                      <a:picLocks noChangeAspect="1"/>
                    </pic:cNvPicPr>
                  </pic:nvPicPr>
                  <pic:blipFill>
                    <a:blip r:embed="rId107"/>
                    <a:stretch>
                      <a:fillRect/>
                    </a:stretch>
                  </pic:blipFill>
                  <pic:spPr>
                    <a:xfrm>
                      <a:off x="0" y="0"/>
                      <a:ext cx="5274310" cy="1041400"/>
                    </a:xfrm>
                    <a:prstGeom prst="rect">
                      <a:avLst/>
                    </a:prstGeom>
                    <a:noFill/>
                    <a:ln>
                      <a:noFill/>
                    </a:ln>
                  </pic:spPr>
                </pic:pic>
              </a:graphicData>
            </a:graphic>
          </wp:inline>
        </w:drawing>
      </w:r>
    </w:p>
    <w:p w14:paraId="4C78DB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stale data</w:t>
      </w:r>
      <w:r>
        <w:rPr>
          <w:rFonts w:hint="default" w:ascii="Bodoni MT" w:hAnsi="Bodoni MT" w:eastAsia="等线" w:cs="Bodoni MT"/>
          <w:b w:val="0"/>
          <w:bCs w:val="0"/>
          <w:sz w:val="22"/>
          <w:szCs w:val="22"/>
          <w:lang w:val="en-IN"/>
        </w:rPr>
        <w:t xml:space="preserve"> means the </w:t>
      </w:r>
      <w:r>
        <w:rPr>
          <w:rFonts w:hint="default" w:ascii="Bodoni MT" w:hAnsi="Bodoni MT" w:eastAsia="等线" w:cs="Bodoni MT"/>
          <w:b w:val="0"/>
          <w:bCs w:val="0"/>
          <w:i/>
          <w:iCs/>
          <w:sz w:val="22"/>
          <w:szCs w:val="22"/>
          <w:lang w:val="en-IN"/>
        </w:rPr>
        <w:t>version</w:t>
      </w:r>
      <w:r>
        <w:rPr>
          <w:rFonts w:hint="default" w:ascii="Bodoni MT" w:hAnsi="Bodoni MT" w:eastAsia="等线" w:cs="Bodoni MT"/>
          <w:b w:val="0"/>
          <w:bCs w:val="0"/>
          <w:i w:val="0"/>
          <w:iCs w:val="0"/>
          <w:sz w:val="22"/>
          <w:szCs w:val="22"/>
          <w:lang w:val="en-IN"/>
        </w:rPr>
        <w:t xml:space="preserve"> is already updated and current updation is giving conflict. (in Optimistic Lock)</w:t>
      </w:r>
    </w:p>
    <w:p w14:paraId="75454588">
      <w:pPr>
        <w:rPr>
          <w:rFonts w:hint="default" w:ascii="Bodoni MT" w:hAnsi="Bodoni MT" w:eastAsia="等线" w:cs="Bodoni MT"/>
          <w:sz w:val="22"/>
          <w:szCs w:val="22"/>
        </w:rPr>
      </w:pPr>
      <w:r>
        <w:rPr>
          <w:rFonts w:hint="default" w:ascii="Bodoni MT" w:hAnsi="Bodoni MT" w:eastAsia="等线" w:cs="Bodoni MT"/>
          <w:b w:val="0"/>
          <w:bCs w:val="0"/>
          <w:sz w:val="22"/>
          <w:szCs w:val="22"/>
          <w:lang w:val="en-IN"/>
        </w:rPr>
        <w:br w:type="page"/>
      </w:r>
    </w:p>
    <w:p w14:paraId="4297404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There are 3 types of read queries in PostgreSQL</w:t>
      </w:r>
    </w:p>
    <w:p w14:paraId="10806BE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FOR UPDATE, FOR SHARE, </w:t>
      </w:r>
      <w:r>
        <w:rPr>
          <w:rFonts w:hint="default" w:ascii="Bodoni MT" w:hAnsi="Bodoni MT" w:eastAsia="等线" w:cs="Bodoni MT"/>
          <w:b w:val="0"/>
          <w:bCs w:val="0"/>
          <w:sz w:val="22"/>
          <w:szCs w:val="22"/>
          <w:lang w:val="en-IN"/>
        </w:rPr>
        <w:t>and plain select query.</w:t>
      </w:r>
    </w:p>
    <w:p w14:paraId="47D799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156585" cy="213360"/>
            <wp:effectExtent l="0" t="0" r="5715" b="2540"/>
            <wp:docPr id="11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71"/>
                    <pic:cNvPicPr>
                      <a:picLocks noChangeAspect="1"/>
                    </pic:cNvPicPr>
                  </pic:nvPicPr>
                  <pic:blipFill>
                    <a:blip r:embed="rId108"/>
                    <a:stretch>
                      <a:fillRect/>
                    </a:stretch>
                  </pic:blipFill>
                  <pic:spPr>
                    <a:xfrm>
                      <a:off x="0" y="0"/>
                      <a:ext cx="3156585" cy="213360"/>
                    </a:xfrm>
                    <a:prstGeom prst="rect">
                      <a:avLst/>
                    </a:prstGeom>
                    <a:noFill/>
                    <a:ln>
                      <a:noFill/>
                    </a:ln>
                  </pic:spPr>
                </pic:pic>
              </a:graphicData>
            </a:graphic>
          </wp:inline>
        </w:drawing>
      </w:r>
    </w:p>
    <w:p w14:paraId="0C3D78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It’s the plain read query.</w:t>
      </w:r>
    </w:p>
    <w:p w14:paraId="490BAC4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doesn’t apply any lock and it can be executed at any condition.</w:t>
      </w:r>
    </w:p>
    <w:p w14:paraId="7B88703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It’ll just get the data from the latest snapshot.</w:t>
      </w:r>
    </w:p>
    <w:p w14:paraId="3AA266F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 LOCK</w:t>
      </w:r>
    </w:p>
    <w:p w14:paraId="14218E8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898900" cy="215900"/>
            <wp:effectExtent l="0" t="0" r="0" b="0"/>
            <wp:docPr id="11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72"/>
                    <pic:cNvPicPr>
                      <a:picLocks noChangeAspect="1"/>
                    </pic:cNvPicPr>
                  </pic:nvPicPr>
                  <pic:blipFill>
                    <a:blip r:embed="rId109"/>
                    <a:stretch>
                      <a:fillRect/>
                    </a:stretch>
                  </pic:blipFill>
                  <pic:spPr>
                    <a:xfrm>
                      <a:off x="0" y="0"/>
                      <a:ext cx="3898900" cy="215900"/>
                    </a:xfrm>
                    <a:prstGeom prst="rect">
                      <a:avLst/>
                    </a:prstGeom>
                    <a:noFill/>
                    <a:ln>
                      <a:noFill/>
                    </a:ln>
                  </pic:spPr>
                </pic:pic>
              </a:graphicData>
            </a:graphic>
          </wp:inline>
        </w:drawing>
      </w:r>
    </w:p>
    <w:p w14:paraId="028AE04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It applies row lock.</w:t>
      </w:r>
    </w:p>
    <w:p w14:paraId="3080B5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It blocks the following</w:t>
      </w:r>
      <w:r>
        <w:rPr>
          <w:rFonts w:hint="default" w:ascii="Bodoni MT" w:hAnsi="Bodoni MT" w:cs="Bodoni MT"/>
          <w:lang w:val="en-IN"/>
        </w:rPr>
        <w:br w:type="textWrapping"/>
      </w:r>
      <w:r>
        <w:rPr>
          <w:rFonts w:hint="default" w:ascii="Bodoni MT" w:hAnsi="Bodoni MT" w:cs="Bodoni MT"/>
          <w:i/>
          <w:iCs/>
          <w:lang w:val="en-IN"/>
        </w:rPr>
        <w:t>UPDATE</w:t>
      </w:r>
      <w:r>
        <w:rPr>
          <w:rFonts w:hint="default" w:ascii="Bodoni MT" w:hAnsi="Bodoni MT" w:cs="Bodoni MT"/>
          <w:i/>
          <w:iCs/>
          <w:lang w:val="en-IN"/>
        </w:rPr>
        <w:br w:type="textWrapping"/>
      </w:r>
      <w:r>
        <w:rPr>
          <w:rFonts w:hint="default" w:ascii="Bodoni MT" w:hAnsi="Bodoni MT" w:cs="Bodoni MT"/>
          <w:i/>
          <w:iCs/>
          <w:lang w:val="en-IN"/>
        </w:rPr>
        <w:t>DELETE</w:t>
      </w:r>
      <w:r>
        <w:rPr>
          <w:rFonts w:hint="default" w:ascii="Bodoni MT" w:hAnsi="Bodoni MT" w:cs="Bodoni MT"/>
          <w:i/>
          <w:iCs/>
          <w:lang w:val="en-IN"/>
        </w:rPr>
        <w:br w:type="textWrapping"/>
      </w:r>
      <w:r>
        <w:rPr>
          <w:rFonts w:hint="default" w:ascii="Bodoni MT" w:hAnsi="Bodoni MT" w:cs="Bodoni MT"/>
          <w:i/>
          <w:iCs/>
          <w:lang w:val="en-IN"/>
        </w:rPr>
        <w:t>SELECT …. FOR UPDATE</w:t>
      </w:r>
      <w:r>
        <w:rPr>
          <w:rFonts w:hint="default" w:ascii="Bodoni MT" w:hAnsi="Bodoni MT" w:cs="Bodoni MT"/>
          <w:i/>
          <w:iCs/>
          <w:lang w:val="en-IN"/>
        </w:rPr>
        <w:br w:type="textWrapping"/>
      </w:r>
      <w:r>
        <w:rPr>
          <w:rFonts w:hint="default" w:ascii="Bodoni MT" w:hAnsi="Bodoni MT" w:cs="Bodoni MT"/>
          <w:i/>
          <w:iCs/>
          <w:lang w:val="en-IN"/>
        </w:rPr>
        <w:t>SELECT …. FOR SHARE</w:t>
      </w:r>
    </w:p>
    <w:p w14:paraId="0C3CC37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930650" cy="217170"/>
            <wp:effectExtent l="0" t="0" r="6350" b="11430"/>
            <wp:docPr id="1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73"/>
                    <pic:cNvPicPr>
                      <a:picLocks noChangeAspect="1"/>
                    </pic:cNvPicPr>
                  </pic:nvPicPr>
                  <pic:blipFill>
                    <a:blip r:embed="rId110"/>
                    <a:stretch>
                      <a:fillRect/>
                    </a:stretch>
                  </pic:blipFill>
                  <pic:spPr>
                    <a:xfrm>
                      <a:off x="0" y="0"/>
                      <a:ext cx="3930650" cy="217170"/>
                    </a:xfrm>
                    <a:prstGeom prst="rect">
                      <a:avLst/>
                    </a:prstGeom>
                    <a:noFill/>
                    <a:ln>
                      <a:noFill/>
                    </a:ln>
                  </pic:spPr>
                </pic:pic>
              </a:graphicData>
            </a:graphic>
          </wp:inline>
        </w:drawing>
      </w:r>
    </w:p>
    <w:p w14:paraId="727DA0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It applies row lock.</w:t>
      </w:r>
    </w:p>
    <w:p w14:paraId="21A20AB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It blocks</w:t>
      </w:r>
      <w:r>
        <w:rPr>
          <w:rFonts w:hint="default" w:ascii="Bodoni MT" w:hAnsi="Bodoni MT" w:cs="Bodoni MT"/>
          <w:lang w:val="en-IN"/>
        </w:rPr>
        <w:br w:type="textWrapping"/>
      </w:r>
      <w:r>
        <w:rPr>
          <w:rFonts w:hint="default" w:ascii="Bodoni MT" w:hAnsi="Bodoni MT" w:cs="Bodoni MT"/>
          <w:i/>
          <w:iCs/>
          <w:lang w:val="en-IN"/>
        </w:rPr>
        <w:t>UPDATE</w:t>
      </w:r>
      <w:r>
        <w:rPr>
          <w:rFonts w:hint="default" w:ascii="Bodoni MT" w:hAnsi="Bodoni MT" w:cs="Bodoni MT"/>
          <w:i/>
          <w:iCs/>
          <w:lang w:val="en-IN"/>
        </w:rPr>
        <w:br w:type="textWrapping"/>
      </w:r>
      <w:r>
        <w:rPr>
          <w:rFonts w:hint="default" w:ascii="Bodoni MT" w:hAnsi="Bodoni MT" w:cs="Bodoni MT"/>
          <w:i/>
          <w:iCs/>
          <w:lang w:val="en-IN"/>
        </w:rPr>
        <w:t>DELETE</w:t>
      </w:r>
    </w:p>
    <w:p w14:paraId="48A094C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It allows</w:t>
      </w:r>
      <w:r>
        <w:rPr>
          <w:rFonts w:hint="default" w:ascii="Bodoni MT" w:hAnsi="Bodoni MT" w:cs="Bodoni MT"/>
          <w:lang w:val="en-IN"/>
        </w:rPr>
        <w:br w:type="textWrapping"/>
      </w:r>
      <w:r>
        <w:rPr>
          <w:rFonts w:hint="default" w:ascii="Bodoni MT" w:hAnsi="Bodoni MT" w:cs="Bodoni MT"/>
          <w:i/>
          <w:iCs/>
          <w:lang w:val="en-IN"/>
        </w:rPr>
        <w:t>FOR SHARE</w:t>
      </w:r>
      <w:r>
        <w:rPr>
          <w:rFonts w:hint="default" w:ascii="Bodoni MT" w:hAnsi="Bodoni MT" w:cs="Bodoni MT"/>
          <w:i/>
          <w:iCs/>
          <w:lang w:val="en-IN"/>
        </w:rPr>
        <w:br w:type="textWrapping"/>
      </w:r>
      <w:r>
        <w:rPr>
          <w:rFonts w:hint="default" w:ascii="Bodoni MT" w:hAnsi="Bodoni MT" w:cs="Bodoni MT"/>
          <w:i/>
          <w:iCs/>
          <w:lang w:val="en-IN"/>
        </w:rPr>
        <w:t>SELECT</w:t>
      </w:r>
      <w:r>
        <w:rPr>
          <w:rFonts w:hint="default" w:ascii="Bodoni MT" w:hAnsi="Bodoni MT" w:cs="Bodoni MT"/>
          <w:lang w:val="en-IN"/>
        </w:rPr>
        <w:t xml:space="preserve">    (plain select)</w:t>
      </w:r>
    </w:p>
    <w:p w14:paraId="55AF95DE">
      <w:pPr>
        <w:rPr>
          <w:rFonts w:hint="default" w:ascii="Bodoni MT" w:hAnsi="Bodoni MT" w:eastAsia="等线" w:cs="Bodoni MT"/>
          <w:sz w:val="22"/>
          <w:szCs w:val="22"/>
        </w:rPr>
      </w:pPr>
      <w:r>
        <w:rPr>
          <w:rFonts w:hint="default" w:ascii="Bodoni MT" w:hAnsi="Bodoni MT" w:cs="Bodoni MT"/>
          <w:lang w:val="en-IN"/>
        </w:rPr>
        <w:br w:type="page"/>
      </w:r>
    </w:p>
    <w:p w14:paraId="1AED2CF0">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sz w:val="22"/>
          <w:szCs w:val="22"/>
          <w:lang w:val="en-IN"/>
        </w:rPr>
      </w:pPr>
      <w:r>
        <w:rPr>
          <w:rFonts w:hint="default" w:ascii="Bodoni MT" w:hAnsi="Bodoni MT" w:cs="Bodoni MT"/>
          <w:lang w:val="en-IN"/>
        </w:rPr>
        <w:t>========== UPDATE, FOR UPDATE, FOR SHARE ==========</w:t>
      </w:r>
    </w:p>
    <w:p w14:paraId="78B7F55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UPDATE</w:t>
      </w:r>
      <w:r>
        <w:rPr>
          <w:rFonts w:hint="default" w:ascii="Bodoni MT" w:hAnsi="Bodoni MT" w:cs="Bodoni MT"/>
          <w:b w:val="0"/>
          <w:bCs w:val="0"/>
          <w:lang w:val="en-IN"/>
        </w:rPr>
        <w:t xml:space="preserve"> </w:t>
      </w:r>
    </w:p>
    <w:p w14:paraId="1492F1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It directly modifies the row in the table without reading anything.</w:t>
      </w:r>
    </w:p>
    <w:p w14:paraId="3DAA1E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583940" cy="217805"/>
            <wp:effectExtent l="0" t="0" r="10160" b="10795"/>
            <wp:docPr id="11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74"/>
                    <pic:cNvPicPr>
                      <a:picLocks noChangeAspect="1"/>
                    </pic:cNvPicPr>
                  </pic:nvPicPr>
                  <pic:blipFill>
                    <a:blip r:embed="rId111"/>
                    <a:stretch>
                      <a:fillRect/>
                    </a:stretch>
                  </pic:blipFill>
                  <pic:spPr>
                    <a:xfrm>
                      <a:off x="0" y="0"/>
                      <a:ext cx="3583940" cy="217805"/>
                    </a:xfrm>
                    <a:prstGeom prst="rect">
                      <a:avLst/>
                    </a:prstGeom>
                    <a:noFill/>
                    <a:ln>
                      <a:noFill/>
                    </a:ln>
                  </pic:spPr>
                </pic:pic>
              </a:graphicData>
            </a:graphic>
          </wp:inline>
        </w:drawing>
      </w:r>
    </w:p>
    <w:p w14:paraId="2C6AB45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SELECT … FOR UPDATE</w:t>
      </w:r>
      <w:r>
        <w:rPr>
          <w:rFonts w:hint="default" w:ascii="Bodoni MT" w:hAnsi="Bodoni MT" w:eastAsia="等线" w:cs="Bodoni MT"/>
          <w:b w:val="0"/>
          <w:bCs w:val="0"/>
          <w:sz w:val="22"/>
          <w:szCs w:val="22"/>
          <w:lang w:val="en-IN"/>
        </w:rPr>
        <w:t xml:space="preserve"> </w:t>
      </w:r>
    </w:p>
    <w:p w14:paraId="7C4B39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 just applies a lock, it is like “</w:t>
      </w:r>
      <w:r>
        <w:rPr>
          <w:rFonts w:hint="default" w:ascii="Bodoni MT" w:hAnsi="Bodoni MT" w:eastAsia="等线" w:cs="Bodoni MT"/>
          <w:b w:val="0"/>
          <w:bCs w:val="0"/>
          <w:i/>
          <w:iCs/>
          <w:sz w:val="22"/>
          <w:szCs w:val="22"/>
          <w:lang w:val="en-IN"/>
        </w:rPr>
        <w:t>I want to read the row first, then I’ll safely modify</w:t>
      </w:r>
      <w:r>
        <w:rPr>
          <w:rFonts w:hint="default" w:ascii="Bodoni MT" w:hAnsi="Bodoni MT" w:eastAsia="等线" w:cs="Bodoni MT"/>
          <w:b w:val="0"/>
          <w:bCs w:val="0"/>
          <w:i w:val="0"/>
          <w:iCs w:val="0"/>
          <w:sz w:val="22"/>
          <w:szCs w:val="22"/>
          <w:lang w:val="en-IN"/>
        </w:rPr>
        <w:t>”</w:t>
      </w:r>
    </w:p>
    <w:p w14:paraId="1003CE5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It applies lock so that no one can modify this.</w:t>
      </w:r>
    </w:p>
    <w:p w14:paraId="35120F0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Also no one can apply </w:t>
      </w:r>
      <w:r>
        <w:rPr>
          <w:rFonts w:hint="default" w:ascii="Bodoni MT" w:hAnsi="Bodoni MT" w:eastAsia="等线" w:cs="Bodoni MT"/>
          <w:b w:val="0"/>
          <w:bCs w:val="0"/>
          <w:i/>
          <w:iCs/>
          <w:sz w:val="22"/>
          <w:szCs w:val="22"/>
          <w:lang w:val="en-IN"/>
        </w:rPr>
        <w:t>SHARE</w:t>
      </w:r>
      <w:r>
        <w:rPr>
          <w:rFonts w:hint="default" w:ascii="Bodoni MT" w:hAnsi="Bodoni MT" w:eastAsia="等线" w:cs="Bodoni MT"/>
          <w:b w:val="0"/>
          <w:bCs w:val="0"/>
          <w:i w:val="0"/>
          <w:iCs w:val="0"/>
          <w:sz w:val="22"/>
          <w:szCs w:val="22"/>
          <w:lang w:val="en-IN"/>
        </w:rPr>
        <w:t xml:space="preserve"> lock if FOR UPDATE lock is already applied on a row.</w:t>
      </w:r>
    </w:p>
    <w:p w14:paraId="46D143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404235" cy="202565"/>
            <wp:effectExtent l="0" t="0" r="12065" b="635"/>
            <wp:docPr id="11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75"/>
                    <pic:cNvPicPr>
                      <a:picLocks noChangeAspect="1"/>
                    </pic:cNvPicPr>
                  </pic:nvPicPr>
                  <pic:blipFill>
                    <a:blip r:embed="rId112"/>
                    <a:stretch>
                      <a:fillRect/>
                    </a:stretch>
                  </pic:blipFill>
                  <pic:spPr>
                    <a:xfrm>
                      <a:off x="0" y="0"/>
                      <a:ext cx="3404235" cy="202565"/>
                    </a:xfrm>
                    <a:prstGeom prst="rect">
                      <a:avLst/>
                    </a:prstGeom>
                    <a:noFill/>
                    <a:ln>
                      <a:noFill/>
                    </a:ln>
                  </pic:spPr>
                </pic:pic>
              </a:graphicData>
            </a:graphic>
          </wp:inline>
        </w:drawing>
      </w:r>
    </w:p>
    <w:p w14:paraId="2F00AB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SELECT … FOR SHARE</w:t>
      </w:r>
      <w:r>
        <w:rPr>
          <w:rFonts w:hint="default" w:ascii="Bodoni MT" w:hAnsi="Bodoni MT" w:eastAsia="等线" w:cs="Bodoni MT"/>
          <w:b w:val="0"/>
          <w:bCs w:val="0"/>
          <w:sz w:val="22"/>
          <w:szCs w:val="22"/>
          <w:lang w:val="en-IN"/>
        </w:rPr>
        <w:t xml:space="preserve"> </w:t>
      </w:r>
    </w:p>
    <w:p w14:paraId="244F7D5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applies the lock so that no one can modify the row until it commits.</w:t>
      </w:r>
    </w:p>
    <w:p w14:paraId="052BCF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doesn’t modify the row, it just ensures that till I am querying this row no one else should modify this.</w:t>
      </w:r>
    </w:p>
    <w:p w14:paraId="17DC2D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Its like “I will use this row now but not modify it, till then no one should modify this (UPDATE, FOR UPDATE cannot be applied), but they can apply FOR SHARE lock (understandable, because even if someone applies FOR SHARE lock they cannot modify it which preserves the intent)</w:t>
      </w:r>
    </w:p>
    <w:p w14:paraId="1BF9254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267075" cy="218440"/>
            <wp:effectExtent l="0" t="0" r="9525" b="10160"/>
            <wp:docPr id="11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76"/>
                    <pic:cNvPicPr>
                      <a:picLocks noChangeAspect="1"/>
                    </pic:cNvPicPr>
                  </pic:nvPicPr>
                  <pic:blipFill>
                    <a:blip r:embed="rId113"/>
                    <a:stretch>
                      <a:fillRect/>
                    </a:stretch>
                  </pic:blipFill>
                  <pic:spPr>
                    <a:xfrm>
                      <a:off x="0" y="0"/>
                      <a:ext cx="3267075" cy="218440"/>
                    </a:xfrm>
                    <a:prstGeom prst="rect">
                      <a:avLst/>
                    </a:prstGeom>
                    <a:noFill/>
                    <a:ln>
                      <a:noFill/>
                    </a:ln>
                  </pic:spPr>
                </pic:pic>
              </a:graphicData>
            </a:graphic>
          </wp:inline>
        </w:drawing>
      </w:r>
    </w:p>
    <w:p w14:paraId="7A36573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In summary:</w:t>
      </w:r>
    </w:p>
    <w:p w14:paraId="376FF4D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 xml:space="preserve">UPDATE </w:t>
      </w:r>
      <w:r>
        <w:rPr>
          <w:rFonts w:hint="default" w:ascii="Bodoni MT" w:hAnsi="Bodoni MT" w:eastAsia="等线" w:cs="Bodoni MT"/>
          <w:sz w:val="22"/>
          <w:szCs w:val="22"/>
        </w:rPr>
        <w:t>directly changes the row and takes an exclusive lock automatically.</w:t>
      </w:r>
    </w:p>
    <w:p w14:paraId="5C29D9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SELECT … FOR UPDATE</w:t>
      </w:r>
      <w:r>
        <w:rPr>
          <w:rFonts w:hint="default" w:ascii="Bodoni MT" w:hAnsi="Bodoni MT" w:eastAsia="等线" w:cs="Bodoni MT"/>
          <w:sz w:val="22"/>
          <w:szCs w:val="22"/>
        </w:rPr>
        <w:t xml:space="preserve"> does not modify the row, but takes an exclusive lock so you can safely read it first and then update it. No other transaction can modify or acquire a </w:t>
      </w:r>
      <w:r>
        <w:rPr>
          <w:rFonts w:hint="default" w:ascii="Bodoni MT" w:hAnsi="Bodoni MT" w:eastAsia="等线" w:cs="Bodoni MT"/>
          <w:b w:val="0"/>
          <w:bCs w:val="0"/>
          <w:i/>
          <w:iCs/>
          <w:sz w:val="22"/>
          <w:szCs w:val="22"/>
          <w:shd w:val="clear" w:color="FFFFFF" w:fill="D9D9D9"/>
        </w:rPr>
        <w:t>share/update</w:t>
      </w:r>
      <w:r>
        <w:rPr>
          <w:rFonts w:hint="default" w:ascii="Bodoni MT" w:hAnsi="Bodoni MT" w:eastAsia="等线" w:cs="Bodoni MT"/>
          <w:sz w:val="22"/>
          <w:szCs w:val="22"/>
        </w:rPr>
        <w:t xml:space="preserve"> lock on that row until you commit.</w:t>
      </w:r>
    </w:p>
    <w:p w14:paraId="71D76F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SELECT … FOR SHARE</w:t>
      </w:r>
      <w:r>
        <w:rPr>
          <w:rFonts w:hint="default" w:ascii="Bodoni MT" w:hAnsi="Bodoni MT" w:eastAsia="等线" w:cs="Bodoni MT"/>
          <w:sz w:val="22"/>
          <w:szCs w:val="22"/>
        </w:rPr>
        <w:t xml:space="preserve"> also does not modify the row, but takes a shared lock to ensure no one modifies it while you’re reading it. Other transactions can also take a share lock, but they still cannot update it until all share locks are released.</w:t>
      </w:r>
    </w:p>
    <w:p w14:paraId="7FC321F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short:</w:t>
      </w:r>
    </w:p>
    <w:p w14:paraId="53318B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UPDATE</w:t>
      </w:r>
      <w:r>
        <w:rPr>
          <w:rFonts w:hint="default" w:ascii="Bodoni MT" w:hAnsi="Bodoni MT" w:eastAsia="等线" w:cs="Bodoni MT"/>
          <w:b w:val="0"/>
          <w:bCs w:val="0"/>
          <w:sz w:val="22"/>
          <w:szCs w:val="22"/>
          <w:lang w:val="en-IN"/>
        </w:rPr>
        <w:t xml:space="preserve"> : directly update the row, holds the </w:t>
      </w:r>
      <w:r>
        <w:rPr>
          <w:rFonts w:hint="default" w:ascii="Bodoni MT" w:hAnsi="Bodoni MT" w:eastAsia="等线" w:cs="Bodoni MT"/>
          <w:b w:val="0"/>
          <w:bCs w:val="0"/>
          <w:i/>
          <w:iCs/>
          <w:sz w:val="22"/>
          <w:szCs w:val="22"/>
          <w:lang w:val="en-IN"/>
        </w:rPr>
        <w:t>lock</w:t>
      </w:r>
      <w:r>
        <w:rPr>
          <w:rFonts w:hint="default" w:ascii="Bodoni MT" w:hAnsi="Bodoni MT" w:eastAsia="等线" w:cs="Bodoni MT"/>
          <w:b w:val="0"/>
          <w:bCs w:val="0"/>
          <w:i w:val="0"/>
          <w:iCs w:val="0"/>
          <w:sz w:val="22"/>
          <w:szCs w:val="22"/>
          <w:lang w:val="en-IN"/>
        </w:rPr>
        <w:t xml:space="preserve"> till transaction commits/rolls-back.</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3670935" cy="1025525"/>
            <wp:effectExtent l="0" t="0" r="12065" b="3175"/>
            <wp:docPr id="11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77"/>
                    <pic:cNvPicPr>
                      <a:picLocks noChangeAspect="1"/>
                    </pic:cNvPicPr>
                  </pic:nvPicPr>
                  <pic:blipFill>
                    <a:blip r:embed="rId114"/>
                    <a:stretch>
                      <a:fillRect/>
                    </a:stretch>
                  </pic:blipFill>
                  <pic:spPr>
                    <a:xfrm>
                      <a:off x="0" y="0"/>
                      <a:ext cx="3670935" cy="1025525"/>
                    </a:xfrm>
                    <a:prstGeom prst="rect">
                      <a:avLst/>
                    </a:prstGeom>
                    <a:noFill/>
                    <a:ln>
                      <a:noFill/>
                    </a:ln>
                  </pic:spPr>
                </pic:pic>
              </a:graphicData>
            </a:graphic>
          </wp:inline>
        </w:drawing>
      </w:r>
    </w:p>
    <w:p w14:paraId="1EEA7ED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 xml:space="preserve">FOR UPDATE </w:t>
      </w:r>
      <w:r>
        <w:rPr>
          <w:rFonts w:hint="default" w:ascii="Bodoni MT" w:hAnsi="Bodoni MT" w:cs="Bodoni MT"/>
          <w:b w:val="0"/>
          <w:bCs w:val="0"/>
          <w:lang w:val="en-IN"/>
        </w:rPr>
        <w:t xml:space="preserve">: applies lock, holds the </w:t>
      </w:r>
      <w:r>
        <w:rPr>
          <w:rFonts w:hint="default" w:ascii="Bodoni MT" w:hAnsi="Bodoni MT" w:cs="Bodoni MT"/>
          <w:b w:val="0"/>
          <w:bCs w:val="0"/>
          <w:i/>
          <w:iCs/>
          <w:lang w:val="en-IN"/>
        </w:rPr>
        <w:t>lock</w:t>
      </w:r>
      <w:r>
        <w:rPr>
          <w:rFonts w:hint="default" w:ascii="Bodoni MT" w:hAnsi="Bodoni MT" w:cs="Bodoni MT"/>
          <w:b w:val="0"/>
          <w:bCs w:val="0"/>
          <w:i w:val="0"/>
          <w:iCs w:val="0"/>
          <w:lang w:val="en-IN"/>
        </w:rPr>
        <w:t xml:space="preserve"> till transaction commits/rolls-back.</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3631565" cy="1010920"/>
            <wp:effectExtent l="0" t="0" r="635" b="5080"/>
            <wp:docPr id="1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78"/>
                    <pic:cNvPicPr>
                      <a:picLocks noChangeAspect="1"/>
                    </pic:cNvPicPr>
                  </pic:nvPicPr>
                  <pic:blipFill>
                    <a:blip r:embed="rId115"/>
                    <a:stretch>
                      <a:fillRect/>
                    </a:stretch>
                  </pic:blipFill>
                  <pic:spPr>
                    <a:xfrm>
                      <a:off x="0" y="0"/>
                      <a:ext cx="3631565" cy="1010920"/>
                    </a:xfrm>
                    <a:prstGeom prst="rect">
                      <a:avLst/>
                    </a:prstGeom>
                    <a:noFill/>
                    <a:ln>
                      <a:noFill/>
                    </a:ln>
                  </pic:spPr>
                </pic:pic>
              </a:graphicData>
            </a:graphic>
          </wp:inline>
        </w:drawing>
      </w:r>
    </w:p>
    <w:p w14:paraId="5A937CC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i w:val="0"/>
          <w:iCs w:val="0"/>
          <w:lang w:val="en-IN"/>
        </w:rPr>
        <w:t>No one allowed to applies lock on that row (FOR SHARE, UPDATE, FOR UPDATE)</w:t>
      </w:r>
    </w:p>
    <w:p w14:paraId="4D71965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FOR SHARE</w:t>
      </w:r>
      <w:r>
        <w:rPr>
          <w:rFonts w:hint="default" w:ascii="Bodoni MT" w:hAnsi="Bodoni MT" w:eastAsia="等线" w:cs="Bodoni MT"/>
          <w:b w:val="0"/>
          <w:bCs w:val="0"/>
          <w:sz w:val="22"/>
          <w:szCs w:val="22"/>
          <w:lang w:val="en-IN"/>
        </w:rPr>
        <w:t xml:space="preserve"> : applies lock, holds the </w:t>
      </w:r>
      <w:r>
        <w:rPr>
          <w:rFonts w:hint="default" w:ascii="Bodoni MT" w:hAnsi="Bodoni MT" w:eastAsia="等线" w:cs="Bodoni MT"/>
          <w:b w:val="0"/>
          <w:bCs w:val="0"/>
          <w:i/>
          <w:iCs/>
          <w:sz w:val="22"/>
          <w:szCs w:val="22"/>
          <w:lang w:val="en-IN"/>
        </w:rPr>
        <w:t>lock</w:t>
      </w:r>
      <w:r>
        <w:rPr>
          <w:rFonts w:hint="default" w:ascii="Bodoni MT" w:hAnsi="Bodoni MT" w:eastAsia="等线" w:cs="Bodoni MT"/>
          <w:b w:val="0"/>
          <w:bCs w:val="0"/>
          <w:i w:val="0"/>
          <w:iCs w:val="0"/>
          <w:sz w:val="22"/>
          <w:szCs w:val="22"/>
          <w:lang w:val="en-IN"/>
        </w:rPr>
        <w:t xml:space="preserve"> till transaction commits/rolls-back.</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3595370" cy="1044575"/>
            <wp:effectExtent l="0" t="0" r="11430" b="9525"/>
            <wp:docPr id="12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79"/>
                    <pic:cNvPicPr>
                      <a:picLocks noChangeAspect="1"/>
                    </pic:cNvPicPr>
                  </pic:nvPicPr>
                  <pic:blipFill>
                    <a:blip r:embed="rId116"/>
                    <a:stretch>
                      <a:fillRect/>
                    </a:stretch>
                  </pic:blipFill>
                  <pic:spPr>
                    <a:xfrm>
                      <a:off x="0" y="0"/>
                      <a:ext cx="3595370" cy="1044575"/>
                    </a:xfrm>
                    <a:prstGeom prst="rect">
                      <a:avLst/>
                    </a:prstGeom>
                    <a:noFill/>
                    <a:ln>
                      <a:noFill/>
                    </a:ln>
                  </pic:spPr>
                </pic:pic>
              </a:graphicData>
            </a:graphic>
          </wp:inline>
        </w:drawing>
      </w:r>
    </w:p>
    <w:p w14:paraId="058C4D1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Other can applies lock (FOR SHARE) but cannot FOR UPDATE, UPDATE.</w:t>
      </w:r>
    </w:p>
    <w:p w14:paraId="3A75B8C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C00000"/>
          <w:sz w:val="22"/>
          <w:szCs w:val="22"/>
          <w:highlight w:val="lightGray"/>
        </w:rPr>
      </w:pPr>
      <w:r>
        <w:rPr>
          <w:rFonts w:hint="default" w:ascii="Bodoni MT" w:hAnsi="Bodoni MT" w:eastAsia="等线" w:cs="Bodoni MT"/>
          <w:color w:val="C00000"/>
          <w:sz w:val="22"/>
          <w:szCs w:val="22"/>
          <w:highlight w:val="lightGray"/>
          <w:lang w:val="en-IN"/>
        </w:rPr>
        <w:t xml:space="preserve">In spring, </w:t>
      </w:r>
      <w:r>
        <w:rPr>
          <w:rFonts w:hint="default" w:ascii="Bodoni MT" w:hAnsi="Bodoni MT" w:eastAsia="等线" w:cs="Bodoni MT"/>
          <w:b/>
          <w:bCs/>
          <w:color w:val="C00000"/>
          <w:sz w:val="22"/>
          <w:szCs w:val="22"/>
          <w:highlight w:val="lightGray"/>
          <w:lang w:val="en-IN"/>
        </w:rPr>
        <w:t>PESSIMISTIC_READ</w:t>
      </w:r>
      <w:r>
        <w:rPr>
          <w:rFonts w:hint="default" w:ascii="Bodoni MT" w:hAnsi="Bodoni MT" w:eastAsia="等线" w:cs="Bodoni MT"/>
          <w:color w:val="C00000"/>
          <w:sz w:val="22"/>
          <w:szCs w:val="22"/>
          <w:highlight w:val="lightGray"/>
          <w:lang w:val="en-IN"/>
        </w:rPr>
        <w:t xml:space="preserve"> means</w:t>
      </w:r>
      <w:r>
        <w:rPr>
          <w:rFonts w:hint="default" w:ascii="Bodoni MT" w:hAnsi="Bodoni MT" w:eastAsia="等线" w:cs="Bodoni MT"/>
          <w:b/>
          <w:bCs/>
          <w:color w:val="C00000"/>
          <w:sz w:val="22"/>
          <w:szCs w:val="22"/>
          <w:highlight w:val="lightGray"/>
          <w:lang w:val="en-IN"/>
        </w:rPr>
        <w:t xml:space="preserve"> FOR SHARE</w:t>
      </w:r>
      <w:r>
        <w:rPr>
          <w:rFonts w:hint="default" w:ascii="Bodoni MT" w:hAnsi="Bodoni MT" w:eastAsia="等线" w:cs="Bodoni MT"/>
          <w:color w:val="C00000"/>
          <w:sz w:val="22"/>
          <w:szCs w:val="22"/>
          <w:highlight w:val="lightGray"/>
          <w:lang w:val="en-IN"/>
        </w:rPr>
        <w:t xml:space="preserve">, </w:t>
      </w:r>
      <w:r>
        <w:rPr>
          <w:rFonts w:hint="default" w:ascii="Bodoni MT" w:hAnsi="Bodoni MT" w:eastAsia="等线" w:cs="Bodoni MT"/>
          <w:b/>
          <w:bCs/>
          <w:color w:val="C00000"/>
          <w:sz w:val="22"/>
          <w:szCs w:val="22"/>
          <w:highlight w:val="lightGray"/>
          <w:lang w:val="en-IN"/>
        </w:rPr>
        <w:t>PESSIMISTIC_WRITE</w:t>
      </w:r>
      <w:r>
        <w:rPr>
          <w:rFonts w:hint="default" w:ascii="Bodoni MT" w:hAnsi="Bodoni MT" w:eastAsia="等线" w:cs="Bodoni MT"/>
          <w:color w:val="C00000"/>
          <w:sz w:val="22"/>
          <w:szCs w:val="22"/>
          <w:highlight w:val="lightGray"/>
          <w:lang w:val="en-IN"/>
        </w:rPr>
        <w:t xml:space="preserve"> means </w:t>
      </w:r>
      <w:r>
        <w:rPr>
          <w:rFonts w:hint="default" w:ascii="Bodoni MT" w:hAnsi="Bodoni MT" w:eastAsia="等线" w:cs="Bodoni MT"/>
          <w:b/>
          <w:bCs/>
          <w:color w:val="C00000"/>
          <w:sz w:val="22"/>
          <w:szCs w:val="22"/>
          <w:highlight w:val="lightGray"/>
          <w:lang w:val="en-IN"/>
        </w:rPr>
        <w:t xml:space="preserve">FOR UPDATE </w:t>
      </w:r>
      <w:r>
        <w:rPr>
          <w:rFonts w:hint="default" w:ascii="Bodoni MT" w:hAnsi="Bodoni MT" w:eastAsia="等线" w:cs="Bodoni MT"/>
          <w:color w:val="C00000"/>
          <w:sz w:val="22"/>
          <w:szCs w:val="22"/>
          <w:highlight w:val="lightGray"/>
          <w:lang w:val="en-IN"/>
        </w:rPr>
        <w:t>lock.</w:t>
      </w:r>
      <w:r>
        <w:rPr>
          <w:rFonts w:hint="default" w:ascii="Bodoni MT" w:hAnsi="Bodoni MT" w:eastAsia="等线" w:cs="Bodoni MT"/>
          <w:color w:val="C00000"/>
          <w:sz w:val="22"/>
          <w:szCs w:val="22"/>
          <w:highlight w:val="lightGray"/>
          <w:lang w:val="en-IN"/>
        </w:rPr>
        <w:br w:type="textWrapping"/>
      </w:r>
      <w:r>
        <w:rPr>
          <w:rFonts w:hint="default" w:ascii="Bodoni MT" w:hAnsi="Bodoni MT" w:cs="Bodoni MT"/>
        </w:rPr>
        <w:drawing>
          <wp:inline distT="0" distB="0" distL="114300" distR="114300">
            <wp:extent cx="5272405" cy="427355"/>
            <wp:effectExtent l="0" t="0" r="10795" b="4445"/>
            <wp:docPr id="12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80"/>
                    <pic:cNvPicPr>
                      <a:picLocks noChangeAspect="1"/>
                    </pic:cNvPicPr>
                  </pic:nvPicPr>
                  <pic:blipFill>
                    <a:blip r:embed="rId117"/>
                    <a:stretch>
                      <a:fillRect/>
                    </a:stretch>
                  </pic:blipFill>
                  <pic:spPr>
                    <a:xfrm>
                      <a:off x="0" y="0"/>
                      <a:ext cx="5272405" cy="427355"/>
                    </a:xfrm>
                    <a:prstGeom prst="rect">
                      <a:avLst/>
                    </a:prstGeom>
                    <a:noFill/>
                    <a:ln>
                      <a:noFill/>
                    </a:ln>
                  </pic:spPr>
                </pic:pic>
              </a:graphicData>
            </a:graphic>
          </wp:inline>
        </w:drawing>
      </w:r>
    </w:p>
    <w:p w14:paraId="39D0CCC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auto"/>
          <w:sz w:val="22"/>
          <w:szCs w:val="22"/>
          <w:highlight w:val="none"/>
        </w:rPr>
      </w:pPr>
    </w:p>
    <w:p w14:paraId="7BACEF92">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5634C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How actually PESSIMISTIC </w:t>
      </w:r>
      <w:r>
        <w:rPr>
          <w:rFonts w:hint="default" w:ascii="Bodoni MT" w:hAnsi="Bodoni MT" w:eastAsia="等线" w:cs="Bodoni MT"/>
          <w:b/>
          <w:bCs/>
          <w:sz w:val="22"/>
          <w:szCs w:val="22"/>
          <w:lang w:val="en-IN"/>
        </w:rPr>
        <w:t>READ</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WRITE</w:t>
      </w:r>
      <w:r>
        <w:rPr>
          <w:rFonts w:hint="default" w:ascii="Bodoni MT" w:hAnsi="Bodoni MT" w:eastAsia="等线" w:cs="Bodoni MT"/>
          <w:b w:val="0"/>
          <w:bCs w:val="0"/>
          <w:sz w:val="22"/>
          <w:szCs w:val="22"/>
          <w:lang w:val="en-IN"/>
        </w:rPr>
        <w:t xml:space="preserve"> works?</w:t>
      </w:r>
    </w:p>
    <w:p w14:paraId="4FA2278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case of PESSIMISTIC_WRITE, it makes exclusive row level lock</w:t>
      </w:r>
    </w:p>
    <w:p w14:paraId="14C1E85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T1 does below</w:t>
      </w:r>
      <w:r>
        <w:rPr>
          <w:rFonts w:hint="default" w:ascii="Bodoni MT" w:hAnsi="Bodoni MT" w:cs="Bodoni MT"/>
        </w:rPr>
        <w:br w:type="textWrapping"/>
      </w:r>
      <w:r>
        <w:rPr>
          <w:rFonts w:hint="default" w:ascii="Bodoni MT" w:hAnsi="Bodoni MT" w:cs="Bodoni MT"/>
        </w:rPr>
        <w:drawing>
          <wp:inline distT="0" distB="0" distL="114300" distR="114300">
            <wp:extent cx="3368675" cy="428625"/>
            <wp:effectExtent l="0" t="0" r="9525" b="3175"/>
            <wp:docPr id="1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8"/>
                    <pic:cNvPicPr>
                      <a:picLocks noChangeAspect="1"/>
                    </pic:cNvPicPr>
                  </pic:nvPicPr>
                  <pic:blipFill>
                    <a:blip r:embed="rId118"/>
                    <a:stretch>
                      <a:fillRect/>
                    </a:stretch>
                  </pic:blipFill>
                  <pic:spPr>
                    <a:xfrm>
                      <a:off x="0" y="0"/>
                      <a:ext cx="3368675" cy="428625"/>
                    </a:xfrm>
                    <a:prstGeom prst="rect">
                      <a:avLst/>
                    </a:prstGeom>
                    <a:noFill/>
                    <a:ln>
                      <a:noFill/>
                    </a:ln>
                  </pic:spPr>
                </pic:pic>
              </a:graphicData>
            </a:graphic>
          </wp:inline>
        </w:drawing>
      </w:r>
      <w:r>
        <w:rPr>
          <w:rFonts w:hint="default" w:ascii="Bodoni MT" w:hAnsi="Bodoni MT" w:cs="Bodoni MT"/>
          <w:lang w:val="en-IN"/>
        </w:rPr>
        <w:t xml:space="preserve"> (postgres query for locking)</w:t>
      </w:r>
    </w:p>
    <w:p w14:paraId="601273F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if </w:t>
      </w:r>
      <w:r>
        <w:rPr>
          <w:rFonts w:hint="default" w:ascii="Bodoni MT" w:hAnsi="Bodoni MT" w:eastAsia="等线" w:cs="Bodoni MT"/>
          <w:b/>
          <w:bCs/>
          <w:sz w:val="22"/>
          <w:szCs w:val="22"/>
          <w:lang w:val="en-IN"/>
        </w:rPr>
        <w:t>T2</w:t>
      </w:r>
      <w:r>
        <w:rPr>
          <w:rFonts w:hint="default" w:ascii="Bodoni MT" w:hAnsi="Bodoni MT" w:eastAsia="等线" w:cs="Bodoni MT"/>
          <w:b w:val="0"/>
          <w:bCs w:val="0"/>
          <w:sz w:val="22"/>
          <w:szCs w:val="22"/>
          <w:lang w:val="en-IN"/>
        </w:rPr>
        <w:t xml:space="preserve"> tries to update something, it’ll have to wait till T2 commits or rollback</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3613150" cy="254000"/>
            <wp:effectExtent l="0" t="0" r="6350" b="0"/>
            <wp:docPr id="11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69"/>
                    <pic:cNvPicPr>
                      <a:picLocks noChangeAspect="1"/>
                    </pic:cNvPicPr>
                  </pic:nvPicPr>
                  <pic:blipFill>
                    <a:blip r:embed="rId119"/>
                    <a:stretch>
                      <a:fillRect/>
                    </a:stretch>
                  </pic:blipFill>
                  <pic:spPr>
                    <a:xfrm>
                      <a:off x="0" y="0"/>
                      <a:ext cx="3613150" cy="254000"/>
                    </a:xfrm>
                    <a:prstGeom prst="rect">
                      <a:avLst/>
                    </a:prstGeom>
                    <a:noFill/>
                    <a:ln>
                      <a:noFill/>
                    </a:ln>
                  </pic:spPr>
                </pic:pic>
              </a:graphicData>
            </a:graphic>
          </wp:inline>
        </w:drawing>
      </w:r>
      <w:r>
        <w:rPr>
          <w:rFonts w:hint="default" w:ascii="Bodoni MT" w:hAnsi="Bodoni MT" w:cs="Bodoni MT"/>
          <w:lang w:val="en-IN"/>
        </w:rPr>
        <w:t xml:space="preserve"> (T2, it has to wait)</w:t>
      </w:r>
    </w:p>
    <w:p w14:paraId="4FFF497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If </w:t>
      </w:r>
      <w:r>
        <w:rPr>
          <w:rFonts w:hint="default" w:ascii="Bodoni MT" w:hAnsi="Bodoni MT" w:cs="Bodoni MT"/>
          <w:b/>
          <w:bCs/>
          <w:lang w:val="en-IN"/>
        </w:rPr>
        <w:t>T2</w:t>
      </w:r>
      <w:r>
        <w:rPr>
          <w:rFonts w:hint="default" w:ascii="Bodoni MT" w:hAnsi="Bodoni MT" w:cs="Bodoni MT"/>
          <w:b w:val="0"/>
          <w:bCs w:val="0"/>
          <w:lang w:val="en-IN"/>
        </w:rPr>
        <w:t xml:space="preserve"> tries to even read, then also it has to wait</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3695700" cy="262255"/>
            <wp:effectExtent l="0" t="0" r="0" b="4445"/>
            <wp:docPr id="11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70"/>
                    <pic:cNvPicPr>
                      <a:picLocks noChangeAspect="1"/>
                    </pic:cNvPicPr>
                  </pic:nvPicPr>
                  <pic:blipFill>
                    <a:blip r:embed="rId120"/>
                    <a:stretch>
                      <a:fillRect/>
                    </a:stretch>
                  </pic:blipFill>
                  <pic:spPr>
                    <a:xfrm>
                      <a:off x="0" y="0"/>
                      <a:ext cx="3695700" cy="262255"/>
                    </a:xfrm>
                    <a:prstGeom prst="rect">
                      <a:avLst/>
                    </a:prstGeom>
                    <a:noFill/>
                    <a:ln>
                      <a:noFill/>
                    </a:ln>
                  </pic:spPr>
                </pic:pic>
              </a:graphicData>
            </a:graphic>
          </wp:inline>
        </w:drawing>
      </w:r>
    </w:p>
    <w:p w14:paraId="09773AF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r>
        <w:rPr>
          <w:rFonts w:hint="default" w:ascii="Bodoni MT" w:hAnsi="Bodoni MT" w:eastAsia="等线" w:cs="Bodoni MT"/>
          <w:sz w:val="22"/>
          <w:szCs w:val="22"/>
          <w:lang w:val="en-IN"/>
        </w:rPr>
        <w:br w:type="page"/>
      </w:r>
    </w:p>
    <w:p w14:paraId="398C1C92">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color w:val="auto"/>
          <w:kern w:val="0"/>
          <w:sz w:val="22"/>
          <w:szCs w:val="22"/>
          <w:lang w:val="en-US" w:eastAsia="zh-CN" w:bidi="ar"/>
        </w:rPr>
        <w:t>Some experiments:</w:t>
      </w:r>
    </w:p>
    <w:p w14:paraId="2B69903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 </w:t>
      </w:r>
      <w:r>
        <w:rPr>
          <w:rFonts w:hint="default" w:ascii="Bodoni MT" w:hAnsi="Bodoni MT" w:eastAsia="等线" w:cs="Bodoni MT"/>
          <w:color w:val="auto"/>
          <w:kern w:val="0"/>
          <w:sz w:val="22"/>
          <w:szCs w:val="22"/>
          <w:lang w:val="en-IN" w:eastAsia="zh-CN" w:bidi="ar"/>
        </w:rPr>
        <w:t xml:space="preserve"> </w:t>
      </w:r>
      <w:r>
        <w:rPr>
          <w:rFonts w:hint="default" w:ascii="Bodoni MT" w:hAnsi="Bodoni MT" w:eastAsia="等线" w:cs="Bodoni MT"/>
          <w:color w:val="auto"/>
          <w:kern w:val="0"/>
          <w:sz w:val="22"/>
          <w:szCs w:val="22"/>
          <w:lang w:val="en-US" w:eastAsia="zh-CN" w:bidi="ar"/>
        </w:rPr>
        <w:t xml:space="preserve">I removed @Version and kept PESSIMISTIC_READ </w:t>
      </w:r>
      <w:r>
        <w:rPr>
          <w:rFonts w:hint="default" w:ascii="Bodoni MT" w:hAnsi="Bodoni MT" w:eastAsia="等线" w:cs="Bodoni MT"/>
          <w:color w:val="auto"/>
          <w:kern w:val="0"/>
          <w:sz w:val="22"/>
          <w:szCs w:val="22"/>
          <w:lang w:val="en-IN" w:eastAsia="zh-CN" w:bidi="ar"/>
        </w:rPr>
        <w:t xml:space="preserve"> </w:t>
      </w:r>
      <w:r>
        <w:rPr>
          <w:rFonts w:hint="default" w:ascii="Bodoni MT" w:hAnsi="Bodoni MT" w:eastAsia="等线" w:cs="Bodoni MT"/>
          <w:color w:val="auto"/>
          <w:kern w:val="0"/>
          <w:sz w:val="22"/>
          <w:szCs w:val="22"/>
          <w:lang w:val="en-US" w:eastAsia="zh-CN" w:bidi="ar"/>
        </w:rPr>
        <w:t>----</w:t>
      </w:r>
    </w:p>
    <w:p w14:paraId="0D43124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drawing>
          <wp:inline distT="0" distB="0" distL="114300" distR="114300">
            <wp:extent cx="3619500" cy="685800"/>
            <wp:effectExtent l="0" t="0" r="0" b="0"/>
            <wp:docPr id="123" name="Picture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82" descr="IMG_256"/>
                    <pic:cNvPicPr>
                      <a:picLocks noChangeAspect="1"/>
                    </pic:cNvPicPr>
                  </pic:nvPicPr>
                  <pic:blipFill>
                    <a:blip r:embed="rId121"/>
                    <a:stretch>
                      <a:fillRect/>
                    </a:stretch>
                  </pic:blipFill>
                  <pic:spPr>
                    <a:xfrm>
                      <a:off x="0" y="0"/>
                      <a:ext cx="3619500" cy="685800"/>
                    </a:xfrm>
                    <a:prstGeom prst="rect">
                      <a:avLst/>
                    </a:prstGeom>
                    <a:noFill/>
                    <a:ln w="9525">
                      <a:noFill/>
                    </a:ln>
                  </pic:spPr>
                </pic:pic>
              </a:graphicData>
            </a:graphic>
          </wp:inline>
        </w:drawing>
      </w:r>
      <w:r>
        <w:rPr>
          <w:rFonts w:hint="default" w:ascii="Bodoni MT" w:hAnsi="Bodoni MT" w:eastAsia="等线" w:cs="Bodoni MT"/>
          <w:color w:val="auto"/>
          <w:kern w:val="0"/>
          <w:sz w:val="22"/>
          <w:szCs w:val="22"/>
          <w:lang w:val="en-US" w:eastAsia="zh-CN" w:bidi="ar"/>
        </w:rPr>
        <w:t xml:space="preserve"> (repository)</w:t>
      </w:r>
    </w:p>
    <w:p w14:paraId="55C4542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drawing>
          <wp:inline distT="0" distB="0" distL="114300" distR="114300">
            <wp:extent cx="2209800" cy="571500"/>
            <wp:effectExtent l="0" t="0" r="0" b="0"/>
            <wp:docPr id="125" name="Picture 8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83" descr="IMG_257"/>
                    <pic:cNvPicPr>
                      <a:picLocks noChangeAspect="1"/>
                    </pic:cNvPicPr>
                  </pic:nvPicPr>
                  <pic:blipFill>
                    <a:blip r:embed="rId122"/>
                    <a:stretch>
                      <a:fillRect/>
                    </a:stretch>
                  </pic:blipFill>
                  <pic:spPr>
                    <a:xfrm>
                      <a:off x="0" y="0"/>
                      <a:ext cx="2209800" cy="571500"/>
                    </a:xfrm>
                    <a:prstGeom prst="rect">
                      <a:avLst/>
                    </a:prstGeom>
                    <a:noFill/>
                    <a:ln w="9525">
                      <a:noFill/>
                    </a:ln>
                  </pic:spPr>
                </pic:pic>
              </a:graphicData>
            </a:graphic>
          </wp:inline>
        </w:drawing>
      </w:r>
      <w:r>
        <w:rPr>
          <w:rFonts w:hint="default" w:ascii="Bodoni MT" w:hAnsi="Bodoni MT" w:eastAsia="等线" w:cs="Bodoni MT"/>
          <w:color w:val="auto"/>
          <w:kern w:val="0"/>
          <w:sz w:val="22"/>
          <w:szCs w:val="22"/>
          <w:lang w:val="en-US" w:eastAsia="zh-CN" w:bidi="ar"/>
        </w:rPr>
        <w:t xml:space="preserve">  (entity)</w:t>
      </w:r>
    </w:p>
    <w:p w14:paraId="656E14A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drawing>
          <wp:inline distT="0" distB="0" distL="114300" distR="114300">
            <wp:extent cx="5276850" cy="752475"/>
            <wp:effectExtent l="0" t="0" r="6350" b="9525"/>
            <wp:docPr id="126" name="Picture 8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84" descr="IMG_258"/>
                    <pic:cNvPicPr>
                      <a:picLocks noChangeAspect="1"/>
                    </pic:cNvPicPr>
                  </pic:nvPicPr>
                  <pic:blipFill>
                    <a:blip r:embed="rId123"/>
                    <a:stretch>
                      <a:fillRect/>
                    </a:stretch>
                  </pic:blipFill>
                  <pic:spPr>
                    <a:xfrm>
                      <a:off x="0" y="0"/>
                      <a:ext cx="5276850" cy="752475"/>
                    </a:xfrm>
                    <a:prstGeom prst="rect">
                      <a:avLst/>
                    </a:prstGeom>
                    <a:noFill/>
                    <a:ln w="9525">
                      <a:noFill/>
                    </a:ln>
                  </pic:spPr>
                </pic:pic>
              </a:graphicData>
            </a:graphic>
          </wp:inline>
        </w:drawing>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 xml:space="preserve">(removed the </w:t>
      </w:r>
      <w:r>
        <w:rPr>
          <w:rFonts w:hint="default" w:ascii="Bodoni MT" w:hAnsi="Bodoni MT" w:eastAsia="等线" w:cs="Bodoni MT"/>
          <w:b/>
          <w:bCs/>
          <w:color w:val="auto"/>
          <w:kern w:val="0"/>
          <w:sz w:val="22"/>
          <w:szCs w:val="22"/>
          <w:lang w:val="en-US" w:eastAsia="zh-CN" w:bidi="ar"/>
        </w:rPr>
        <w:t>@Transactional</w:t>
      </w:r>
      <w:r>
        <w:rPr>
          <w:rFonts w:hint="default" w:ascii="Bodoni MT" w:hAnsi="Bodoni MT" w:eastAsia="等线" w:cs="Bodoni MT"/>
          <w:b w:val="0"/>
          <w:bCs w:val="0"/>
          <w:color w:val="auto"/>
          <w:kern w:val="0"/>
          <w:sz w:val="22"/>
          <w:szCs w:val="22"/>
          <w:lang w:val="en-US" w:eastAsia="zh-CN" w:bidi="ar"/>
        </w:rPr>
        <w:t xml:space="preserve"> annotation as well)</w:t>
      </w:r>
    </w:p>
    <w:p w14:paraId="2DED6E3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Now if I trigger 100 requests concurrently, </w:t>
      </w:r>
      <w:r>
        <w:rPr>
          <w:rFonts w:hint="default" w:ascii="Bodoni MT" w:hAnsi="Bodoni MT" w:eastAsia="等线" w:cs="Bodoni MT"/>
          <w:b/>
          <w:bCs/>
          <w:color w:val="auto"/>
          <w:kern w:val="0"/>
          <w:sz w:val="22"/>
          <w:szCs w:val="22"/>
          <w:lang w:val="en-US" w:eastAsia="zh-CN" w:bidi="ar"/>
        </w:rPr>
        <w:t>Dead-Lock</w:t>
      </w:r>
      <w:r>
        <w:rPr>
          <w:rFonts w:hint="default" w:ascii="Bodoni MT" w:hAnsi="Bodoni MT" w:eastAsia="等线" w:cs="Bodoni MT"/>
          <w:b w:val="0"/>
          <w:bCs w:val="0"/>
          <w:color w:val="auto"/>
          <w:kern w:val="0"/>
          <w:sz w:val="22"/>
          <w:szCs w:val="22"/>
          <w:lang w:val="en-US" w:eastAsia="zh-CN" w:bidi="ar"/>
        </w:rPr>
        <w:t xml:space="preserve"> will be occurred.</w:t>
      </w:r>
      <w:r>
        <w:rPr>
          <w:rFonts w:hint="default" w:ascii="Bodoni MT" w:hAnsi="Bodoni MT" w:eastAsia="等线" w:cs="Bodoni MT"/>
          <w:b w:val="0"/>
          <w:bCs w:val="0"/>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drawing>
          <wp:inline distT="0" distB="0" distL="114300" distR="114300">
            <wp:extent cx="5581650" cy="342900"/>
            <wp:effectExtent l="0" t="0" r="6350" b="0"/>
            <wp:docPr id="124" name="Picture 8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85" descr="IMG_259"/>
                    <pic:cNvPicPr>
                      <a:picLocks noChangeAspect="1"/>
                    </pic:cNvPicPr>
                  </pic:nvPicPr>
                  <pic:blipFill>
                    <a:blip r:embed="rId124"/>
                    <a:stretch>
                      <a:fillRect/>
                    </a:stretch>
                  </pic:blipFill>
                  <pic:spPr>
                    <a:xfrm>
                      <a:off x="0" y="0"/>
                      <a:ext cx="5581650" cy="342900"/>
                    </a:xfrm>
                    <a:prstGeom prst="rect">
                      <a:avLst/>
                    </a:prstGeom>
                    <a:noFill/>
                    <a:ln w="9525">
                      <a:noFill/>
                    </a:ln>
                  </pic:spPr>
                </pic:pic>
              </a:graphicData>
            </a:graphic>
          </wp:inline>
        </w:drawing>
      </w:r>
    </w:p>
    <w:p w14:paraId="7D6818C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Even with keeping </w:t>
      </w:r>
      <w:r>
        <w:rPr>
          <w:rFonts w:hint="default" w:ascii="Bodoni MT" w:hAnsi="Bodoni MT" w:eastAsia="等线" w:cs="Bodoni MT"/>
          <w:b/>
          <w:bCs/>
          <w:color w:val="auto"/>
          <w:kern w:val="0"/>
          <w:sz w:val="22"/>
          <w:szCs w:val="22"/>
          <w:lang w:val="en-US" w:eastAsia="zh-CN" w:bidi="ar"/>
        </w:rPr>
        <w:t>@Transactional</w:t>
      </w:r>
      <w:r>
        <w:rPr>
          <w:rFonts w:hint="default" w:ascii="Bodoni MT" w:hAnsi="Bodoni MT" w:eastAsia="等线" w:cs="Bodoni MT"/>
          <w:b w:val="0"/>
          <w:bCs w:val="0"/>
          <w:color w:val="auto"/>
          <w:kern w:val="0"/>
          <w:sz w:val="22"/>
          <w:szCs w:val="22"/>
          <w:lang w:val="en-US" w:eastAsia="zh-CN" w:bidi="ar"/>
        </w:rPr>
        <w:t xml:space="preserve"> annotation, this deadlock will occur.</w:t>
      </w:r>
    </w:p>
    <w:p w14:paraId="61CC8D5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eastAsia="等线" w:cs="Bodoni MT"/>
          <w:b w:val="0"/>
          <w:bCs w:val="0"/>
          <w:color w:val="auto"/>
          <w:kern w:val="0"/>
          <w:sz w:val="22"/>
          <w:szCs w:val="22"/>
          <w:shd w:val="clear" w:color="FFFFFF" w:fill="D9D9D9"/>
          <w:lang w:val="en-US" w:eastAsia="zh-CN" w:bidi="ar"/>
        </w:rPr>
        <w:t xml:space="preserve">Here, we are using </w:t>
      </w:r>
      <w:r>
        <w:rPr>
          <w:rFonts w:hint="default" w:ascii="Bodoni MT" w:hAnsi="Bodoni MT" w:eastAsia="等线" w:cs="Bodoni MT"/>
          <w:b/>
          <w:bCs/>
          <w:color w:val="auto"/>
          <w:kern w:val="0"/>
          <w:sz w:val="22"/>
          <w:szCs w:val="22"/>
          <w:shd w:val="clear" w:color="FFFFFF" w:fill="D9D9D9"/>
          <w:lang w:val="en-US" w:eastAsia="zh-CN" w:bidi="ar"/>
        </w:rPr>
        <w:t xml:space="preserve">FOR SHARE </w:t>
      </w:r>
      <w:r>
        <w:rPr>
          <w:rFonts w:hint="default" w:ascii="Bodoni MT" w:hAnsi="Bodoni MT" w:eastAsia="等线" w:cs="Bodoni MT"/>
          <w:b w:val="0"/>
          <w:bCs w:val="0"/>
          <w:color w:val="auto"/>
          <w:kern w:val="0"/>
          <w:sz w:val="22"/>
          <w:szCs w:val="22"/>
          <w:shd w:val="clear" w:color="FFFFFF" w:fill="D9D9D9"/>
          <w:lang w:val="en-US" w:eastAsia="zh-CN" w:bidi="ar"/>
        </w:rPr>
        <w:t xml:space="preserve">lock (PESSIMISTIC_READ), which means other transactions </w:t>
      </w:r>
      <w:r>
        <w:rPr>
          <w:rFonts w:hint="default" w:ascii="Bodoni MT" w:hAnsi="Bodoni MT" w:eastAsia="等线" w:cs="Bodoni MT"/>
          <w:b w:val="0"/>
          <w:bCs w:val="0"/>
          <w:color w:val="auto"/>
          <w:kern w:val="0"/>
          <w:sz w:val="22"/>
          <w:szCs w:val="22"/>
          <w:shd w:val="clear" w:color="FFFFFF" w:fill="D9D9D9"/>
          <w:lang w:val="en-IN" w:eastAsia="zh-CN" w:bidi="ar"/>
        </w:rPr>
        <w:t xml:space="preserve">can also apply FOR SHARE lock, </w:t>
      </w:r>
      <w:r>
        <w:rPr>
          <w:rFonts w:hint="default" w:ascii="Bodoni MT" w:hAnsi="Bodoni MT" w:eastAsia="等线" w:cs="Bodoni MT"/>
          <w:b w:val="0"/>
          <w:bCs w:val="0"/>
          <w:i/>
          <w:iCs/>
          <w:color w:val="auto"/>
          <w:kern w:val="0"/>
          <w:sz w:val="22"/>
          <w:szCs w:val="22"/>
          <w:shd w:val="clear" w:color="FFFFFF" w:fill="D9D9D9"/>
          <w:lang w:val="en-IN" w:eastAsia="zh-CN" w:bidi="ar"/>
        </w:rPr>
        <w:t>(but we are updating the row in our code which shouldn’t be done for FOR SHARE lock)</w:t>
      </w:r>
      <w:r>
        <w:rPr>
          <w:rFonts w:hint="default" w:ascii="Bodoni MT" w:hAnsi="Bodoni MT" w:eastAsia="等线" w:cs="Bodoni MT"/>
          <w:b w:val="0"/>
          <w:bCs w:val="0"/>
          <w:color w:val="auto"/>
          <w:kern w:val="0"/>
          <w:sz w:val="22"/>
          <w:szCs w:val="22"/>
          <w:shd w:val="clear" w:color="FFFFFF" w:fill="D9D9D9"/>
          <w:lang w:val="en-IN" w:eastAsia="zh-CN" w:bidi="ar"/>
        </w:rPr>
        <w:t>, so when we are executing update query, it’ll not work because other transactions might also have applied FOR SHARE lock.</w:t>
      </w:r>
    </w:p>
    <w:p w14:paraId="2B10BB7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if you use PESSIMISTIC_WRITE (FOR UPDATE) lock, then it’ll not permit other transactions to apply lock, they need to wait until the current transaction commits or rolls back. So in this case, </w:t>
      </w:r>
      <w:r>
        <w:rPr>
          <w:rFonts w:hint="default" w:ascii="Bodoni MT" w:hAnsi="Bodoni MT" w:eastAsia="等线" w:cs="Bodoni MT"/>
          <w:color w:val="C00000"/>
          <w:sz w:val="22"/>
          <w:szCs w:val="22"/>
          <w:lang w:val="en-IN"/>
        </w:rPr>
        <w:t>deadlock will not occur</w:t>
      </w:r>
      <w:r>
        <w:rPr>
          <w:rFonts w:hint="default" w:ascii="Bodoni MT" w:hAnsi="Bodoni MT" w:eastAsia="等线" w:cs="Bodoni MT"/>
          <w:sz w:val="22"/>
          <w:szCs w:val="22"/>
          <w:lang w:val="en-IN"/>
        </w:rPr>
        <w:t>.</w:t>
      </w:r>
    </w:p>
    <w:p w14:paraId="0CD7CB4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5FAA99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03FCB5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31B3A2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3B842C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1565DCC0">
      <w:pPr>
        <w:keepNext w:val="0"/>
        <w:keepLines w:val="0"/>
        <w:widowControl/>
        <w:suppressLineNumbers w:val="0"/>
        <w:spacing w:before="0" w:beforeAutospacing="0" w:after="0" w:afterAutospacing="0"/>
        <w:ind w:left="0" w:right="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 </w:t>
      </w:r>
    </w:p>
    <w:p w14:paraId="06C5502E">
      <w:pPr>
        <w:keepNext w:val="0"/>
        <w:keepLines w:val="0"/>
        <w:widowControl/>
        <w:suppressLineNumbers w:val="0"/>
        <w:spacing w:before="0" w:beforeAutospacing="0" w:after="0" w:afterAutospacing="0"/>
        <w:ind w:left="0" w:right="0"/>
        <w:jc w:val="left"/>
        <w:rPr>
          <w:rFonts w:hint="default" w:ascii="Bodoni MT" w:hAnsi="Bodoni MT" w:eastAsia="等线" w:cs="Bodoni MT"/>
          <w:sz w:val="22"/>
          <w:szCs w:val="22"/>
        </w:rPr>
      </w:pPr>
    </w:p>
    <w:p w14:paraId="36048EB4">
      <w:pPr>
        <w:rPr>
          <w:rFonts w:hint="default" w:ascii="Bodoni MT" w:hAnsi="Bodoni MT" w:cs="Bodoni M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C601E9"/>
    <w:multiLevelType w:val="multilevel"/>
    <w:tmpl w:val="DEC601E9"/>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A810725"/>
    <w:multiLevelType w:val="multilevel"/>
    <w:tmpl w:val="3A810725"/>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BC011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2D590B"/>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976CC"/>
    <w:rsid w:val="005A4526"/>
    <w:rsid w:val="005A592D"/>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050BBA"/>
    <w:rsid w:val="0109620A"/>
    <w:rsid w:val="010F39D9"/>
    <w:rsid w:val="01543C57"/>
    <w:rsid w:val="01596446"/>
    <w:rsid w:val="027E0CDB"/>
    <w:rsid w:val="02E76C35"/>
    <w:rsid w:val="02E845D2"/>
    <w:rsid w:val="036B6A09"/>
    <w:rsid w:val="03936A9A"/>
    <w:rsid w:val="03D951E0"/>
    <w:rsid w:val="04386322"/>
    <w:rsid w:val="0457222B"/>
    <w:rsid w:val="04BE7047"/>
    <w:rsid w:val="04C52BED"/>
    <w:rsid w:val="054933A7"/>
    <w:rsid w:val="05C20935"/>
    <w:rsid w:val="05D40B8B"/>
    <w:rsid w:val="060A0222"/>
    <w:rsid w:val="064704BB"/>
    <w:rsid w:val="06EE06AA"/>
    <w:rsid w:val="07257029"/>
    <w:rsid w:val="07AD1A4F"/>
    <w:rsid w:val="07DD1B2D"/>
    <w:rsid w:val="08050D39"/>
    <w:rsid w:val="083B6657"/>
    <w:rsid w:val="08501E82"/>
    <w:rsid w:val="08B17951"/>
    <w:rsid w:val="08B67622"/>
    <w:rsid w:val="095E1B17"/>
    <w:rsid w:val="09C56195"/>
    <w:rsid w:val="0A0525B3"/>
    <w:rsid w:val="0A0D4BA9"/>
    <w:rsid w:val="0A1C6BA3"/>
    <w:rsid w:val="0A230FB6"/>
    <w:rsid w:val="0A977B35"/>
    <w:rsid w:val="0AD24AE6"/>
    <w:rsid w:val="0AE514AE"/>
    <w:rsid w:val="0B5118BA"/>
    <w:rsid w:val="0C2F02B6"/>
    <w:rsid w:val="0CBD06F8"/>
    <w:rsid w:val="0D3535FB"/>
    <w:rsid w:val="0D587038"/>
    <w:rsid w:val="0E7D6373"/>
    <w:rsid w:val="0E8112F3"/>
    <w:rsid w:val="0F3E048F"/>
    <w:rsid w:val="0F5B1954"/>
    <w:rsid w:val="0F7F3BC8"/>
    <w:rsid w:val="0F931DEF"/>
    <w:rsid w:val="0FA41C18"/>
    <w:rsid w:val="0FC03992"/>
    <w:rsid w:val="10EF574B"/>
    <w:rsid w:val="11C04268"/>
    <w:rsid w:val="12153449"/>
    <w:rsid w:val="12DE2F04"/>
    <w:rsid w:val="1350413D"/>
    <w:rsid w:val="139E4100"/>
    <w:rsid w:val="13E02049"/>
    <w:rsid w:val="13FE65E2"/>
    <w:rsid w:val="146940CB"/>
    <w:rsid w:val="14705F5E"/>
    <w:rsid w:val="14E76E65"/>
    <w:rsid w:val="14F04C4E"/>
    <w:rsid w:val="153B4AAC"/>
    <w:rsid w:val="163A2906"/>
    <w:rsid w:val="16552777"/>
    <w:rsid w:val="1677276B"/>
    <w:rsid w:val="16CE50F1"/>
    <w:rsid w:val="16DB6C0C"/>
    <w:rsid w:val="17037DD1"/>
    <w:rsid w:val="17091CDA"/>
    <w:rsid w:val="173114BF"/>
    <w:rsid w:val="17886637"/>
    <w:rsid w:val="179F530F"/>
    <w:rsid w:val="179F7C4F"/>
    <w:rsid w:val="17EE4483"/>
    <w:rsid w:val="185F3E34"/>
    <w:rsid w:val="18E32865"/>
    <w:rsid w:val="18FF4051"/>
    <w:rsid w:val="190B50EC"/>
    <w:rsid w:val="1923563E"/>
    <w:rsid w:val="19486FEA"/>
    <w:rsid w:val="195F2281"/>
    <w:rsid w:val="19DC71FA"/>
    <w:rsid w:val="1A0C74B6"/>
    <w:rsid w:val="1A2F3AEC"/>
    <w:rsid w:val="1A5503C6"/>
    <w:rsid w:val="1AB723E0"/>
    <w:rsid w:val="1AC908AA"/>
    <w:rsid w:val="1ACD5DD1"/>
    <w:rsid w:val="1AF077EF"/>
    <w:rsid w:val="1AF52A69"/>
    <w:rsid w:val="1B1E590D"/>
    <w:rsid w:val="1B450506"/>
    <w:rsid w:val="1B6415FF"/>
    <w:rsid w:val="1BA13662"/>
    <w:rsid w:val="1C3244EA"/>
    <w:rsid w:val="1C74105D"/>
    <w:rsid w:val="1C7A226D"/>
    <w:rsid w:val="1CF06E1F"/>
    <w:rsid w:val="1D980254"/>
    <w:rsid w:val="1DA014FC"/>
    <w:rsid w:val="1DC0365D"/>
    <w:rsid w:val="1DF23057"/>
    <w:rsid w:val="1E4F6FF6"/>
    <w:rsid w:val="1E6B7FF8"/>
    <w:rsid w:val="1F297729"/>
    <w:rsid w:val="1FAB4F33"/>
    <w:rsid w:val="1FB44D91"/>
    <w:rsid w:val="20F71F25"/>
    <w:rsid w:val="215B63C6"/>
    <w:rsid w:val="217429A0"/>
    <w:rsid w:val="219914E7"/>
    <w:rsid w:val="22180B85"/>
    <w:rsid w:val="23857832"/>
    <w:rsid w:val="242F4236"/>
    <w:rsid w:val="24B25E39"/>
    <w:rsid w:val="24EE4741"/>
    <w:rsid w:val="25836860"/>
    <w:rsid w:val="258904E7"/>
    <w:rsid w:val="25E305D9"/>
    <w:rsid w:val="26221809"/>
    <w:rsid w:val="26B807B0"/>
    <w:rsid w:val="275163C0"/>
    <w:rsid w:val="27566E62"/>
    <w:rsid w:val="27616C96"/>
    <w:rsid w:val="277C493D"/>
    <w:rsid w:val="280E2D78"/>
    <w:rsid w:val="28833F3B"/>
    <w:rsid w:val="28BE14E7"/>
    <w:rsid w:val="291776BF"/>
    <w:rsid w:val="29C42A01"/>
    <w:rsid w:val="2A7D15DE"/>
    <w:rsid w:val="2ABB63E5"/>
    <w:rsid w:val="2AE54618"/>
    <w:rsid w:val="2B591CE7"/>
    <w:rsid w:val="2B5D3637"/>
    <w:rsid w:val="2B90023A"/>
    <w:rsid w:val="2BD646F7"/>
    <w:rsid w:val="2BE03317"/>
    <w:rsid w:val="2C0A71D0"/>
    <w:rsid w:val="2C351085"/>
    <w:rsid w:val="2CAB2132"/>
    <w:rsid w:val="2CDA4378"/>
    <w:rsid w:val="2D6906A3"/>
    <w:rsid w:val="2DB7418D"/>
    <w:rsid w:val="2E1135A2"/>
    <w:rsid w:val="2E3D7387"/>
    <w:rsid w:val="2E907392"/>
    <w:rsid w:val="2EB7683F"/>
    <w:rsid w:val="2F122C10"/>
    <w:rsid w:val="2F700F60"/>
    <w:rsid w:val="31527E83"/>
    <w:rsid w:val="31991B31"/>
    <w:rsid w:val="31A36E5E"/>
    <w:rsid w:val="326C67A3"/>
    <w:rsid w:val="330F057B"/>
    <w:rsid w:val="336B44CD"/>
    <w:rsid w:val="33781BD8"/>
    <w:rsid w:val="33A40DC1"/>
    <w:rsid w:val="33C137F8"/>
    <w:rsid w:val="34056B80"/>
    <w:rsid w:val="34191C89"/>
    <w:rsid w:val="34C26938"/>
    <w:rsid w:val="351110E2"/>
    <w:rsid w:val="35144495"/>
    <w:rsid w:val="3553576C"/>
    <w:rsid w:val="35636441"/>
    <w:rsid w:val="35E129A9"/>
    <w:rsid w:val="36106902"/>
    <w:rsid w:val="37240B56"/>
    <w:rsid w:val="377624E8"/>
    <w:rsid w:val="377B521A"/>
    <w:rsid w:val="37944C14"/>
    <w:rsid w:val="37F93E62"/>
    <w:rsid w:val="38435AF4"/>
    <w:rsid w:val="385B5BDE"/>
    <w:rsid w:val="38747BC2"/>
    <w:rsid w:val="387D55F6"/>
    <w:rsid w:val="38FB2756"/>
    <w:rsid w:val="39CA1B5F"/>
    <w:rsid w:val="3A0D78F2"/>
    <w:rsid w:val="3AB82612"/>
    <w:rsid w:val="3AC5307C"/>
    <w:rsid w:val="3AE25855"/>
    <w:rsid w:val="3B191B5E"/>
    <w:rsid w:val="3B3B26B4"/>
    <w:rsid w:val="3B446138"/>
    <w:rsid w:val="3B713BD8"/>
    <w:rsid w:val="3BA0301A"/>
    <w:rsid w:val="3BC9358E"/>
    <w:rsid w:val="3CF83C93"/>
    <w:rsid w:val="3D2263DC"/>
    <w:rsid w:val="3D5A6A94"/>
    <w:rsid w:val="3DAE01CF"/>
    <w:rsid w:val="3DE32814"/>
    <w:rsid w:val="3DFF3C2D"/>
    <w:rsid w:val="3F084822"/>
    <w:rsid w:val="3F5E0662"/>
    <w:rsid w:val="3F780EC3"/>
    <w:rsid w:val="3FB37991"/>
    <w:rsid w:val="40472403"/>
    <w:rsid w:val="40A75ABC"/>
    <w:rsid w:val="411442B4"/>
    <w:rsid w:val="418A09F4"/>
    <w:rsid w:val="418C58B6"/>
    <w:rsid w:val="419070E9"/>
    <w:rsid w:val="41A75102"/>
    <w:rsid w:val="42332EA8"/>
    <w:rsid w:val="438C5AD5"/>
    <w:rsid w:val="43A7377C"/>
    <w:rsid w:val="43B20FC0"/>
    <w:rsid w:val="43D80310"/>
    <w:rsid w:val="43E97C54"/>
    <w:rsid w:val="443416F4"/>
    <w:rsid w:val="44555450"/>
    <w:rsid w:val="446210AE"/>
    <w:rsid w:val="44921D2E"/>
    <w:rsid w:val="44D14350"/>
    <w:rsid w:val="45013F4F"/>
    <w:rsid w:val="468D6154"/>
    <w:rsid w:val="47215E9C"/>
    <w:rsid w:val="476063A8"/>
    <w:rsid w:val="47C62B47"/>
    <w:rsid w:val="47DD66CD"/>
    <w:rsid w:val="47E437A7"/>
    <w:rsid w:val="47E51E85"/>
    <w:rsid w:val="4826706B"/>
    <w:rsid w:val="483262E6"/>
    <w:rsid w:val="48D13C35"/>
    <w:rsid w:val="492822E2"/>
    <w:rsid w:val="49761144"/>
    <w:rsid w:val="49C2488D"/>
    <w:rsid w:val="49CA5FE7"/>
    <w:rsid w:val="49F21972"/>
    <w:rsid w:val="4A0B43B7"/>
    <w:rsid w:val="4A27463F"/>
    <w:rsid w:val="4A343BD7"/>
    <w:rsid w:val="4A35773F"/>
    <w:rsid w:val="4A916094"/>
    <w:rsid w:val="4AFD741C"/>
    <w:rsid w:val="4B15783A"/>
    <w:rsid w:val="4B5E7B32"/>
    <w:rsid w:val="4B683458"/>
    <w:rsid w:val="4B756271"/>
    <w:rsid w:val="4B924E71"/>
    <w:rsid w:val="4B9668A1"/>
    <w:rsid w:val="4BCD4365"/>
    <w:rsid w:val="4BFE4651"/>
    <w:rsid w:val="4C4C5224"/>
    <w:rsid w:val="4D06668C"/>
    <w:rsid w:val="4D6B606A"/>
    <w:rsid w:val="4DCC20EE"/>
    <w:rsid w:val="4E223191"/>
    <w:rsid w:val="4EE7471F"/>
    <w:rsid w:val="4F281B57"/>
    <w:rsid w:val="4F6D4418"/>
    <w:rsid w:val="4F745A69"/>
    <w:rsid w:val="4FAB400F"/>
    <w:rsid w:val="4FD05559"/>
    <w:rsid w:val="502F0840"/>
    <w:rsid w:val="508A4D86"/>
    <w:rsid w:val="51252566"/>
    <w:rsid w:val="51BC011B"/>
    <w:rsid w:val="51F15F45"/>
    <w:rsid w:val="520175A0"/>
    <w:rsid w:val="52486FD5"/>
    <w:rsid w:val="52B15DE1"/>
    <w:rsid w:val="52DB1514"/>
    <w:rsid w:val="52F30EA2"/>
    <w:rsid w:val="532E765C"/>
    <w:rsid w:val="53A56748"/>
    <w:rsid w:val="53AE4E59"/>
    <w:rsid w:val="53EA7771"/>
    <w:rsid w:val="543534D1"/>
    <w:rsid w:val="55297F71"/>
    <w:rsid w:val="55F42B14"/>
    <w:rsid w:val="566E6661"/>
    <w:rsid w:val="56CF5CFB"/>
    <w:rsid w:val="570064CA"/>
    <w:rsid w:val="57832294"/>
    <w:rsid w:val="579A7EA6"/>
    <w:rsid w:val="57D41D25"/>
    <w:rsid w:val="57E654C3"/>
    <w:rsid w:val="581A0B8C"/>
    <w:rsid w:val="583122F1"/>
    <w:rsid w:val="58E86CA3"/>
    <w:rsid w:val="590A624B"/>
    <w:rsid w:val="59234ECA"/>
    <w:rsid w:val="5934041B"/>
    <w:rsid w:val="597C0D6F"/>
    <w:rsid w:val="5AC72DCD"/>
    <w:rsid w:val="5B3957A4"/>
    <w:rsid w:val="5B81022D"/>
    <w:rsid w:val="5BEF4AB3"/>
    <w:rsid w:val="5CA33017"/>
    <w:rsid w:val="5D3A06F2"/>
    <w:rsid w:val="5D90099F"/>
    <w:rsid w:val="5E2C0A12"/>
    <w:rsid w:val="5E314D0C"/>
    <w:rsid w:val="5EAB50CF"/>
    <w:rsid w:val="5EC05B97"/>
    <w:rsid w:val="5EF6660F"/>
    <w:rsid w:val="5F0A2DCC"/>
    <w:rsid w:val="5F333E46"/>
    <w:rsid w:val="5F3909F6"/>
    <w:rsid w:val="5F8261BE"/>
    <w:rsid w:val="5F8609B3"/>
    <w:rsid w:val="5FA7097C"/>
    <w:rsid w:val="60207038"/>
    <w:rsid w:val="60302C77"/>
    <w:rsid w:val="61A0480C"/>
    <w:rsid w:val="61CE53C5"/>
    <w:rsid w:val="62312A9A"/>
    <w:rsid w:val="62602AAB"/>
    <w:rsid w:val="626F2D4C"/>
    <w:rsid w:val="62C268CD"/>
    <w:rsid w:val="633565CF"/>
    <w:rsid w:val="634109CF"/>
    <w:rsid w:val="634B1075"/>
    <w:rsid w:val="640E2008"/>
    <w:rsid w:val="64441708"/>
    <w:rsid w:val="647730C7"/>
    <w:rsid w:val="64B33C3A"/>
    <w:rsid w:val="651C5A73"/>
    <w:rsid w:val="652D40DE"/>
    <w:rsid w:val="655A5C70"/>
    <w:rsid w:val="6582360D"/>
    <w:rsid w:val="66486604"/>
    <w:rsid w:val="66A745DE"/>
    <w:rsid w:val="6821545C"/>
    <w:rsid w:val="68D423D1"/>
    <w:rsid w:val="68DD1419"/>
    <w:rsid w:val="690D33B0"/>
    <w:rsid w:val="69744E10"/>
    <w:rsid w:val="699527B5"/>
    <w:rsid w:val="69DF21C2"/>
    <w:rsid w:val="69FE14F0"/>
    <w:rsid w:val="6A00125B"/>
    <w:rsid w:val="6A023E3B"/>
    <w:rsid w:val="6AC3330E"/>
    <w:rsid w:val="6AD43AD2"/>
    <w:rsid w:val="6AD45CD0"/>
    <w:rsid w:val="6B352872"/>
    <w:rsid w:val="6B911739"/>
    <w:rsid w:val="6B917708"/>
    <w:rsid w:val="6BEC05E8"/>
    <w:rsid w:val="6C0D73EF"/>
    <w:rsid w:val="6C0E202B"/>
    <w:rsid w:val="6C5042C3"/>
    <w:rsid w:val="6C760C80"/>
    <w:rsid w:val="6D2F2FDA"/>
    <w:rsid w:val="6DA04EEA"/>
    <w:rsid w:val="6DD736F2"/>
    <w:rsid w:val="6DFC2B9A"/>
    <w:rsid w:val="6E4A5C33"/>
    <w:rsid w:val="6E600263"/>
    <w:rsid w:val="6E6F6301"/>
    <w:rsid w:val="6EC773F4"/>
    <w:rsid w:val="6FEA2C74"/>
    <w:rsid w:val="708E10B8"/>
    <w:rsid w:val="70A02102"/>
    <w:rsid w:val="70D77925"/>
    <w:rsid w:val="712C14B2"/>
    <w:rsid w:val="7165689A"/>
    <w:rsid w:val="71833BD0"/>
    <w:rsid w:val="719B34F1"/>
    <w:rsid w:val="71CC1E85"/>
    <w:rsid w:val="72DA6536"/>
    <w:rsid w:val="731B00BA"/>
    <w:rsid w:val="7381230E"/>
    <w:rsid w:val="73A52921"/>
    <w:rsid w:val="744C2B5D"/>
    <w:rsid w:val="74866EE8"/>
    <w:rsid w:val="74ED7B41"/>
    <w:rsid w:val="754F3987"/>
    <w:rsid w:val="75B23626"/>
    <w:rsid w:val="76051D74"/>
    <w:rsid w:val="767A5F36"/>
    <w:rsid w:val="769E23E2"/>
    <w:rsid w:val="77425E1D"/>
    <w:rsid w:val="77C46274"/>
    <w:rsid w:val="780D02BF"/>
    <w:rsid w:val="780F6F82"/>
    <w:rsid w:val="78154DC5"/>
    <w:rsid w:val="783720CB"/>
    <w:rsid w:val="78AD7B0B"/>
    <w:rsid w:val="78FA7FA4"/>
    <w:rsid w:val="7936673D"/>
    <w:rsid w:val="793918EE"/>
    <w:rsid w:val="795301B7"/>
    <w:rsid w:val="79775B0D"/>
    <w:rsid w:val="79DF58FF"/>
    <w:rsid w:val="7A256073"/>
    <w:rsid w:val="7A7122B6"/>
    <w:rsid w:val="7A7520B6"/>
    <w:rsid w:val="7A7F0801"/>
    <w:rsid w:val="7ABB7357"/>
    <w:rsid w:val="7AFA39D1"/>
    <w:rsid w:val="7B1339EF"/>
    <w:rsid w:val="7B173005"/>
    <w:rsid w:val="7B6B35D6"/>
    <w:rsid w:val="7C6573E7"/>
    <w:rsid w:val="7D356F30"/>
    <w:rsid w:val="7D3E796C"/>
    <w:rsid w:val="7D6C725C"/>
    <w:rsid w:val="7D7B6AE5"/>
    <w:rsid w:val="7D90492D"/>
    <w:rsid w:val="7E27067A"/>
    <w:rsid w:val="7F1E7669"/>
    <w:rsid w:val="7FBC6941"/>
    <w:rsid w:val="7FD23644"/>
    <w:rsid w:val="7FD26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6" Type="http://schemas.openxmlformats.org/officeDocument/2006/relationships/fontTable" Target="fontTable.xml"/><Relationship Id="rId125" Type="http://schemas.openxmlformats.org/officeDocument/2006/relationships/numbering" Target="numbering.xml"/><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jpeg"/><Relationship Id="rId121" Type="http://schemas.openxmlformats.org/officeDocument/2006/relationships/image" Target="media/image118.jpe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3315</Words>
  <Characters>17109</Characters>
  <Lines>1</Lines>
  <Paragraphs>1</Paragraphs>
  <TotalTime>32</TotalTime>
  <ScaleCrop>false</ScaleCrop>
  <LinksUpToDate>false</LinksUpToDate>
  <CharactersWithSpaces>20198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2026-02-22T08:34:00Z</dcterms:created>
  <dc:creator>Alok Ranjan Joshi</dc:creator>
  <cp:lastModifiedBy>Alok Ranjan Joshi</cp:lastModifiedBy>
  <dcterms:modified xsi:type="dcterms:W3CDTF">2026-03-20T09:28:16Z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9489D02D83474F879AEB39F8554BAFBD_11</vt:lpwstr>
  </property>
</Properties>
</file>