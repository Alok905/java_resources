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9003D5">
      <w:pPr>
        <w:keepNext w:val="0"/>
        <w:keepLines w:val="0"/>
        <w:widowControl/>
        <w:numPr>
          <w:ilvl w:val="0"/>
          <w:numId w:val="0"/>
        </w:numPr>
        <w:suppressLineNumbers w:val="0"/>
        <w:spacing w:before="0" w:beforeAutospacing="0" w:after="0" w:afterAutospacing="0" w:line="360" w:lineRule="auto"/>
        <w:ind w:leftChars="0" w:right="0" w:rightChars="0"/>
        <w:jc w:val="center"/>
        <w:rPr>
          <w:rFonts w:hint="default" w:ascii="Bodoni MT" w:hAnsi="Bodoni MT" w:eastAsia="等线" w:cs="Bodoni MT"/>
          <w:b/>
          <w:bCs/>
          <w:sz w:val="40"/>
          <w:szCs w:val="40"/>
          <w:u w:val="single"/>
        </w:rPr>
      </w:pPr>
      <w:r>
        <w:rPr>
          <w:rFonts w:hint="default" w:ascii="Bodoni MT" w:hAnsi="Bodoni MT" w:eastAsia="等线" w:cs="Bodoni MT"/>
          <w:b/>
          <w:bCs/>
          <w:sz w:val="40"/>
          <w:szCs w:val="40"/>
          <w:u w:val="single"/>
          <w:lang w:val="en-IN"/>
        </w:rPr>
        <w:t>MVC Architecture</w:t>
      </w:r>
    </w:p>
    <w:p w14:paraId="3016A80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drawing>
          <wp:inline distT="0" distB="0" distL="114300" distR="114300">
            <wp:extent cx="3858895" cy="2659380"/>
            <wp:effectExtent l="0" t="0" r="190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3858895" cy="2659380"/>
                    </a:xfrm>
                    <a:prstGeom prst="rect">
                      <a:avLst/>
                    </a:prstGeom>
                    <a:noFill/>
                    <a:ln>
                      <a:noFill/>
                    </a:ln>
                  </pic:spPr>
                </pic:pic>
              </a:graphicData>
            </a:graphic>
          </wp:inline>
        </w:drawing>
      </w:r>
    </w:p>
    <w:p w14:paraId="5E26A3A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Controller</w:t>
      </w:r>
    </w:p>
    <w:p w14:paraId="00107B3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Different APIs (Get, Post etc) will be having different controller</w:t>
      </w:r>
    </w:p>
    <w:p w14:paraId="280A33B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Model</w:t>
      </w:r>
    </w:p>
    <w:p w14:paraId="6B222A7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Handling the data</w:t>
      </w:r>
    </w:p>
    <w:p w14:paraId="51169F9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Talking to Database</w:t>
      </w:r>
    </w:p>
    <w:p w14:paraId="1B4D5F3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In case of Java, Model is present in the Object</w:t>
      </w:r>
    </w:p>
    <w:p w14:paraId="21F7F8A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View</w:t>
      </w:r>
    </w:p>
    <w:p w14:paraId="2470816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HTML or JSON</w:t>
      </w:r>
    </w:p>
    <w:p w14:paraId="247A205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Send the data to the client</w:t>
      </w:r>
    </w:p>
    <w:p w14:paraId="006A80D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bCs/>
        </w:rPr>
      </w:pPr>
      <w:r>
        <w:rPr>
          <w:rFonts w:hint="default" w:ascii="Bodoni MT" w:hAnsi="Bodoni MT" w:cs="Bodoni MT"/>
          <w:b/>
          <w:bCs/>
          <w:lang w:val="en-IN"/>
        </w:rPr>
        <w:t xml:space="preserve">Spring MVC </w:t>
      </w:r>
      <w:r>
        <w:rPr>
          <w:rFonts w:hint="default" w:ascii="Bodoni MT" w:hAnsi="Bodoni MT" w:cs="Bodoni MT"/>
          <w:b w:val="0"/>
          <w:bCs w:val="0"/>
          <w:lang w:val="en-IN"/>
        </w:rPr>
        <w:t>(Legacy)</w:t>
      </w:r>
    </w:p>
    <w:p w14:paraId="48C9404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5272405" cy="2762250"/>
            <wp:effectExtent l="0" t="0" r="1079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272405" cy="2762250"/>
                    </a:xfrm>
                    <a:prstGeom prst="rect">
                      <a:avLst/>
                    </a:prstGeom>
                    <a:noFill/>
                    <a:ln>
                      <a:noFill/>
                    </a:ln>
                  </pic:spPr>
                </pic:pic>
              </a:graphicData>
            </a:graphic>
          </wp:inline>
        </w:drawing>
      </w:r>
    </w:p>
    <w:p w14:paraId="3D66E84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View Resolver will take a look at the Dispatcher Servlet that which kind of user has requested and then it converts the Model to that format i.e. XML, HTML, JSON etc.</w:t>
      </w:r>
    </w:p>
    <w:p w14:paraId="032DB3A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b/>
          <w:bCs/>
          <w:lang w:val="en-IN"/>
        </w:rPr>
        <w:t>Spring MVC</w:t>
      </w:r>
      <w:r>
        <w:rPr>
          <w:rFonts w:hint="default" w:ascii="Bodoni MT" w:hAnsi="Bodoni MT" w:cs="Bodoni MT"/>
          <w:b w:val="0"/>
          <w:bCs w:val="0"/>
          <w:lang w:val="en-IN"/>
        </w:rPr>
        <w:t xml:space="preserve"> (Modern)</w:t>
      </w:r>
    </w:p>
    <w:p w14:paraId="388688C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5267325" cy="2774315"/>
            <wp:effectExtent l="0" t="0" r="3175" b="698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6"/>
                    <a:stretch>
                      <a:fillRect/>
                    </a:stretch>
                  </pic:blipFill>
                  <pic:spPr>
                    <a:xfrm>
                      <a:off x="0" y="0"/>
                      <a:ext cx="5267325" cy="2774315"/>
                    </a:xfrm>
                    <a:prstGeom prst="rect">
                      <a:avLst/>
                    </a:prstGeom>
                    <a:noFill/>
                    <a:ln>
                      <a:noFill/>
                    </a:ln>
                  </pic:spPr>
                </pic:pic>
              </a:graphicData>
            </a:graphic>
          </wp:inline>
        </w:drawing>
      </w:r>
    </w:p>
    <w:p w14:paraId="472A9E0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In recent times, JSP is not used. </w:t>
      </w:r>
    </w:p>
    <w:p w14:paraId="3B9B206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React or Angular etc are used to create Frontend and use Spring to create JSON.</w:t>
      </w:r>
    </w:p>
    <w:p w14:paraId="32CB1F6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bCs/>
          <w:color w:val="C00000"/>
        </w:rPr>
      </w:pPr>
      <w:r>
        <w:rPr>
          <w:rFonts w:hint="default" w:ascii="Bodoni MT" w:hAnsi="Bodoni MT" w:cs="Bodoni MT"/>
          <w:b/>
          <w:bCs/>
          <w:color w:val="C00000"/>
          <w:lang w:val="en-IN"/>
        </w:rPr>
        <w:t>How does a Web Server works in Spring Boot?</w:t>
      </w:r>
    </w:p>
    <w:p w14:paraId="47D7792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635" cy="0"/>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7"/>
                    <a:stretch>
                      <a:fillRect/>
                    </a:stretch>
                  </pic:blipFill>
                  <pic:spPr>
                    <a:xfrm>
                      <a:off x="0" y="0"/>
                      <a:ext cx="635" cy="0"/>
                    </a:xfrm>
                    <a:prstGeom prst="rect">
                      <a:avLst/>
                    </a:prstGeom>
                    <a:noFill/>
                    <a:ln>
                      <a:noFill/>
                    </a:ln>
                  </pic:spPr>
                </pic:pic>
              </a:graphicData>
            </a:graphic>
          </wp:inline>
        </w:drawing>
      </w:r>
      <w:r>
        <w:drawing>
          <wp:inline distT="0" distB="0" distL="114300" distR="114300">
            <wp:extent cx="5270500" cy="2475230"/>
            <wp:effectExtent l="0" t="0" r="0" b="127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8"/>
                    <a:stretch>
                      <a:fillRect/>
                    </a:stretch>
                  </pic:blipFill>
                  <pic:spPr>
                    <a:xfrm>
                      <a:off x="0" y="0"/>
                      <a:ext cx="5270500" cy="2475230"/>
                    </a:xfrm>
                    <a:prstGeom prst="rect">
                      <a:avLst/>
                    </a:prstGeom>
                    <a:noFill/>
                    <a:ln>
                      <a:noFill/>
                    </a:ln>
                  </pic:spPr>
                </pic:pic>
              </a:graphicData>
            </a:graphic>
          </wp:inline>
        </w:drawing>
      </w:r>
    </w:p>
    <w:p w14:paraId="13286A8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The client request cannot go to the </w:t>
      </w:r>
      <w:r>
        <w:rPr>
          <w:rFonts w:hint="default" w:ascii="Bodoni MT" w:hAnsi="Bodoni MT" w:cs="Bodoni MT"/>
          <w:b/>
          <w:bCs/>
          <w:lang w:val="en-IN"/>
        </w:rPr>
        <w:t>Dispatcher Servlet</w:t>
      </w:r>
      <w:r>
        <w:rPr>
          <w:rFonts w:hint="default" w:ascii="Bodoni MT" w:hAnsi="Bodoni MT" w:cs="Bodoni MT"/>
          <w:b w:val="0"/>
          <w:bCs w:val="0"/>
          <w:lang w:val="en-IN"/>
        </w:rPr>
        <w:t xml:space="preserve"> directly as it’s a Java/Spring entity and not able to handle http request directly.</w:t>
      </w:r>
    </w:p>
    <w:p w14:paraId="20FDE32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 xml:space="preserve">So the request go to a </w:t>
      </w:r>
      <w:r>
        <w:rPr>
          <w:rFonts w:hint="default" w:ascii="Bodoni MT" w:hAnsi="Bodoni MT" w:cs="Bodoni MT"/>
          <w:b/>
          <w:bCs/>
          <w:lang w:val="en-IN"/>
        </w:rPr>
        <w:t>web server</w:t>
      </w:r>
      <w:r>
        <w:rPr>
          <w:rFonts w:hint="default" w:ascii="Bodoni MT" w:hAnsi="Bodoni MT" w:cs="Bodoni MT"/>
          <w:b w:val="0"/>
          <w:bCs w:val="0"/>
          <w:lang w:val="en-IN"/>
        </w:rPr>
        <w:t xml:space="preserve"> (tomcat, jetty etc.. Spring Boot uses Tomcat by default) and then it transfer those requests to </w:t>
      </w:r>
      <w:r>
        <w:rPr>
          <w:rFonts w:hint="default" w:ascii="Bodoni MT" w:hAnsi="Bodoni MT" w:cs="Bodoni MT"/>
          <w:b/>
          <w:bCs/>
          <w:lang w:val="en-IN"/>
        </w:rPr>
        <w:t>Dispatcher Servlet</w:t>
      </w:r>
      <w:r>
        <w:rPr>
          <w:rFonts w:hint="default" w:ascii="Bodoni MT" w:hAnsi="Bodoni MT" w:cs="Bodoni MT"/>
          <w:b w:val="0"/>
          <w:bCs w:val="0"/>
          <w:lang w:val="en-IN"/>
        </w:rPr>
        <w:t>.</w:t>
      </w:r>
    </w:p>
    <w:p w14:paraId="57A0940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 xml:space="preserve">We can have multiple requests like </w:t>
      </w:r>
      <w:r>
        <w:rPr>
          <w:rFonts w:hint="default" w:ascii="Bodoni MT" w:hAnsi="Bodoni MT" w:cs="Bodoni MT"/>
          <w:b w:val="0"/>
          <w:bCs w:val="0"/>
          <w:i/>
          <w:iCs/>
          <w:lang w:val="en-IN"/>
        </w:rPr>
        <w:t xml:space="preserve">profile request </w:t>
      </w:r>
      <w:r>
        <w:rPr>
          <w:rFonts w:hint="default" w:ascii="Bodoni MT" w:hAnsi="Bodoni MT" w:cs="Bodoni MT"/>
          <w:b w:val="0"/>
          <w:bCs w:val="0"/>
          <w:i w:val="0"/>
          <w:iCs w:val="0"/>
          <w:lang w:val="en-IN"/>
        </w:rPr>
        <w:t>or</w:t>
      </w:r>
      <w:r>
        <w:rPr>
          <w:rFonts w:hint="default" w:ascii="Bodoni MT" w:hAnsi="Bodoni MT" w:cs="Bodoni MT"/>
          <w:b w:val="0"/>
          <w:bCs w:val="0"/>
          <w:i/>
          <w:iCs/>
          <w:lang w:val="en-IN"/>
        </w:rPr>
        <w:t xml:space="preserve"> admin request </w:t>
      </w:r>
      <w:r>
        <w:rPr>
          <w:rFonts w:hint="default" w:ascii="Bodoni MT" w:hAnsi="Bodoni MT" w:cs="Bodoni MT"/>
          <w:b w:val="0"/>
          <w:bCs w:val="0"/>
          <w:i w:val="0"/>
          <w:iCs w:val="0"/>
          <w:lang w:val="en-IN"/>
        </w:rPr>
        <w:t>or</w:t>
      </w:r>
      <w:r>
        <w:rPr>
          <w:rFonts w:hint="default" w:ascii="Bodoni MT" w:hAnsi="Bodoni MT" w:cs="Bodoni MT"/>
          <w:b w:val="0"/>
          <w:bCs w:val="0"/>
          <w:i/>
          <w:iCs/>
          <w:lang w:val="en-IN"/>
        </w:rPr>
        <w:t xml:space="preserve"> reels request</w:t>
      </w:r>
      <w:r>
        <w:rPr>
          <w:rFonts w:hint="default" w:ascii="Bodoni MT" w:hAnsi="Bodoni MT" w:cs="Bodoni MT"/>
          <w:b w:val="0"/>
          <w:bCs w:val="0"/>
          <w:lang w:val="en-IN"/>
        </w:rPr>
        <w:t xml:space="preserve"> etc etc. So these routing part is done in here i.e. </w:t>
      </w:r>
      <w:r>
        <w:rPr>
          <w:rFonts w:hint="default" w:ascii="Bodoni MT" w:hAnsi="Bodoni MT" w:cs="Bodoni MT"/>
          <w:b/>
          <w:bCs/>
          <w:lang w:val="en-IN"/>
        </w:rPr>
        <w:t>Dispatcher Servlet</w:t>
      </w:r>
      <w:r>
        <w:rPr>
          <w:rFonts w:hint="default" w:ascii="Bodoni MT" w:hAnsi="Bodoni MT" w:cs="Bodoni MT"/>
          <w:b w:val="0"/>
          <w:bCs w:val="0"/>
          <w:lang w:val="en-IN"/>
        </w:rPr>
        <w:t>.</w:t>
      </w:r>
    </w:p>
    <w:p w14:paraId="7071C9A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 xml:space="preserve">2 Objects i.e. </w:t>
      </w:r>
      <w:r>
        <w:rPr>
          <w:rFonts w:hint="default" w:ascii="Bodoni MT" w:hAnsi="Bodoni MT" w:cs="Bodoni MT"/>
          <w:b/>
          <w:bCs/>
          <w:lang w:val="en-IN"/>
        </w:rPr>
        <w:t>HttpServletRequest</w:t>
      </w:r>
      <w:r>
        <w:rPr>
          <w:rFonts w:hint="default" w:ascii="Bodoni MT" w:hAnsi="Bodoni MT" w:cs="Bodoni MT"/>
          <w:b w:val="0"/>
          <w:bCs w:val="0"/>
          <w:lang w:val="en-IN"/>
        </w:rPr>
        <w:t xml:space="preserve"> and </w:t>
      </w:r>
      <w:r>
        <w:rPr>
          <w:rFonts w:hint="default" w:ascii="Bodoni MT" w:hAnsi="Bodoni MT" w:cs="Bodoni MT"/>
          <w:b/>
          <w:bCs/>
          <w:lang w:val="en-IN"/>
        </w:rPr>
        <w:t>HttpServletResponse</w:t>
      </w:r>
      <w:r>
        <w:rPr>
          <w:rFonts w:hint="default" w:ascii="Bodoni MT" w:hAnsi="Bodoni MT" w:cs="Bodoni MT"/>
          <w:b w:val="0"/>
          <w:bCs w:val="0"/>
          <w:lang w:val="en-IN"/>
        </w:rPr>
        <w:t xml:space="preserve"> are created in this part only.</w:t>
      </w:r>
    </w:p>
    <w:p w14:paraId="6B11B3E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lang w:val="en-IN"/>
        </w:rPr>
        <w:t xml:space="preserve">In that </w:t>
      </w:r>
      <w:r>
        <w:rPr>
          <w:rFonts w:hint="default" w:ascii="Bodoni MT" w:hAnsi="Bodoni MT" w:cs="Bodoni MT"/>
          <w:b/>
          <w:bCs/>
          <w:lang w:val="en-IN"/>
        </w:rPr>
        <w:t>HttpServletRequest</w:t>
      </w:r>
      <w:r>
        <w:rPr>
          <w:rFonts w:hint="default" w:ascii="Bodoni MT" w:hAnsi="Bodoni MT" w:cs="Bodoni MT"/>
          <w:b w:val="0"/>
          <w:bCs w:val="0"/>
          <w:lang w:val="en-IN"/>
        </w:rPr>
        <w:t xml:space="preserve"> contains everything like headers, query, ids params.</w:t>
      </w:r>
    </w:p>
    <w:p w14:paraId="5EB1BC0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 xml:space="preserve">After doing the things, we can update the </w:t>
      </w:r>
      <w:r>
        <w:rPr>
          <w:rFonts w:hint="default" w:ascii="Bodoni MT" w:hAnsi="Bodoni MT" w:cs="Bodoni MT"/>
          <w:b/>
          <w:bCs/>
          <w:lang w:val="en-IN"/>
        </w:rPr>
        <w:t>HttpServletResponse</w:t>
      </w:r>
      <w:r>
        <w:rPr>
          <w:rFonts w:hint="default" w:ascii="Bodoni MT" w:hAnsi="Bodoni MT" w:cs="Bodoni MT"/>
          <w:b w:val="0"/>
          <w:bCs w:val="0"/>
          <w:lang w:val="en-IN"/>
        </w:rPr>
        <w:t xml:space="preserve"> and return it as the response.</w:t>
      </w:r>
    </w:p>
    <w:p w14:paraId="3423A5C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3648710" cy="3668395"/>
            <wp:effectExtent l="0" t="0" r="8890" b="1905"/>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9"/>
                    <a:stretch>
                      <a:fillRect/>
                    </a:stretch>
                  </pic:blipFill>
                  <pic:spPr>
                    <a:xfrm>
                      <a:off x="0" y="0"/>
                      <a:ext cx="3648710" cy="3668395"/>
                    </a:xfrm>
                    <a:prstGeom prst="rect">
                      <a:avLst/>
                    </a:prstGeom>
                    <a:noFill/>
                    <a:ln>
                      <a:noFill/>
                    </a:ln>
                  </pic:spPr>
                </pic:pic>
              </a:graphicData>
            </a:graphic>
          </wp:inline>
        </w:drawing>
      </w:r>
    </w:p>
    <w:p w14:paraId="5FCC7960">
      <w:pPr>
        <w:keepNext w:val="0"/>
        <w:keepLines w:val="0"/>
        <w:widowControl/>
        <w:numPr>
          <w:ilvl w:val="0"/>
          <w:numId w:val="0"/>
        </w:numPr>
        <w:suppressLineNumbers w:val="0"/>
        <w:spacing w:before="0" w:beforeAutospacing="0" w:after="0" w:afterAutospacing="0" w:line="360" w:lineRule="auto"/>
        <w:ind w:leftChars="0" w:right="0" w:rightChars="0"/>
        <w:jc w:val="left"/>
        <w:rPr>
          <w:rFonts w:hint="default" w:ascii="Bodoni MT" w:hAnsi="Bodoni MT" w:cs="Bodoni MT"/>
        </w:rPr>
      </w:pPr>
    </w:p>
    <w:p w14:paraId="1CF63C22">
      <w:pPr>
        <w:rPr>
          <w:rFonts w:hint="default" w:ascii="Bodoni MT" w:hAnsi="Bodoni MT" w:cs="Bodoni MT"/>
        </w:rPr>
      </w:pPr>
      <w:r>
        <w:rPr>
          <w:rFonts w:hint="default" w:ascii="Bodoni MT" w:hAnsi="Bodoni MT" w:cs="Bodoni MT"/>
          <w:lang w:val="en-IN"/>
        </w:rPr>
        <w:br w:type="page"/>
      </w:r>
    </w:p>
    <w:p w14:paraId="6EF02666">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3 layered architecture</w:t>
      </w:r>
    </w:p>
    <w:p w14:paraId="6C4B175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5273040" cy="2181225"/>
            <wp:effectExtent l="0" t="0" r="10160" b="317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0"/>
                    <a:stretch>
                      <a:fillRect/>
                    </a:stretch>
                  </pic:blipFill>
                  <pic:spPr>
                    <a:xfrm>
                      <a:off x="0" y="0"/>
                      <a:ext cx="5273040" cy="2181225"/>
                    </a:xfrm>
                    <a:prstGeom prst="rect">
                      <a:avLst/>
                    </a:prstGeom>
                    <a:noFill/>
                    <a:ln>
                      <a:noFill/>
                    </a:ln>
                  </pic:spPr>
                </pic:pic>
              </a:graphicData>
            </a:graphic>
          </wp:inline>
        </w:drawing>
      </w:r>
    </w:p>
    <w:p w14:paraId="706D6D7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bCs/>
          <w:u w:val="single"/>
        </w:rPr>
      </w:pPr>
      <w:r>
        <w:rPr>
          <w:rFonts w:hint="default" w:ascii="Bodoni MT" w:hAnsi="Bodoni MT" w:cs="Bodoni MT"/>
          <w:b/>
          <w:bCs/>
          <w:u w:val="single"/>
          <w:lang w:val="en-US"/>
        </w:rPr>
        <w:t>Layers</w:t>
      </w:r>
    </w:p>
    <w:p w14:paraId="5CDB749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bCs/>
          <w:lang w:val="en-IN"/>
        </w:rPr>
        <w:t>Presentation Layer</w:t>
      </w:r>
      <w:r>
        <w:rPr>
          <w:rFonts w:hint="default" w:ascii="Bodoni MT" w:hAnsi="Bodoni MT" w:cs="Bodoni MT"/>
          <w:lang w:val="en-IN"/>
        </w:rPr>
        <w:t xml:space="preserve">   </w:t>
      </w:r>
      <w:r>
        <w:rPr>
          <w:rFonts w:hint="default" w:ascii="Bodoni MT" w:hAnsi="Bodoni MT" w:cs="Bodoni MT"/>
          <w:i/>
          <w:iCs/>
          <w:lang w:val="en-IN"/>
        </w:rPr>
        <w:t>(Handle Request and Response)</w:t>
      </w:r>
      <w:r>
        <w:rPr>
          <w:rFonts w:hint="default" w:ascii="Bodoni MT" w:hAnsi="Bodoni MT" w:cs="Bodoni MT"/>
          <w:i w:val="0"/>
          <w:iCs w:val="0"/>
          <w:lang w:val="en-IN"/>
        </w:rPr>
        <w:t xml:space="preserve">  </w:t>
      </w:r>
    </w:p>
    <w:p w14:paraId="51305D22">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cs="Bodoni MT"/>
        </w:rPr>
      </w:pPr>
      <w:r>
        <w:rPr>
          <w:rFonts w:hint="default" w:ascii="Bodoni MT" w:hAnsi="Bodoni MT" w:cs="Bodoni MT"/>
          <w:lang w:val="en-IN"/>
        </w:rPr>
        <w:t>Request from client will be handled by this</w:t>
      </w:r>
    </w:p>
    <w:p w14:paraId="1527BA21">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cs="Bodoni MT"/>
        </w:rPr>
      </w:pPr>
      <w:r>
        <w:rPr>
          <w:rFonts w:hint="default" w:ascii="Bodoni MT" w:hAnsi="Bodoni MT" w:cs="Bodoni MT"/>
          <w:lang w:val="en-IN"/>
        </w:rPr>
        <w:t xml:space="preserve">Communication between </w:t>
      </w:r>
      <w:r>
        <w:rPr>
          <w:rFonts w:hint="default" w:ascii="Bodoni MT" w:hAnsi="Bodoni MT" w:cs="Bodoni MT"/>
          <w:i/>
          <w:iCs/>
          <w:lang w:val="en-IN"/>
        </w:rPr>
        <w:t>Presentation</w:t>
      </w:r>
      <w:r>
        <w:rPr>
          <w:rFonts w:hint="default" w:ascii="Bodoni MT" w:hAnsi="Bodoni MT" w:cs="Bodoni MT"/>
          <w:lang w:val="en-IN"/>
        </w:rPr>
        <w:t xml:space="preserve"> and </w:t>
      </w:r>
      <w:r>
        <w:rPr>
          <w:rFonts w:hint="default" w:ascii="Bodoni MT" w:hAnsi="Bodoni MT" w:cs="Bodoni MT"/>
          <w:i/>
          <w:iCs/>
          <w:lang w:val="en-IN"/>
        </w:rPr>
        <w:t xml:space="preserve">Service </w:t>
      </w:r>
      <w:r>
        <w:rPr>
          <w:rFonts w:hint="default" w:ascii="Bodoni MT" w:hAnsi="Bodoni MT" w:cs="Bodoni MT"/>
          <w:lang w:val="en-IN"/>
        </w:rPr>
        <w:t xml:space="preserve">layer happens with transfer of </w:t>
      </w:r>
      <w:r>
        <w:rPr>
          <w:rFonts w:hint="default" w:ascii="Bodoni MT" w:hAnsi="Bodoni MT" w:cs="Bodoni MT"/>
          <w:b/>
          <w:bCs/>
          <w:lang w:val="en-IN"/>
        </w:rPr>
        <w:t xml:space="preserve">DTO </w:t>
      </w:r>
      <w:r>
        <w:rPr>
          <w:rFonts w:hint="default" w:ascii="Bodoni MT" w:hAnsi="Bodoni MT" w:cs="Bodoni MT"/>
          <w:i/>
          <w:iCs/>
          <w:lang w:val="en-IN"/>
        </w:rPr>
        <w:t>(Data Transfer Object)</w:t>
      </w:r>
    </w:p>
    <w:p w14:paraId="2E3F87B6">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cs="Bodoni MT"/>
        </w:rPr>
      </w:pPr>
      <w:r>
        <w:rPr>
          <w:rFonts w:hint="default" w:ascii="Bodoni MT" w:hAnsi="Bodoni MT" w:cs="Bodoni MT"/>
          <w:lang w:val="en-IN"/>
        </w:rPr>
        <w:t xml:space="preserve">Lets say user is trying to login, so payload of the request may be containing username, password, email etc.. those things will be converted to an Object (DTO) and sent to the </w:t>
      </w:r>
      <w:r>
        <w:rPr>
          <w:rFonts w:hint="default" w:ascii="Bodoni MT" w:hAnsi="Bodoni MT" w:cs="Bodoni MT"/>
          <w:b w:val="0"/>
          <w:bCs w:val="0"/>
          <w:i/>
          <w:iCs/>
          <w:lang w:val="en-IN"/>
        </w:rPr>
        <w:t xml:space="preserve">Service </w:t>
      </w:r>
      <w:r>
        <w:rPr>
          <w:rFonts w:hint="default" w:ascii="Bodoni MT" w:hAnsi="Bodoni MT" w:cs="Bodoni MT"/>
          <w:b w:val="0"/>
          <w:bCs w:val="0"/>
          <w:lang w:val="en-IN"/>
        </w:rPr>
        <w:t>Layer</w:t>
      </w:r>
      <w:r>
        <w:rPr>
          <w:rFonts w:hint="default" w:ascii="Bodoni MT" w:hAnsi="Bodoni MT" w:cs="Bodoni MT"/>
          <w:lang w:val="en-IN"/>
        </w:rPr>
        <w:t>.</w:t>
      </w:r>
    </w:p>
    <w:p w14:paraId="10F106D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bCs/>
          <w:lang w:val="en-IN"/>
        </w:rPr>
        <w:t xml:space="preserve">Service Layer </w:t>
      </w:r>
      <w:r>
        <w:rPr>
          <w:rFonts w:hint="default" w:ascii="Bodoni MT" w:hAnsi="Bodoni MT" w:cs="Bodoni MT"/>
          <w:lang w:val="en-IN"/>
        </w:rPr>
        <w:t xml:space="preserve">  </w:t>
      </w:r>
      <w:r>
        <w:rPr>
          <w:rFonts w:hint="default" w:ascii="Bodoni MT" w:hAnsi="Bodoni MT" w:cs="Bodoni MT"/>
          <w:i/>
          <w:iCs/>
          <w:lang w:val="en-IN"/>
        </w:rPr>
        <w:t>(Business Logic)</w:t>
      </w:r>
      <w:r>
        <w:rPr>
          <w:rFonts w:hint="default" w:ascii="Bodoni MT" w:hAnsi="Bodoni MT" w:cs="Bodoni MT"/>
          <w:i w:val="0"/>
          <w:iCs w:val="0"/>
          <w:lang w:val="en-IN"/>
        </w:rPr>
        <w:t xml:space="preserve"> </w:t>
      </w:r>
    </w:p>
    <w:p w14:paraId="3F3C50BD">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cs="Bodoni MT"/>
        </w:rPr>
      </w:pPr>
      <w:r>
        <w:rPr>
          <w:rFonts w:hint="default" w:ascii="Bodoni MT" w:hAnsi="Bodoni MT" w:cs="Bodoni MT"/>
          <w:lang w:val="en-IN"/>
        </w:rPr>
        <w:t>It’ll check the things like is the user is valid with the help of Persistence Layer.</w:t>
      </w:r>
    </w:p>
    <w:p w14:paraId="088DC720">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cs="Bodoni MT"/>
        </w:rPr>
      </w:pPr>
      <w:r>
        <w:rPr>
          <w:rFonts w:hint="default" w:ascii="Bodoni MT" w:hAnsi="Bodoni MT" w:cs="Bodoni MT"/>
          <w:lang w:val="en-IN"/>
        </w:rPr>
        <w:t xml:space="preserve">Service and Persistence layer have conversation by transferring </w:t>
      </w:r>
      <w:r>
        <w:rPr>
          <w:rFonts w:hint="default" w:ascii="Bodoni MT" w:hAnsi="Bodoni MT" w:cs="Bodoni MT"/>
          <w:i/>
          <w:iCs/>
          <w:lang w:val="en-IN"/>
        </w:rPr>
        <w:t>Entity</w:t>
      </w:r>
      <w:r>
        <w:rPr>
          <w:rFonts w:hint="default" w:ascii="Bodoni MT" w:hAnsi="Bodoni MT" w:cs="Bodoni MT"/>
          <w:i w:val="0"/>
          <w:iCs w:val="0"/>
          <w:lang w:val="en-IN"/>
        </w:rPr>
        <w:t>.</w:t>
      </w:r>
    </w:p>
    <w:p w14:paraId="64E13EF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bCs/>
          <w:lang w:val="en-IN"/>
        </w:rPr>
        <w:t>Persistence Layer</w:t>
      </w:r>
      <w:r>
        <w:rPr>
          <w:rFonts w:hint="default" w:ascii="Bodoni MT" w:hAnsi="Bodoni MT" w:cs="Bodoni MT"/>
          <w:lang w:val="en-IN"/>
        </w:rPr>
        <w:t xml:space="preserve">  </w:t>
      </w:r>
      <w:r>
        <w:rPr>
          <w:rFonts w:hint="default" w:ascii="Bodoni MT" w:hAnsi="Bodoni MT" w:cs="Bodoni MT"/>
          <w:i/>
          <w:iCs/>
          <w:lang w:val="en-IN"/>
        </w:rPr>
        <w:t>(Data Access Layer)</w:t>
      </w:r>
      <w:r>
        <w:rPr>
          <w:rFonts w:hint="default" w:ascii="Bodoni MT" w:hAnsi="Bodoni MT" w:cs="Bodoni MT"/>
          <w:i w:val="0"/>
          <w:iCs w:val="0"/>
          <w:lang w:val="en-IN"/>
        </w:rPr>
        <w:t xml:space="preserve">  </w:t>
      </w:r>
    </w:p>
    <w:p w14:paraId="77AA85D5">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cs="Bodoni MT"/>
        </w:rPr>
      </w:pPr>
      <w:r>
        <w:rPr>
          <w:rFonts w:hint="default" w:ascii="Bodoni MT" w:hAnsi="Bodoni MT" w:cs="Bodoni MT"/>
          <w:lang w:val="en-IN"/>
        </w:rPr>
        <w:t>It has only the access to database.</w:t>
      </w:r>
    </w:p>
    <w:p w14:paraId="31B8F920">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cs="Bodoni MT"/>
        </w:rPr>
      </w:pPr>
      <w:r>
        <w:rPr>
          <w:rFonts w:hint="default" w:ascii="Bodoni MT" w:hAnsi="Bodoni MT" w:cs="Bodoni MT"/>
          <w:lang w:val="en-IN"/>
        </w:rPr>
        <w:t xml:space="preserve">So, </w:t>
      </w:r>
      <w:r>
        <w:rPr>
          <w:rFonts w:hint="default" w:ascii="Bodoni MT" w:hAnsi="Bodoni MT" w:cs="Bodoni MT"/>
          <w:i/>
          <w:iCs/>
          <w:lang w:val="en-IN"/>
        </w:rPr>
        <w:t xml:space="preserve">Service </w:t>
      </w:r>
      <w:r>
        <w:rPr>
          <w:rFonts w:hint="default" w:ascii="Bodoni MT" w:hAnsi="Bodoni MT" w:cs="Bodoni MT"/>
          <w:lang w:val="en-IN"/>
        </w:rPr>
        <w:t xml:space="preserve">layer verifies the things with the help of this </w:t>
      </w:r>
      <w:r>
        <w:rPr>
          <w:rFonts w:hint="default" w:ascii="Bodoni MT" w:hAnsi="Bodoni MT" w:cs="Bodoni MT"/>
          <w:i/>
          <w:iCs/>
          <w:lang w:val="en-IN"/>
        </w:rPr>
        <w:t>Persistence</w:t>
      </w:r>
      <w:r>
        <w:rPr>
          <w:rFonts w:hint="default" w:ascii="Bodoni MT" w:hAnsi="Bodoni MT" w:cs="Bodoni MT"/>
          <w:i w:val="0"/>
          <w:iCs w:val="0"/>
          <w:lang w:val="en-IN"/>
        </w:rPr>
        <w:t xml:space="preserve"> layer only.</w:t>
      </w:r>
    </w:p>
    <w:p w14:paraId="3EAFD95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color w:val="C00000"/>
        </w:rPr>
      </w:pPr>
      <w:r>
        <w:rPr>
          <w:rFonts w:hint="default" w:ascii="Bodoni MT" w:hAnsi="Bodoni MT" w:cs="Bodoni MT"/>
          <w:i w:val="0"/>
          <w:iCs w:val="0"/>
          <w:color w:val="C00000"/>
          <w:lang w:val="en-US"/>
        </w:rPr>
        <w:t xml:space="preserve">In simple terms: </w:t>
      </w:r>
      <w:r>
        <w:rPr>
          <w:rFonts w:hint="default" w:ascii="Bodoni MT" w:hAnsi="Bodoni MT"/>
          <w:b w:val="0"/>
          <w:bCs w:val="0"/>
          <w:i w:val="0"/>
          <w:iCs w:val="0"/>
          <w:color w:val="C00000"/>
          <w:lang w:val="en-US"/>
        </w:rPr>
        <w:t>A DTO is the structure received from (or sent to) the user in API requests/responses, and an Entity is the structure used to store data in the Database.”</w:t>
      </w:r>
    </w:p>
    <w:p w14:paraId="7997E199">
      <w:pPr>
        <w:rPr>
          <w:rFonts w:hint="default" w:ascii="Bodoni MT" w:hAnsi="Bodoni MT" w:cs="Bodoni MT"/>
        </w:rPr>
      </w:pPr>
      <w:r>
        <w:rPr>
          <w:rFonts w:hint="default" w:ascii="Bodoni MT" w:hAnsi="Bodoni MT" w:cs="Bodoni MT"/>
          <w:b/>
          <w:bCs/>
          <w:lang w:val="en-IN"/>
        </w:rPr>
        <w:br w:type="page"/>
      </w:r>
    </w:p>
    <w:p w14:paraId="7C3B21EE">
      <w:pPr>
        <w:keepNext w:val="0"/>
        <w:keepLines w:val="0"/>
        <w:widowControl/>
        <w:numPr>
          <w:ilvl w:val="0"/>
          <w:numId w:val="0"/>
        </w:numPr>
        <w:suppressLineNumbers w:val="0"/>
        <w:spacing w:before="0" w:beforeAutospacing="0" w:after="0" w:afterAutospacing="0" w:line="360" w:lineRule="auto"/>
        <w:ind w:leftChars="0" w:right="0" w:rightChars="0"/>
        <w:jc w:val="center"/>
        <w:rPr>
          <w:rFonts w:hint="default" w:ascii="Bodoni MT" w:hAnsi="Bodoni MT" w:cs="Bodoni MT"/>
          <w:sz w:val="30"/>
          <w:szCs w:val="30"/>
          <w:u w:val="single"/>
        </w:rPr>
      </w:pPr>
      <w:r>
        <w:rPr>
          <w:rFonts w:hint="default" w:ascii="Bodoni MT" w:hAnsi="Bodoni MT" w:cs="Bodoni MT"/>
          <w:b/>
          <w:bCs/>
          <w:sz w:val="30"/>
          <w:szCs w:val="30"/>
          <w:u w:val="single"/>
          <w:lang w:val="en-IN"/>
        </w:rPr>
        <w:t>Presentation Layer</w:t>
      </w:r>
    </w:p>
    <w:p w14:paraId="49F6F686">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drawing>
          <wp:inline distT="0" distB="0" distL="114300" distR="114300">
            <wp:extent cx="6103620" cy="125730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6103620" cy="1257300"/>
                    </a:xfrm>
                    <a:prstGeom prst="rect">
                      <a:avLst/>
                    </a:prstGeom>
                    <a:noFill/>
                    <a:ln>
                      <a:noFill/>
                    </a:ln>
                  </pic:spPr>
                </pic:pic>
              </a:graphicData>
            </a:graphic>
          </wp:inline>
        </w:drawing>
      </w:r>
    </w:p>
    <w:p w14:paraId="1518EB96">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bCs/>
        </w:rPr>
      </w:pPr>
      <w:r>
        <w:rPr>
          <w:rFonts w:hint="default" w:ascii="Bodoni MT" w:hAnsi="Bodoni MT"/>
          <w:b/>
          <w:bCs/>
        </w:rPr>
        <w:t>@RestController</w:t>
      </w:r>
    </w:p>
    <w:p w14:paraId="5DB7DD6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lang w:val="en-IN"/>
        </w:rPr>
        <w:t xml:space="preserve">It marks a class as a REST controller and automatically applies </w:t>
      </w:r>
      <w:r>
        <w:rPr>
          <w:rFonts w:hint="default" w:ascii="Bodoni MT" w:hAnsi="Bodoni MT"/>
          <w:i/>
          <w:iCs/>
          <w:lang w:val="en-IN"/>
        </w:rPr>
        <w:t>@ResponseBody</w:t>
      </w:r>
      <w:r>
        <w:rPr>
          <w:rFonts w:hint="default" w:ascii="Bodoni MT" w:hAnsi="Bodoni MT"/>
          <w:lang w:val="en-IN"/>
        </w:rPr>
        <w:t xml:space="preserve"> to every method.</w:t>
      </w:r>
    </w:p>
    <w:p w14:paraId="7604604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2634615" cy="513080"/>
            <wp:effectExtent l="0" t="0" r="6985" b="762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12"/>
                    <a:stretch>
                      <a:fillRect/>
                    </a:stretch>
                  </pic:blipFill>
                  <pic:spPr>
                    <a:xfrm>
                      <a:off x="0" y="0"/>
                      <a:ext cx="2634615" cy="513080"/>
                    </a:xfrm>
                    <a:prstGeom prst="rect">
                      <a:avLst/>
                    </a:prstGeom>
                    <a:noFill/>
                    <a:ln>
                      <a:noFill/>
                    </a:ln>
                  </pic:spPr>
                </pic:pic>
              </a:graphicData>
            </a:graphic>
          </wp:inline>
        </w:drawing>
      </w:r>
    </w:p>
    <w:p w14:paraId="35F4514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You can see in the </w:t>
      </w:r>
      <w:r>
        <w:rPr>
          <w:rFonts w:hint="default" w:ascii="Bodoni MT" w:hAnsi="Bodoni MT" w:cs="Bodoni MT"/>
          <w:b/>
          <w:bCs/>
          <w:lang w:val="en-IN"/>
        </w:rPr>
        <w:t>@RestController</w:t>
      </w:r>
      <w:r>
        <w:rPr>
          <w:rFonts w:hint="default" w:ascii="Bodoni MT" w:hAnsi="Bodoni MT" w:cs="Bodoni MT"/>
          <w:b w:val="0"/>
          <w:bCs w:val="0"/>
          <w:lang w:val="en-IN"/>
        </w:rPr>
        <w:t xml:space="preserve">, it has one annotation called </w:t>
      </w:r>
      <w:r>
        <w:rPr>
          <w:rFonts w:hint="default" w:ascii="Bodoni MT" w:hAnsi="Bodoni MT" w:cs="Bodoni MT"/>
          <w:b/>
          <w:bCs/>
          <w:lang w:val="en-IN"/>
        </w:rPr>
        <w:t>@ResponseBody</w:t>
      </w:r>
    </w:p>
    <w:p w14:paraId="547DC16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drawing>
          <wp:inline distT="0" distB="0" distL="114300" distR="114300">
            <wp:extent cx="3032125" cy="919480"/>
            <wp:effectExtent l="0" t="0" r="3175" b="762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13"/>
                    <a:stretch>
                      <a:fillRect/>
                    </a:stretch>
                  </pic:blipFill>
                  <pic:spPr>
                    <a:xfrm>
                      <a:off x="0" y="0"/>
                      <a:ext cx="3032125" cy="919480"/>
                    </a:xfrm>
                    <a:prstGeom prst="rect">
                      <a:avLst/>
                    </a:prstGeom>
                    <a:noFill/>
                    <a:ln>
                      <a:noFill/>
                    </a:ln>
                  </pic:spPr>
                </pic:pic>
              </a:graphicData>
            </a:graphic>
          </wp:inline>
        </w:drawing>
      </w:r>
      <w:r>
        <w:rPr>
          <w:rFonts w:hint="default"/>
          <w:lang w:val="en-IN"/>
        </w:rPr>
        <w:tab/>
      </w:r>
      <w:r>
        <w:rPr>
          <w:rFonts w:hint="default"/>
          <w:lang w:val="en-IN"/>
        </w:rPr>
        <w:tab/>
      </w:r>
    </w:p>
    <w:p w14:paraId="1C30335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lang w:val="en-IN"/>
        </w:rPr>
        <w:t>It ensures the returned Java object is converted to JSON/XML and written to the HTTP response body using message converters</w:t>
      </w:r>
      <w:r>
        <w:rPr>
          <w:rFonts w:hint="default" w:ascii="Bodoni MT" w:hAnsi="Bodoni MT" w:cs="Bodoni MT"/>
          <w:lang w:val="en-IN"/>
        </w:rPr>
        <w:t>.</w:t>
      </w:r>
    </w:p>
    <w:p w14:paraId="2B9D7B9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highlight w:val="yellow"/>
        </w:rPr>
      </w:pPr>
      <w:r>
        <w:rPr>
          <w:rFonts w:hint="default" w:ascii="Bodoni MT" w:hAnsi="Bodoni MT"/>
          <w:highlight w:val="yellow"/>
        </w:rPr>
        <w:t xml:space="preserve">To convert incoming JSON/XML to Java objects, Spring uses </w:t>
      </w:r>
      <w:r>
        <w:rPr>
          <w:rFonts w:hint="default" w:ascii="Bodoni MT" w:hAnsi="Bodoni MT"/>
          <w:b/>
          <w:bCs/>
          <w:color w:val="C00000"/>
          <w:highlight w:val="yellow"/>
        </w:rPr>
        <w:t>@RequestBody</w:t>
      </w:r>
      <w:r>
        <w:rPr>
          <w:rFonts w:hint="default" w:ascii="Bodoni MT" w:hAnsi="Bodoni MT"/>
          <w:highlight w:val="yellow"/>
        </w:rPr>
        <w:t xml:space="preserve">, not </w:t>
      </w:r>
      <w:r>
        <w:rPr>
          <w:rFonts w:hint="default" w:ascii="Bodoni MT" w:hAnsi="Bodoni MT"/>
          <w:b/>
          <w:bCs/>
          <w:highlight w:val="yellow"/>
        </w:rPr>
        <w:t>@ResponseBody</w:t>
      </w:r>
      <w:r>
        <w:rPr>
          <w:rFonts w:hint="default" w:ascii="Bodoni MT" w:hAnsi="Bodoni MT"/>
          <w:highlight w:val="yellow"/>
        </w:rPr>
        <w:t>.</w:t>
      </w:r>
    </w:p>
    <w:p w14:paraId="759F37B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7030A0"/>
        </w:rPr>
      </w:pPr>
      <w:r>
        <w:rPr>
          <w:rFonts w:hint="default" w:ascii="Bodoni MT" w:hAnsi="Bodoni MT" w:cs="Bodoni MT"/>
          <w:color w:val="7030A0"/>
          <w:lang w:val="en-IN"/>
        </w:rPr>
        <w:t xml:space="preserve">If you write </w:t>
      </w:r>
      <w:r>
        <w:rPr>
          <w:rFonts w:hint="default" w:ascii="Bodoni MT" w:hAnsi="Bodoni MT" w:cs="Bodoni MT"/>
          <w:b/>
          <w:bCs/>
          <w:color w:val="7030A0"/>
          <w:lang w:val="en-IN"/>
        </w:rPr>
        <w:t>@Controller</w:t>
      </w:r>
      <w:r>
        <w:rPr>
          <w:rFonts w:hint="default" w:ascii="Bodoni MT" w:hAnsi="Bodoni MT" w:cs="Bodoni MT"/>
          <w:b w:val="0"/>
          <w:bCs w:val="0"/>
          <w:color w:val="7030A0"/>
          <w:lang w:val="en-IN"/>
        </w:rPr>
        <w:t xml:space="preserve"> instead of </w:t>
      </w:r>
      <w:r>
        <w:rPr>
          <w:rFonts w:hint="default" w:ascii="Bodoni MT" w:hAnsi="Bodoni MT" w:cs="Bodoni MT"/>
          <w:b/>
          <w:bCs/>
          <w:color w:val="7030A0"/>
          <w:lang w:val="en-IN"/>
        </w:rPr>
        <w:t>@RestController</w:t>
      </w:r>
      <w:r>
        <w:rPr>
          <w:rFonts w:hint="default" w:ascii="Bodoni MT" w:hAnsi="Bodoni MT" w:cs="Bodoni MT"/>
          <w:b w:val="0"/>
          <w:bCs w:val="0"/>
          <w:color w:val="7030A0"/>
          <w:lang w:val="en-IN"/>
        </w:rPr>
        <w:t xml:space="preserve"> then it’ll think “user is the name of a view template (i.e. User.jsp, User.html) and it’ll try to load the UI page and fail”.</w:t>
      </w:r>
    </w:p>
    <w:p w14:paraId="55ED31D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color w:val="7030A0"/>
        </w:rPr>
      </w:pPr>
      <w:r>
        <w:rPr>
          <w:rFonts w:hint="default" w:ascii="Bodoni MT" w:hAnsi="Bodoni MT" w:cs="Bodoni MT"/>
          <w:color w:val="7030A0"/>
          <w:lang w:val="en-IN"/>
        </w:rPr>
        <w:t xml:space="preserve">To make it return JSON then you need to write </w:t>
      </w:r>
      <w:r>
        <w:rPr>
          <w:rFonts w:hint="default" w:ascii="Bodoni MT" w:hAnsi="Bodoni MT" w:cs="Bodoni MT"/>
          <w:b/>
          <w:bCs/>
          <w:color w:val="7030A0"/>
          <w:lang w:val="en-IN"/>
        </w:rPr>
        <w:t>@ResponseBody</w:t>
      </w:r>
      <w:r>
        <w:rPr>
          <w:rFonts w:hint="default" w:ascii="Bodoni MT" w:hAnsi="Bodoni MT" w:cs="Bodoni MT"/>
          <w:b w:val="0"/>
          <w:bCs w:val="0"/>
          <w:color w:val="7030A0"/>
          <w:lang w:val="en-IN"/>
        </w:rPr>
        <w:t xml:space="preserve"> in each method.</w:t>
      </w:r>
    </w:p>
    <w:p w14:paraId="5ADE45D3">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bCs/>
          <w:color w:val="C00000"/>
          <w:highlight w:val="cyan"/>
        </w:rPr>
      </w:pPr>
      <w:r>
        <w:rPr>
          <w:rFonts w:hint="default" w:ascii="Bodoni MT" w:hAnsi="Bodoni MT" w:cs="Bodoni MT"/>
          <w:b/>
          <w:bCs/>
          <w:color w:val="C00000"/>
          <w:highlight w:val="cyan"/>
          <w:lang w:val="en-IN"/>
        </w:rPr>
        <w:t xml:space="preserve">NOTES                                                                  </w:t>
      </w:r>
    </w:p>
    <w:p w14:paraId="2342ED5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Spring MVC provides an annotation-based programming model where </w:t>
      </w:r>
      <w:r>
        <w:rPr>
          <w:rFonts w:hint="default" w:ascii="Bodoni MT" w:hAnsi="Bodoni MT" w:cs="Bodoni MT"/>
          <w:b/>
          <w:bCs/>
          <w:lang w:val="en-IN"/>
        </w:rPr>
        <w:t>@Controller</w:t>
      </w:r>
      <w:r>
        <w:rPr>
          <w:rFonts w:hint="default" w:ascii="Bodoni MT" w:hAnsi="Bodoni MT" w:cs="Bodoni MT"/>
          <w:b w:val="0"/>
          <w:bCs w:val="0"/>
          <w:lang w:val="en-IN"/>
        </w:rPr>
        <w:t xml:space="preserve"> and </w:t>
      </w:r>
      <w:r>
        <w:rPr>
          <w:rFonts w:hint="default" w:ascii="Bodoni MT" w:hAnsi="Bodoni MT" w:cs="Bodoni MT"/>
          <w:b/>
          <w:bCs/>
          <w:lang w:val="en-IN"/>
        </w:rPr>
        <w:t>@RestController</w:t>
      </w:r>
      <w:r>
        <w:rPr>
          <w:rFonts w:hint="default" w:ascii="Bodoni MT" w:hAnsi="Bodoni MT" w:cs="Bodoni MT"/>
          <w:b w:val="0"/>
          <w:bCs w:val="0"/>
          <w:lang w:val="en-IN"/>
        </w:rPr>
        <w:t xml:space="preserve"> components use annotations to express request mappings, request input, exception handling, and more.</w:t>
      </w:r>
    </w:p>
    <w:p w14:paraId="1AF26EB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 xml:space="preserve">The </w:t>
      </w:r>
      <w:r>
        <w:rPr>
          <w:rFonts w:hint="default" w:ascii="Bodoni MT" w:hAnsi="Bodoni MT" w:cs="Bodoni MT"/>
          <w:b/>
          <w:bCs/>
          <w:lang w:val="en-IN"/>
        </w:rPr>
        <w:t>@RestController</w:t>
      </w:r>
      <w:r>
        <w:rPr>
          <w:rFonts w:hint="default" w:ascii="Bodoni MT" w:hAnsi="Bodoni MT" w:cs="Bodoni MT"/>
          <w:b w:val="0"/>
          <w:bCs w:val="0"/>
          <w:lang w:val="en-IN"/>
        </w:rPr>
        <w:t xml:space="preserve"> annotation is a shorthand for </w:t>
      </w:r>
      <w:r>
        <w:rPr>
          <w:rFonts w:hint="default" w:ascii="Bodoni MT" w:hAnsi="Bodoni MT" w:cs="Bodoni MT"/>
          <w:b/>
          <w:bCs/>
          <w:lang w:val="en-IN"/>
        </w:rPr>
        <w:t>@Controller</w:t>
      </w:r>
      <w:r>
        <w:rPr>
          <w:rFonts w:hint="default" w:ascii="Bodoni MT" w:hAnsi="Bodoni MT" w:cs="Bodoni MT"/>
          <w:b w:val="0"/>
          <w:bCs w:val="0"/>
          <w:lang w:val="en-IN"/>
        </w:rPr>
        <w:t xml:space="preserve"> and </w:t>
      </w:r>
      <w:r>
        <w:rPr>
          <w:rFonts w:hint="default" w:ascii="Bodoni MT" w:hAnsi="Bodoni MT" w:cs="Bodoni MT"/>
          <w:b/>
          <w:bCs/>
          <w:lang w:val="en-IN"/>
        </w:rPr>
        <w:t>@ResponseBody</w:t>
      </w:r>
      <w:r>
        <w:rPr>
          <w:rFonts w:hint="default" w:ascii="Bodoni MT" w:hAnsi="Bodoni MT" w:cs="Bodoni MT"/>
          <w:b w:val="0"/>
          <w:bCs w:val="0"/>
          <w:lang w:val="en-IN"/>
        </w:rPr>
        <w:t xml:space="preserve">, meaning all methods in the controller will return JSON </w:t>
      </w:r>
      <w:r>
        <w:rPr>
          <w:rFonts w:hint="default" w:ascii="Bodoni MT" w:hAnsi="Bodoni MT" w:cs="Bodoni MT"/>
          <w:b/>
          <w:bCs/>
          <w:lang w:val="en-IN"/>
        </w:rPr>
        <w:t xml:space="preserve">/ </w:t>
      </w:r>
      <w:r>
        <w:rPr>
          <w:rFonts w:hint="default" w:ascii="Bodoni MT" w:hAnsi="Bodoni MT" w:cs="Bodoni MT"/>
          <w:b w:val="0"/>
          <w:bCs w:val="0"/>
          <w:lang w:val="en-IN"/>
        </w:rPr>
        <w:t>XML directly to the response body.</w:t>
      </w:r>
    </w:p>
    <w:p w14:paraId="000F175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 xml:space="preserve">With </w:t>
      </w:r>
      <w:r>
        <w:rPr>
          <w:rFonts w:hint="default" w:ascii="Bodoni MT" w:hAnsi="Bodoni MT" w:cs="Bodoni MT"/>
          <w:b/>
          <w:bCs/>
          <w:lang w:val="en-IN"/>
        </w:rPr>
        <w:t>@RestController</w:t>
      </w:r>
      <w:r>
        <w:rPr>
          <w:rFonts w:hint="default" w:ascii="Bodoni MT" w:hAnsi="Bodoni MT" w:cs="Bodoni MT"/>
          <w:b w:val="0"/>
          <w:bCs w:val="0"/>
          <w:lang w:val="en-IN"/>
        </w:rPr>
        <w:t xml:space="preserve">, we don’t need to explicitly write </w:t>
      </w:r>
      <w:r>
        <w:rPr>
          <w:rFonts w:hint="default" w:ascii="Bodoni MT" w:hAnsi="Bodoni MT" w:cs="Bodoni MT"/>
          <w:b/>
          <w:bCs/>
          <w:lang w:val="en-IN"/>
        </w:rPr>
        <w:t>@ResponseBody</w:t>
      </w:r>
      <w:r>
        <w:rPr>
          <w:rFonts w:hint="default" w:ascii="Bodoni MT" w:hAnsi="Bodoni MT" w:cs="Bodoni MT"/>
          <w:b w:val="0"/>
          <w:bCs w:val="0"/>
          <w:lang w:val="en-IN"/>
        </w:rPr>
        <w:t xml:space="preserve"> for each methods to make it return </w:t>
      </w:r>
      <w:r>
        <w:rPr>
          <w:rFonts w:hint="default" w:ascii="Bodoni MT" w:hAnsi="Bodoni MT" w:cs="Bodoni MT"/>
          <w:b w:val="0"/>
          <w:bCs w:val="0"/>
          <w:i/>
          <w:iCs/>
          <w:lang w:val="en-IN"/>
        </w:rPr>
        <w:t>JSON</w:t>
      </w:r>
      <w:r>
        <w:rPr>
          <w:rFonts w:hint="default" w:ascii="Bodoni MT" w:hAnsi="Bodoni MT" w:cs="Bodoni MT"/>
          <w:b w:val="0"/>
          <w:bCs w:val="0"/>
          <w:lang w:val="en-IN"/>
        </w:rPr>
        <w:t xml:space="preserve">. (But with </w:t>
      </w:r>
      <w:r>
        <w:rPr>
          <w:rFonts w:hint="default" w:ascii="Bodoni MT" w:hAnsi="Bodoni MT" w:cs="Bodoni MT"/>
          <w:b/>
          <w:bCs/>
          <w:lang w:val="en-IN"/>
        </w:rPr>
        <w:t>@Controller</w:t>
      </w:r>
      <w:r>
        <w:rPr>
          <w:rFonts w:hint="default" w:ascii="Bodoni MT" w:hAnsi="Bodoni MT" w:cs="Bodoni MT"/>
          <w:b w:val="0"/>
          <w:bCs w:val="0"/>
          <w:lang w:val="en-IN"/>
        </w:rPr>
        <w:t xml:space="preserve"> we need to write explicitly).</w:t>
      </w:r>
    </w:p>
    <w:p w14:paraId="152C387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C00000"/>
          <w:highlight w:val="cyan"/>
        </w:rPr>
      </w:pPr>
      <w:r>
        <w:rPr>
          <w:rFonts w:hint="default" w:ascii="Bodoni MT" w:hAnsi="Bodoni MT" w:cs="Bodoni MT"/>
          <w:color w:val="C00000"/>
          <w:highlight w:val="cyan"/>
          <w:lang w:val="en-IN"/>
        </w:rPr>
        <w:t xml:space="preserve">                                                                    </w:t>
      </w:r>
    </w:p>
    <w:p w14:paraId="228E88EA">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bCs/>
        </w:rPr>
      </w:pPr>
      <w:r>
        <w:rPr>
          <w:rFonts w:hint="default" w:ascii="Bodoni MT" w:hAnsi="Bodoni MT" w:cs="Bodoni MT"/>
          <w:b/>
          <w:bCs/>
          <w:lang w:val="en-IN"/>
        </w:rPr>
        <w:t>Request Mappings</w:t>
      </w:r>
    </w:p>
    <w:p w14:paraId="268339A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You can use the </w:t>
      </w:r>
      <w:r>
        <w:rPr>
          <w:rFonts w:hint="default" w:ascii="Bodoni MT" w:hAnsi="Bodoni MT" w:cs="Bodoni MT"/>
          <w:b/>
          <w:bCs/>
          <w:lang w:val="en-IN"/>
        </w:rPr>
        <w:t>@RequestMapping</w:t>
      </w:r>
      <w:r>
        <w:rPr>
          <w:rFonts w:hint="default" w:ascii="Bodoni MT" w:hAnsi="Bodoni MT" w:cs="Bodoni MT"/>
          <w:b w:val="0"/>
          <w:bCs w:val="0"/>
          <w:lang w:val="en-IN"/>
        </w:rPr>
        <w:t xml:space="preserve"> annotation to map requests to controllers methods. It has various attributes to match by URL, HTTP method, request parameters, headers, and media types.</w:t>
      </w:r>
    </w:p>
    <w:p w14:paraId="0FA500A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bCs/>
          <w:lang w:val="en-IN"/>
        </w:rPr>
        <w:t>@GetMapping</w:t>
      </w:r>
      <w:r>
        <w:rPr>
          <w:rFonts w:hint="default" w:ascii="Bodoni MT" w:hAnsi="Bodoni MT" w:cs="Bodoni MT"/>
          <w:b w:val="0"/>
          <w:bCs w:val="0"/>
          <w:lang w:val="en-IN"/>
        </w:rPr>
        <w:t xml:space="preserve">, </w:t>
      </w:r>
      <w:r>
        <w:rPr>
          <w:rFonts w:hint="default" w:ascii="Bodoni MT" w:hAnsi="Bodoni MT" w:cs="Bodoni MT"/>
          <w:b/>
          <w:bCs/>
          <w:lang w:val="en-IN"/>
        </w:rPr>
        <w:t>@PostMapping</w:t>
      </w:r>
      <w:r>
        <w:rPr>
          <w:rFonts w:hint="default" w:ascii="Bodoni MT" w:hAnsi="Bodoni MT" w:cs="Bodoni MT"/>
          <w:b w:val="0"/>
          <w:bCs w:val="0"/>
          <w:lang w:val="en-IN"/>
        </w:rPr>
        <w:t xml:space="preserve"> ..etc are there for </w:t>
      </w:r>
      <w:r>
        <w:rPr>
          <w:rFonts w:hint="default" w:ascii="Bodoni MT" w:hAnsi="Bodoni MT" w:cs="Bodoni MT"/>
          <w:b/>
          <w:bCs/>
          <w:lang w:val="en-IN"/>
        </w:rPr>
        <w:t>GET, POST, ..</w:t>
      </w:r>
      <w:r>
        <w:rPr>
          <w:rFonts w:hint="default" w:ascii="Bodoni MT" w:hAnsi="Bodoni MT" w:cs="Bodoni MT"/>
          <w:b w:val="0"/>
          <w:bCs w:val="0"/>
          <w:lang w:val="en-IN"/>
        </w:rPr>
        <w:t>etc type of requests.</w:t>
      </w:r>
    </w:p>
    <w:p w14:paraId="5B784B46">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See the below code</w:t>
      </w:r>
    </w:p>
    <w:p w14:paraId="74ABA84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3644900" cy="1502410"/>
            <wp:effectExtent l="0" t="0" r="0" b="889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14"/>
                    <a:stretch>
                      <a:fillRect/>
                    </a:stretch>
                  </pic:blipFill>
                  <pic:spPr>
                    <a:xfrm>
                      <a:off x="0" y="0"/>
                      <a:ext cx="3644900" cy="1502410"/>
                    </a:xfrm>
                    <a:prstGeom prst="rect">
                      <a:avLst/>
                    </a:prstGeom>
                    <a:noFill/>
                    <a:ln>
                      <a:noFill/>
                    </a:ln>
                  </pic:spPr>
                </pic:pic>
              </a:graphicData>
            </a:graphic>
          </wp:inline>
        </w:drawing>
      </w:r>
    </w:p>
    <w:p w14:paraId="69B0A92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Now this path </w:t>
      </w:r>
      <w:r>
        <w:rPr>
          <w:rFonts w:hint="default" w:ascii="Bodoni MT" w:hAnsi="Bodoni MT" w:cs="Bodoni MT"/>
          <w:b/>
          <w:bCs/>
          <w:lang w:val="en-IN"/>
        </w:rPr>
        <w:t>“/getSecretMessge”</w:t>
      </w:r>
      <w:r>
        <w:rPr>
          <w:rFonts w:hint="default" w:ascii="Bodoni MT" w:hAnsi="Bodoni MT" w:cs="Bodoni MT"/>
          <w:b w:val="0"/>
          <w:bCs w:val="0"/>
          <w:lang w:val="en-IN"/>
        </w:rPr>
        <w:t xml:space="preserve"> is exposed.</w:t>
      </w:r>
    </w:p>
    <w:p w14:paraId="6BCEB2E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But the question is how was it become live just by writing the code here? We didn’t even used this method anywhere to make it live.</w:t>
      </w:r>
    </w:p>
    <w:p w14:paraId="74137D9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lang w:val="en-IN"/>
        </w:rPr>
        <w:t xml:space="preserve">So, as we discussed earlier, Component Scan happens for all the files present on the same or child directories where the </w:t>
      </w:r>
      <w:r>
        <w:rPr>
          <w:rFonts w:hint="default" w:ascii="Bodoni MT" w:hAnsi="Bodoni MT" w:cs="Bodoni MT"/>
          <w:b/>
          <w:bCs/>
          <w:lang w:val="en-IN"/>
        </w:rPr>
        <w:t>main</w:t>
      </w:r>
      <w:r>
        <w:rPr>
          <w:rFonts w:hint="default" w:ascii="Bodoni MT" w:hAnsi="Bodoni MT" w:cs="Bodoni MT"/>
          <w:b w:val="0"/>
          <w:bCs w:val="0"/>
          <w:lang w:val="en-IN"/>
        </w:rPr>
        <w:t xml:space="preserve"> method file is placed.</w:t>
      </w:r>
    </w:p>
    <w:p w14:paraId="503C642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color w:val="C00000"/>
        </w:rPr>
      </w:pPr>
      <w:r>
        <w:rPr>
          <w:rFonts w:hint="default" w:ascii="Bodoni MT" w:hAnsi="Bodoni MT" w:cs="Bodoni MT"/>
          <w:b/>
          <w:bCs/>
          <w:color w:val="C00000"/>
          <w:lang w:val="en-IN"/>
        </w:rPr>
        <w:t>@RestController</w:t>
      </w:r>
      <w:r>
        <w:rPr>
          <w:rFonts w:hint="default" w:ascii="Bodoni MT" w:hAnsi="Bodoni MT" w:cs="Bodoni MT"/>
          <w:b w:val="0"/>
          <w:bCs w:val="0"/>
          <w:color w:val="C00000"/>
          <w:lang w:val="en-IN"/>
        </w:rPr>
        <w:t xml:space="preserve"> contains </w:t>
      </w:r>
      <w:r>
        <w:rPr>
          <w:rFonts w:hint="default" w:ascii="Bodoni MT" w:hAnsi="Bodoni MT" w:cs="Bodoni MT"/>
          <w:b/>
          <w:bCs/>
          <w:color w:val="C00000"/>
          <w:lang w:val="en-IN"/>
        </w:rPr>
        <w:t>@Controller</w:t>
      </w:r>
      <w:r>
        <w:rPr>
          <w:rFonts w:hint="default" w:ascii="Bodoni MT" w:hAnsi="Bodoni MT" w:cs="Bodoni MT"/>
          <w:b w:val="0"/>
          <w:bCs w:val="0"/>
          <w:color w:val="C00000"/>
          <w:lang w:val="en-IN"/>
        </w:rPr>
        <w:t xml:space="preserve"> inside it; and </w:t>
      </w:r>
      <w:r>
        <w:rPr>
          <w:rFonts w:hint="default" w:ascii="Bodoni MT" w:hAnsi="Bodoni MT" w:cs="Bodoni MT"/>
          <w:b/>
          <w:bCs/>
          <w:color w:val="C00000"/>
          <w:lang w:val="en-IN"/>
        </w:rPr>
        <w:t>@Controller</w:t>
      </w:r>
      <w:r>
        <w:rPr>
          <w:rFonts w:hint="default" w:ascii="Bodoni MT" w:hAnsi="Bodoni MT" w:cs="Bodoni MT"/>
          <w:b w:val="0"/>
          <w:bCs w:val="0"/>
          <w:color w:val="C00000"/>
          <w:lang w:val="en-IN"/>
        </w:rPr>
        <w:t xml:space="preserve"> contains </w:t>
      </w:r>
      <w:r>
        <w:rPr>
          <w:rFonts w:hint="default" w:ascii="Bodoni MT" w:hAnsi="Bodoni MT" w:cs="Bodoni MT"/>
          <w:b/>
          <w:bCs/>
          <w:color w:val="C00000"/>
          <w:lang w:val="en-IN"/>
        </w:rPr>
        <w:t>@Component</w:t>
      </w:r>
      <w:r>
        <w:rPr>
          <w:rFonts w:hint="default" w:ascii="Bodoni MT" w:hAnsi="Bodoni MT" w:cs="Bodoni MT"/>
          <w:b w:val="0"/>
          <w:bCs w:val="0"/>
          <w:color w:val="C00000"/>
          <w:lang w:val="en-IN"/>
        </w:rPr>
        <w:t xml:space="preserve"> inside it.</w:t>
      </w:r>
    </w:p>
    <w:p w14:paraId="59E9B29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lang w:val="en-IN"/>
        </w:rPr>
        <w:t xml:space="preserve">It’ll check for all the </w:t>
      </w:r>
      <w:r>
        <w:rPr>
          <w:rFonts w:hint="default" w:ascii="Bodoni MT" w:hAnsi="Bodoni MT" w:cs="Bodoni MT"/>
          <w:b w:val="0"/>
          <w:bCs w:val="0"/>
          <w:i/>
          <w:iCs/>
          <w:lang w:val="en-IN"/>
        </w:rPr>
        <w:t>annotations</w:t>
      </w:r>
      <w:r>
        <w:rPr>
          <w:rFonts w:hint="default" w:ascii="Bodoni MT" w:hAnsi="Bodoni MT" w:cs="Bodoni MT"/>
          <w:b/>
          <w:bCs/>
          <w:i/>
          <w:iCs/>
          <w:lang w:val="en-IN"/>
        </w:rPr>
        <w:t xml:space="preserve"> </w:t>
      </w:r>
      <w:r>
        <w:rPr>
          <w:rFonts w:hint="default" w:ascii="Bodoni MT" w:hAnsi="Bodoni MT" w:cs="Bodoni MT"/>
          <w:b w:val="0"/>
          <w:bCs w:val="0"/>
          <w:i w:val="0"/>
          <w:iCs w:val="0"/>
          <w:lang w:val="en-IN"/>
        </w:rPr>
        <w:t>and makes Bean out of those directly and use.</w:t>
      </w:r>
    </w:p>
    <w:p w14:paraId="1C34FF6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To create the DTO, there is no specific annotations.</w:t>
      </w:r>
    </w:p>
    <w:p w14:paraId="53D6BFC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3205480" cy="1524000"/>
            <wp:effectExtent l="0" t="0" r="7620" b="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15"/>
                    <a:stretch>
                      <a:fillRect/>
                    </a:stretch>
                  </pic:blipFill>
                  <pic:spPr>
                    <a:xfrm>
                      <a:off x="0" y="0"/>
                      <a:ext cx="3205480" cy="1524000"/>
                    </a:xfrm>
                    <a:prstGeom prst="rect">
                      <a:avLst/>
                    </a:prstGeom>
                    <a:noFill/>
                    <a:ln>
                      <a:noFill/>
                    </a:ln>
                  </pic:spPr>
                </pic:pic>
              </a:graphicData>
            </a:graphic>
          </wp:inline>
        </w:drawing>
      </w:r>
    </w:p>
    <w:p w14:paraId="2AF5ECF0">
      <w:pPr>
        <w:rPr>
          <w:rFonts w:hint="default" w:ascii="Bodoni MT" w:hAnsi="Bodoni MT" w:cs="Bodoni MT"/>
        </w:rPr>
      </w:pPr>
      <w:r>
        <w:rPr>
          <w:rFonts w:hint="default" w:ascii="Bodoni MT" w:hAnsi="Bodoni MT" w:cs="Bodoni MT"/>
          <w:lang w:val="en-IN"/>
        </w:rPr>
        <w:br w:type="page"/>
      </w:r>
    </w:p>
    <w:p w14:paraId="170207B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 xml:space="preserve">See the below use cases to pass </w:t>
      </w:r>
      <w:r>
        <w:rPr>
          <w:rFonts w:hint="default" w:ascii="Bodoni MT" w:hAnsi="Bodoni MT" w:cs="Bodoni MT"/>
          <w:b/>
          <w:bCs/>
          <w:lang w:val="en-IN"/>
        </w:rPr>
        <w:t>params</w:t>
      </w:r>
      <w:r>
        <w:rPr>
          <w:rFonts w:hint="default" w:ascii="Bodoni MT" w:hAnsi="Bodoni MT" w:cs="Bodoni MT"/>
          <w:b w:val="0"/>
          <w:bCs w:val="0"/>
          <w:lang w:val="en-IN"/>
        </w:rPr>
        <w:t xml:space="preserve"> in URL</w:t>
      </w:r>
    </w:p>
    <w:p w14:paraId="107848D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4723765" cy="641350"/>
            <wp:effectExtent l="0" t="0" r="635" b="635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16"/>
                    <a:stretch>
                      <a:fillRect/>
                    </a:stretch>
                  </pic:blipFill>
                  <pic:spPr>
                    <a:xfrm>
                      <a:off x="0" y="0"/>
                      <a:ext cx="4723765" cy="641350"/>
                    </a:xfrm>
                    <a:prstGeom prst="rect">
                      <a:avLst/>
                    </a:prstGeom>
                    <a:noFill/>
                    <a:ln>
                      <a:noFill/>
                    </a:ln>
                  </pic:spPr>
                </pic:pic>
              </a:graphicData>
            </a:graphic>
          </wp:inline>
        </w:drawing>
      </w:r>
    </w:p>
    <w:p w14:paraId="7A28FCD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 xml:space="preserve">If you see here I have set the </w:t>
      </w:r>
      <w:r>
        <w:rPr>
          <w:rFonts w:hint="default" w:ascii="Bodoni MT" w:hAnsi="Bodoni MT" w:cs="Bodoni MT"/>
          <w:b/>
          <w:bCs/>
          <w:lang w:val="en-IN"/>
        </w:rPr>
        <w:t>argument</w:t>
      </w:r>
      <w:r>
        <w:rPr>
          <w:rFonts w:hint="default" w:ascii="Bodoni MT" w:hAnsi="Bodoni MT" w:cs="Bodoni MT"/>
          <w:b w:val="0"/>
          <w:bCs w:val="0"/>
          <w:lang w:val="en-IN"/>
        </w:rPr>
        <w:t xml:space="preserve"> names in the method same as the </w:t>
      </w:r>
      <w:r>
        <w:rPr>
          <w:rFonts w:hint="default" w:ascii="Bodoni MT" w:hAnsi="Bodoni MT" w:cs="Bodoni MT"/>
          <w:b/>
          <w:bCs/>
          <w:lang w:val="en-IN"/>
        </w:rPr>
        <w:t>params</w:t>
      </w:r>
      <w:r>
        <w:rPr>
          <w:rFonts w:hint="default" w:ascii="Bodoni MT" w:hAnsi="Bodoni MT" w:cs="Bodoni MT"/>
          <w:b w:val="0"/>
          <w:bCs w:val="0"/>
          <w:lang w:val="en-IN"/>
        </w:rPr>
        <w:t xml:space="preserve"> name in the URL.</w:t>
      </w:r>
    </w:p>
    <w:p w14:paraId="4545923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lang w:val="en-IN"/>
        </w:rPr>
        <w:t>If you give different names then it’ll not work.</w:t>
      </w:r>
    </w:p>
    <w:p w14:paraId="5F6C163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lang w:val="en-IN"/>
        </w:rPr>
        <w:t xml:space="preserve">The fix for this i.e. if you want to give different argument names then use </w:t>
      </w:r>
      <w:r>
        <w:rPr>
          <w:rFonts w:hint="default" w:ascii="Bodoni MT" w:hAnsi="Bodoni MT" w:cs="Bodoni MT"/>
          <w:b/>
          <w:bCs/>
          <w:lang w:val="en-IN"/>
        </w:rPr>
        <w:t>@PathVariable(“real-param-name”) DataType newArgument</w:t>
      </w:r>
    </w:p>
    <w:p w14:paraId="55517E3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drawing>
          <wp:inline distT="0" distB="0" distL="114300" distR="114300">
            <wp:extent cx="5267325" cy="622300"/>
            <wp:effectExtent l="0" t="0" r="3175" b="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17"/>
                    <a:stretch>
                      <a:fillRect/>
                    </a:stretch>
                  </pic:blipFill>
                  <pic:spPr>
                    <a:xfrm>
                      <a:off x="0" y="0"/>
                      <a:ext cx="5267325" cy="622300"/>
                    </a:xfrm>
                    <a:prstGeom prst="rect">
                      <a:avLst/>
                    </a:prstGeom>
                    <a:noFill/>
                    <a:ln>
                      <a:noFill/>
                    </a:ln>
                  </pic:spPr>
                </pic:pic>
              </a:graphicData>
            </a:graphic>
          </wp:inline>
        </w:drawing>
      </w:r>
    </w:p>
    <w:p w14:paraId="0EE4D32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You can see the output will be in JSON format even if we didn’t explicitly convert this to JSON.</w:t>
      </w:r>
    </w:p>
    <w:p w14:paraId="456EE0A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drawing>
          <wp:inline distT="0" distB="0" distL="114300" distR="114300">
            <wp:extent cx="2279650" cy="1433830"/>
            <wp:effectExtent l="0" t="0" r="6350" b="1270"/>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18"/>
                    <a:stretch>
                      <a:fillRect/>
                    </a:stretch>
                  </pic:blipFill>
                  <pic:spPr>
                    <a:xfrm>
                      <a:off x="0" y="0"/>
                      <a:ext cx="2279650" cy="1433830"/>
                    </a:xfrm>
                    <a:prstGeom prst="rect">
                      <a:avLst/>
                    </a:prstGeom>
                    <a:noFill/>
                    <a:ln>
                      <a:noFill/>
                    </a:ln>
                  </pic:spPr>
                </pic:pic>
              </a:graphicData>
            </a:graphic>
          </wp:inline>
        </w:drawing>
      </w:r>
    </w:p>
    <w:p w14:paraId="1E8D04F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 xml:space="preserve">There is a library </w:t>
      </w:r>
      <w:r>
        <w:rPr>
          <w:rFonts w:hint="default" w:ascii="Bodoni MT" w:hAnsi="Bodoni MT" w:cs="Bodoni MT"/>
          <w:b/>
          <w:bCs/>
          <w:lang w:val="en-IN"/>
        </w:rPr>
        <w:t>jackson</w:t>
      </w:r>
      <w:r>
        <w:rPr>
          <w:rFonts w:hint="default" w:ascii="Bodoni MT" w:hAnsi="Bodoni MT" w:cs="Bodoni MT"/>
          <w:b w:val="0"/>
          <w:bCs w:val="0"/>
          <w:lang w:val="en-IN"/>
        </w:rPr>
        <w:t xml:space="preserve"> which does this things.</w:t>
      </w:r>
    </w:p>
    <w:p w14:paraId="3497B285">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 xml:space="preserve">To get the </w:t>
      </w:r>
      <w:r>
        <w:rPr>
          <w:rFonts w:hint="default" w:ascii="Bodoni MT" w:hAnsi="Bodoni MT" w:cs="Bodoni MT"/>
          <w:b/>
          <w:bCs/>
          <w:lang w:val="en-IN"/>
        </w:rPr>
        <w:t>query</w:t>
      </w:r>
      <w:r>
        <w:rPr>
          <w:rFonts w:hint="default" w:ascii="Bodoni MT" w:hAnsi="Bodoni MT" w:cs="Bodoni MT"/>
          <w:b w:val="0"/>
          <w:bCs w:val="0"/>
          <w:lang w:val="en-IN"/>
        </w:rPr>
        <w:t xml:space="preserve"> values, use the annotation </w:t>
      </w:r>
      <w:r>
        <w:rPr>
          <w:rFonts w:hint="default" w:ascii="Bodoni MT" w:hAnsi="Bodoni MT" w:cs="Bodoni MT"/>
          <w:b/>
          <w:bCs/>
          <w:lang w:val="en-IN"/>
        </w:rPr>
        <w:t>@RequestParam</w:t>
      </w:r>
    </w:p>
    <w:p w14:paraId="2770DE4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4293870" cy="395605"/>
            <wp:effectExtent l="0" t="0" r="11430" b="10795"/>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pic:cNvPicPr>
                      <a:picLocks noChangeAspect="1"/>
                    </pic:cNvPicPr>
                  </pic:nvPicPr>
                  <pic:blipFill>
                    <a:blip r:embed="rId19"/>
                    <a:stretch>
                      <a:fillRect/>
                    </a:stretch>
                  </pic:blipFill>
                  <pic:spPr>
                    <a:xfrm>
                      <a:off x="0" y="0"/>
                      <a:ext cx="4293870" cy="395605"/>
                    </a:xfrm>
                    <a:prstGeom prst="rect">
                      <a:avLst/>
                    </a:prstGeom>
                    <a:noFill/>
                    <a:ln>
                      <a:noFill/>
                    </a:ln>
                  </pic:spPr>
                </pic:pic>
              </a:graphicData>
            </a:graphic>
          </wp:inline>
        </w:drawing>
      </w:r>
    </w:p>
    <w:p w14:paraId="459A0D2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The </w:t>
      </w:r>
      <w:r>
        <w:rPr>
          <w:rFonts w:hint="default" w:ascii="Bodoni MT" w:hAnsi="Bodoni MT" w:cs="Bodoni MT"/>
          <w:lang w:val="en-US"/>
        </w:rPr>
        <w:t>URL</w:t>
      </w:r>
      <w:r>
        <w:rPr>
          <w:rFonts w:hint="default" w:ascii="Bodoni MT" w:hAnsi="Bodoni MT" w:cs="Bodoni MT"/>
          <w:lang w:val="en-IN"/>
        </w:rPr>
        <w:t xml:space="preserve"> should be like:  </w:t>
      </w:r>
      <w:r>
        <w:rPr>
          <w:rFonts w:hint="default" w:ascii="Bodoni MT" w:hAnsi="Bodoni MT" w:cs="Bodoni MT"/>
          <w:b/>
          <w:bCs/>
          <w:lang w:val="en-IN"/>
        </w:rPr>
        <w:t>/employees?age=40</w:t>
      </w:r>
      <w:r>
        <w:rPr>
          <w:rFonts w:hint="default" w:ascii="Bodoni MT" w:hAnsi="Bodoni MT" w:cs="Bodoni MT"/>
          <w:b w:val="0"/>
          <w:bCs w:val="0"/>
          <w:lang w:val="en-IN"/>
        </w:rPr>
        <w:t xml:space="preserve">   (something like this)</w:t>
      </w:r>
    </w:p>
    <w:p w14:paraId="40DE3ED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 xml:space="preserve">But if you open only </w:t>
      </w:r>
      <w:r>
        <w:rPr>
          <w:rFonts w:hint="default" w:ascii="Bodoni MT" w:hAnsi="Bodoni MT" w:cs="Bodoni MT"/>
          <w:b/>
          <w:bCs/>
          <w:lang w:val="en-IN"/>
        </w:rPr>
        <w:t>/employee</w:t>
      </w:r>
      <w:r>
        <w:rPr>
          <w:rFonts w:hint="default" w:ascii="Bodoni MT" w:hAnsi="Bodoni MT" w:cs="Bodoni MT"/>
          <w:b w:val="0"/>
          <w:bCs w:val="0"/>
          <w:lang w:val="en-IN"/>
        </w:rPr>
        <w:t xml:space="preserve"> it’ll not load the page</w:t>
      </w:r>
    </w:p>
    <w:p w14:paraId="00F13B7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2947035" cy="1324610"/>
            <wp:effectExtent l="0" t="0" r="12065" b="8890"/>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pic:cNvPicPr>
                  </pic:nvPicPr>
                  <pic:blipFill>
                    <a:blip r:embed="rId20"/>
                    <a:stretch>
                      <a:fillRect/>
                    </a:stretch>
                  </pic:blipFill>
                  <pic:spPr>
                    <a:xfrm>
                      <a:off x="0" y="0"/>
                      <a:ext cx="2947035" cy="1324610"/>
                    </a:xfrm>
                    <a:prstGeom prst="rect">
                      <a:avLst/>
                    </a:prstGeom>
                    <a:noFill/>
                    <a:ln>
                      <a:noFill/>
                    </a:ln>
                  </pic:spPr>
                </pic:pic>
              </a:graphicData>
            </a:graphic>
          </wp:inline>
        </w:drawing>
      </w:r>
    </w:p>
    <w:p w14:paraId="0921C18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It is because the query param is mandatory here. </w:t>
      </w:r>
    </w:p>
    <w:p w14:paraId="12E24CE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We need to make it optional. </w:t>
      </w:r>
      <w:r>
        <w:rPr>
          <w:rFonts w:hint="default" w:ascii="Bodoni MT" w:hAnsi="Bodoni MT" w:cs="Bodoni MT"/>
          <w:b/>
          <w:bCs/>
          <w:lang w:val="en-IN"/>
        </w:rPr>
        <w:t>@RequestParam(required = false)</w:t>
      </w:r>
    </w:p>
    <w:p w14:paraId="3041FF6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5270500" cy="402590"/>
            <wp:effectExtent l="0" t="0" r="0" b="3810"/>
            <wp:docPr id="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pic:cNvPicPr>
                      <a:picLocks noChangeAspect="1"/>
                    </pic:cNvPicPr>
                  </pic:nvPicPr>
                  <pic:blipFill>
                    <a:blip r:embed="rId21"/>
                    <a:stretch>
                      <a:fillRect/>
                    </a:stretch>
                  </pic:blipFill>
                  <pic:spPr>
                    <a:xfrm>
                      <a:off x="0" y="0"/>
                      <a:ext cx="5270500" cy="402590"/>
                    </a:xfrm>
                    <a:prstGeom prst="rect">
                      <a:avLst/>
                    </a:prstGeom>
                    <a:noFill/>
                    <a:ln>
                      <a:noFill/>
                    </a:ln>
                  </pic:spPr>
                </pic:pic>
              </a:graphicData>
            </a:graphic>
          </wp:inline>
        </w:drawing>
      </w:r>
    </w:p>
    <w:p w14:paraId="5F6EFD0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Now you can see the page is loading</w:t>
      </w:r>
    </w:p>
    <w:p w14:paraId="257EFBD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drawing>
          <wp:inline distT="0" distB="0" distL="114300" distR="114300">
            <wp:extent cx="3765550" cy="894715"/>
            <wp:effectExtent l="0" t="0" r="6350" b="6985"/>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pic:cNvPicPr>
                  </pic:nvPicPr>
                  <pic:blipFill>
                    <a:blip r:embed="rId22"/>
                    <a:stretch>
                      <a:fillRect/>
                    </a:stretch>
                  </pic:blipFill>
                  <pic:spPr>
                    <a:xfrm>
                      <a:off x="0" y="0"/>
                      <a:ext cx="3765550" cy="894715"/>
                    </a:xfrm>
                    <a:prstGeom prst="rect">
                      <a:avLst/>
                    </a:prstGeom>
                    <a:noFill/>
                    <a:ln>
                      <a:noFill/>
                    </a:ln>
                  </pic:spPr>
                </pic:pic>
              </a:graphicData>
            </a:graphic>
          </wp:inline>
        </w:drawing>
      </w:r>
    </w:p>
    <w:p w14:paraId="402BFAD8">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 xml:space="preserve">Instead of writing </w:t>
      </w:r>
      <w:r>
        <w:rPr>
          <w:rFonts w:hint="default" w:ascii="Bodoni MT" w:hAnsi="Bodoni MT" w:cs="Bodoni MT"/>
          <w:b/>
          <w:bCs/>
          <w:lang w:val="en-IN"/>
        </w:rPr>
        <w:t>/employees</w:t>
      </w:r>
      <w:r>
        <w:rPr>
          <w:rFonts w:hint="default" w:ascii="Bodoni MT" w:hAnsi="Bodoni MT" w:cs="Bodoni MT"/>
          <w:b w:val="0"/>
          <w:bCs w:val="0"/>
          <w:lang w:val="en-IN"/>
        </w:rPr>
        <w:t xml:space="preserve"> everywhere, we can set the path for </w:t>
      </w:r>
      <w:r>
        <w:rPr>
          <w:rFonts w:hint="default" w:ascii="Bodoni MT" w:hAnsi="Bodoni MT" w:cs="Bodoni MT"/>
          <w:b/>
          <w:bCs/>
          <w:lang w:val="en-IN"/>
        </w:rPr>
        <w:t>@RequestMapping</w:t>
      </w:r>
      <w:r>
        <w:rPr>
          <w:rFonts w:hint="default" w:ascii="Bodoni MT" w:hAnsi="Bodoni MT" w:cs="Bodoni MT"/>
          <w:b w:val="0"/>
          <w:bCs w:val="0"/>
          <w:lang w:val="en-IN"/>
        </w:rPr>
        <w:t xml:space="preserve"> at the top level.</w:t>
      </w:r>
    </w:p>
    <w:p w14:paraId="323A4E9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3274060" cy="729615"/>
            <wp:effectExtent l="0" t="0" r="2540" b="6985"/>
            <wp:docPr id="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pic:cNvPicPr>
                      <a:picLocks noChangeAspect="1"/>
                    </pic:cNvPicPr>
                  </pic:nvPicPr>
                  <pic:blipFill>
                    <a:blip r:embed="rId23"/>
                    <a:stretch>
                      <a:fillRect/>
                    </a:stretch>
                  </pic:blipFill>
                  <pic:spPr>
                    <a:xfrm>
                      <a:off x="0" y="0"/>
                      <a:ext cx="3274060" cy="729615"/>
                    </a:xfrm>
                    <a:prstGeom prst="rect">
                      <a:avLst/>
                    </a:prstGeom>
                    <a:noFill/>
                    <a:ln>
                      <a:noFill/>
                    </a:ln>
                  </pic:spPr>
                </pic:pic>
              </a:graphicData>
            </a:graphic>
          </wp:inline>
        </w:drawing>
      </w:r>
    </w:p>
    <w:p w14:paraId="15F57AE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Now you don’t need to write </w:t>
      </w:r>
      <w:r>
        <w:rPr>
          <w:rFonts w:hint="default" w:ascii="Bodoni MT" w:hAnsi="Bodoni MT" w:cs="Bodoni MT"/>
          <w:b/>
          <w:bCs/>
          <w:lang w:val="en-IN"/>
        </w:rPr>
        <w:t>/employee</w:t>
      </w:r>
      <w:r>
        <w:rPr>
          <w:rFonts w:hint="default" w:ascii="Bodoni MT" w:hAnsi="Bodoni MT" w:cs="Bodoni MT"/>
          <w:b w:val="0"/>
          <w:bCs w:val="0"/>
          <w:lang w:val="en-IN"/>
        </w:rPr>
        <w:t xml:space="preserve"> in every methods.</w:t>
      </w:r>
    </w:p>
    <w:p w14:paraId="53B94BB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5272405" cy="2526665"/>
            <wp:effectExtent l="0" t="0" r="10795" b="635"/>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24"/>
                    <a:stretch>
                      <a:fillRect/>
                    </a:stretch>
                  </pic:blipFill>
                  <pic:spPr>
                    <a:xfrm>
                      <a:off x="0" y="0"/>
                      <a:ext cx="5272405" cy="2526665"/>
                    </a:xfrm>
                    <a:prstGeom prst="rect">
                      <a:avLst/>
                    </a:prstGeom>
                    <a:noFill/>
                    <a:ln>
                      <a:noFill/>
                    </a:ln>
                  </pic:spPr>
                </pic:pic>
              </a:graphicData>
            </a:graphic>
          </wp:inline>
        </w:drawing>
      </w:r>
    </w:p>
    <w:p w14:paraId="0DB2BA73">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US"/>
        </w:rPr>
        <w:t xml:space="preserve">Other mappings are also there: </w:t>
      </w:r>
      <w:r>
        <w:rPr>
          <w:rFonts w:hint="default" w:ascii="Bodoni MT" w:hAnsi="Bodoni MT" w:cs="Bodoni MT"/>
          <w:b/>
          <w:bCs/>
          <w:lang w:val="en-US"/>
        </w:rPr>
        <w:t>@GetMapping</w:t>
      </w:r>
      <w:r>
        <w:rPr>
          <w:rFonts w:hint="default" w:ascii="Bodoni MT" w:hAnsi="Bodoni MT" w:cs="Bodoni MT"/>
          <w:b w:val="0"/>
          <w:bCs w:val="0"/>
          <w:lang w:val="en-US"/>
        </w:rPr>
        <w:t xml:space="preserve">, </w:t>
      </w:r>
      <w:r>
        <w:rPr>
          <w:rFonts w:hint="default" w:ascii="Bodoni MT" w:hAnsi="Bodoni MT" w:cs="Bodoni MT"/>
          <w:b/>
          <w:bCs/>
          <w:lang w:val="en-US"/>
        </w:rPr>
        <w:t>@PostMapping</w:t>
      </w:r>
      <w:r>
        <w:rPr>
          <w:rFonts w:hint="default" w:ascii="Bodoni MT" w:hAnsi="Bodoni MT" w:cs="Bodoni MT"/>
          <w:b w:val="0"/>
          <w:bCs w:val="0"/>
          <w:lang w:val="en-US"/>
        </w:rPr>
        <w:t xml:space="preserve">, </w:t>
      </w:r>
      <w:r>
        <w:rPr>
          <w:rFonts w:hint="default" w:ascii="Bodoni MT" w:hAnsi="Bodoni MT" w:cs="Bodoni MT"/>
          <w:b/>
          <w:bCs/>
          <w:lang w:val="en-US"/>
        </w:rPr>
        <w:t>@PutMapping</w:t>
      </w:r>
      <w:r>
        <w:rPr>
          <w:rFonts w:hint="default" w:ascii="Bodoni MT" w:hAnsi="Bodoni MT" w:cs="Bodoni MT"/>
          <w:b w:val="0"/>
          <w:bCs w:val="0"/>
          <w:lang w:val="en-US"/>
        </w:rPr>
        <w:t xml:space="preserve">, </w:t>
      </w:r>
      <w:r>
        <w:rPr>
          <w:rFonts w:hint="default" w:ascii="Bodoni MT" w:hAnsi="Bodoni MT" w:cs="Bodoni MT"/>
          <w:b/>
          <w:bCs/>
          <w:lang w:val="en-US"/>
        </w:rPr>
        <w:t>@DeleteMapping</w:t>
      </w:r>
      <w:r>
        <w:rPr>
          <w:rFonts w:hint="default" w:ascii="Bodoni MT" w:hAnsi="Bodoni MT" w:cs="Bodoni MT"/>
          <w:b w:val="0"/>
          <w:bCs w:val="0"/>
          <w:lang w:val="en-US"/>
        </w:rPr>
        <w:t xml:space="preserve">, </w:t>
      </w:r>
      <w:r>
        <w:rPr>
          <w:rFonts w:hint="default" w:ascii="Bodoni MT" w:hAnsi="Bodoni MT" w:cs="Bodoni MT"/>
          <w:b/>
          <w:bCs/>
          <w:lang w:val="en-US"/>
        </w:rPr>
        <w:t>@PatchMapping</w:t>
      </w:r>
    </w:p>
    <w:p w14:paraId="66AA648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US"/>
        </w:rPr>
        <w:t xml:space="preserve">There are so many </w:t>
      </w:r>
      <w:r>
        <w:rPr>
          <w:rFonts w:hint="default" w:ascii="Bodoni MT" w:hAnsi="Bodoni MT" w:cs="Bodoni MT"/>
          <w:b/>
          <w:bCs/>
          <w:lang w:val="en-US"/>
        </w:rPr>
        <w:t>@Request</w:t>
      </w:r>
      <w:r>
        <w:rPr>
          <w:rFonts w:hint="default" w:ascii="Bodoni MT" w:hAnsi="Bodoni MT" w:cs="Bodoni MT"/>
          <w:b w:val="0"/>
          <w:bCs w:val="0"/>
          <w:lang w:val="en-US"/>
        </w:rPr>
        <w:t xml:space="preserve"> annotations to get the </w:t>
      </w:r>
      <w:r>
        <w:rPr>
          <w:rFonts w:hint="default" w:ascii="Bodoni MT" w:hAnsi="Bodoni MT" w:cs="Bodoni MT"/>
          <w:b/>
          <w:bCs/>
          <w:lang w:val="en-US"/>
        </w:rPr>
        <w:t>query, body, header</w:t>
      </w:r>
      <w:r>
        <w:rPr>
          <w:rFonts w:hint="default" w:ascii="Bodoni MT" w:hAnsi="Bodoni MT" w:cs="Bodoni MT"/>
          <w:b w:val="0"/>
          <w:bCs w:val="0"/>
          <w:lang w:val="en-US"/>
        </w:rPr>
        <w:t xml:space="preserve"> etc etc.</w:t>
      </w:r>
    </w:p>
    <w:p w14:paraId="2830DEE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1266825" cy="1506220"/>
            <wp:effectExtent l="0" t="0" r="3175" b="5080"/>
            <wp:docPr id="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pic:cNvPicPr>
                      <a:picLocks noChangeAspect="1"/>
                    </pic:cNvPicPr>
                  </pic:nvPicPr>
                  <pic:blipFill>
                    <a:blip r:embed="rId25"/>
                    <a:stretch>
                      <a:fillRect/>
                    </a:stretch>
                  </pic:blipFill>
                  <pic:spPr>
                    <a:xfrm>
                      <a:off x="0" y="0"/>
                      <a:ext cx="1266825" cy="1506220"/>
                    </a:xfrm>
                    <a:prstGeom prst="rect">
                      <a:avLst/>
                    </a:prstGeom>
                    <a:noFill/>
                    <a:ln>
                      <a:noFill/>
                    </a:ln>
                  </pic:spPr>
                </pic:pic>
              </a:graphicData>
            </a:graphic>
          </wp:inline>
        </w:drawing>
      </w:r>
    </w:p>
    <w:p w14:paraId="7992DA57">
      <w:pPr>
        <w:rPr>
          <w:rFonts w:hint="default" w:ascii="Bodoni MT" w:hAnsi="Bodoni MT" w:cs="Bodoni MT"/>
          <w:b/>
          <w:bCs/>
          <w:highlight w:val="yellow"/>
          <w:lang w:val="en-IN"/>
        </w:rPr>
      </w:pPr>
      <w:r>
        <w:rPr>
          <w:rFonts w:hint="default" w:ascii="Bodoni MT" w:hAnsi="Bodoni MT" w:cs="Bodoni MT"/>
          <w:b/>
          <w:bCs/>
          <w:highlight w:val="yellow"/>
          <w:lang w:val="en-IN"/>
        </w:rPr>
        <w:br w:type="page"/>
      </w:r>
    </w:p>
    <w:p w14:paraId="28E480A9">
      <w:pPr>
        <w:keepNext w:val="0"/>
        <w:keepLines w:val="0"/>
        <w:widowControl/>
        <w:numPr>
          <w:ilvl w:val="0"/>
          <w:numId w:val="0"/>
        </w:numPr>
        <w:suppressLineNumbers w:val="0"/>
        <w:spacing w:before="0" w:beforeAutospacing="0" w:after="0" w:afterAutospacing="0" w:line="360" w:lineRule="auto"/>
        <w:ind w:leftChars="0" w:right="0" w:rightChars="0"/>
        <w:jc w:val="center"/>
        <w:rPr>
          <w:rFonts w:hint="default" w:ascii="Bodoni MT" w:hAnsi="Bodoni MT" w:cs="Bodoni MT"/>
          <w:b/>
          <w:bCs/>
          <w:highlight w:val="yellow"/>
        </w:rPr>
      </w:pPr>
      <w:r>
        <w:rPr>
          <w:rFonts w:hint="default" w:ascii="Bodoni MT" w:hAnsi="Bodoni MT" w:cs="Bodoni MT"/>
          <w:b/>
          <w:bCs/>
          <w:highlight w:val="yellow"/>
          <w:lang w:val="en-IN"/>
        </w:rPr>
        <w:t xml:space="preserve">------------------------------------------- SOME POINTS </w:t>
      </w:r>
      <w:r>
        <w:rPr>
          <w:rFonts w:hint="default" w:ascii="Bodoni MT" w:hAnsi="Bodoni MT"/>
          <w:b/>
          <w:bCs/>
          <w:highlight w:val="yellow"/>
          <w:lang w:val="en-IN"/>
        </w:rPr>
        <w:t>---------------------------------------</w:t>
      </w:r>
    </w:p>
    <w:p w14:paraId="5022D88A">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 xml:space="preserve">There is a </w:t>
      </w:r>
      <w:r>
        <w:rPr>
          <w:rFonts w:hint="default" w:ascii="Bodoni MT" w:hAnsi="Bodoni MT" w:cs="Bodoni MT"/>
          <w:b w:val="0"/>
          <w:bCs w:val="0"/>
          <w:lang w:val="en-IN"/>
        </w:rPr>
        <w:t xml:space="preserve">dependency called </w:t>
      </w:r>
      <w:r>
        <w:rPr>
          <w:rFonts w:hint="default" w:ascii="Bodoni MT" w:hAnsi="Bodoni MT" w:cs="Bodoni MT"/>
          <w:b/>
          <w:bCs/>
          <w:lang w:val="en-IN"/>
        </w:rPr>
        <w:t>lombok</w:t>
      </w:r>
      <w:r>
        <w:rPr>
          <w:rFonts w:hint="default" w:ascii="Bodoni MT" w:hAnsi="Bodoni MT" w:cs="Bodoni MT"/>
          <w:b w:val="0"/>
          <w:bCs w:val="0"/>
          <w:lang w:val="en-IN"/>
        </w:rPr>
        <w:t xml:space="preserve"> which provides </w:t>
      </w:r>
      <w:r>
        <w:rPr>
          <w:rFonts w:hint="default" w:ascii="Bodoni MT" w:hAnsi="Bodoni MT" w:cs="Bodoni MT"/>
          <w:b/>
          <w:bCs/>
          <w:lang w:val="en-IN"/>
        </w:rPr>
        <w:t>getters, setters, constructors</w:t>
      </w:r>
      <w:r>
        <w:rPr>
          <w:rFonts w:hint="default" w:ascii="Bodoni MT" w:hAnsi="Bodoni MT" w:cs="Bodoni MT"/>
          <w:b w:val="0"/>
          <w:bCs w:val="0"/>
          <w:lang w:val="en-IN"/>
        </w:rPr>
        <w:t xml:space="preserve"> by default. No need of defining this by our own.</w:t>
      </w:r>
    </w:p>
    <w:p w14:paraId="5B74C47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2154555" cy="1380490"/>
            <wp:effectExtent l="0" t="0" r="4445" b="381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26"/>
                    <a:stretch>
                      <a:fillRect/>
                    </a:stretch>
                  </pic:blipFill>
                  <pic:spPr>
                    <a:xfrm>
                      <a:off x="0" y="0"/>
                      <a:ext cx="2154555" cy="1380490"/>
                    </a:xfrm>
                    <a:prstGeom prst="rect">
                      <a:avLst/>
                    </a:prstGeom>
                    <a:noFill/>
                    <a:ln>
                      <a:noFill/>
                    </a:ln>
                  </pic:spPr>
                </pic:pic>
              </a:graphicData>
            </a:graphic>
          </wp:inline>
        </w:drawing>
      </w:r>
    </w:p>
    <w:p w14:paraId="258D515A">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b/>
          <w:bCs/>
          <w:lang w:val="en-IN"/>
        </w:rPr>
        <w:t>spring.datasource</w:t>
      </w:r>
    </w:p>
    <w:p w14:paraId="501FE64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 xml:space="preserve">It is a spring boot configuration property used to set up </w:t>
      </w:r>
      <w:r>
        <w:rPr>
          <w:rFonts w:hint="default" w:ascii="Bodoni MT" w:hAnsi="Bodoni MT" w:cs="Bodoni MT"/>
          <w:b w:val="0"/>
          <w:bCs w:val="0"/>
          <w:i/>
          <w:iCs/>
          <w:lang w:val="en-IN"/>
        </w:rPr>
        <w:t>database connection</w:t>
      </w:r>
      <w:r>
        <w:rPr>
          <w:rFonts w:hint="default" w:ascii="Bodoni MT" w:hAnsi="Bodoni MT" w:cs="Bodoni MT"/>
          <w:b w:val="0"/>
          <w:bCs w:val="0"/>
          <w:i w:val="0"/>
          <w:iCs w:val="0"/>
          <w:lang w:val="en-IN"/>
        </w:rPr>
        <w:t>.</w:t>
      </w:r>
    </w:p>
    <w:p w14:paraId="2284FF2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i w:val="0"/>
          <w:iCs w:val="0"/>
          <w:lang w:val="en-IN"/>
        </w:rPr>
        <w:t>It tells spring boot:</w:t>
      </w:r>
    </w:p>
    <w:p w14:paraId="14D9216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i w:val="0"/>
          <w:iCs w:val="0"/>
          <w:lang w:val="en-IN"/>
        </w:rPr>
        <w:t>Which database to connect to</w:t>
      </w:r>
    </w:p>
    <w:p w14:paraId="1C85CF1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i w:val="0"/>
          <w:iCs w:val="0"/>
          <w:lang w:val="en-IN"/>
        </w:rPr>
        <w:t>How to connect</w:t>
      </w:r>
    </w:p>
    <w:p w14:paraId="238A96A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i w:val="0"/>
          <w:iCs w:val="0"/>
          <w:lang w:val="en-IN"/>
        </w:rPr>
        <w:t>Which driver to use</w:t>
      </w:r>
    </w:p>
    <w:p w14:paraId="6AECAE3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i w:val="0"/>
          <w:iCs w:val="0"/>
          <w:lang w:val="en-IN"/>
        </w:rPr>
        <w:t>Database username &amp; password.</w:t>
      </w:r>
    </w:p>
    <w:p w14:paraId="0C01144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4624070" cy="960755"/>
            <wp:effectExtent l="0" t="0" r="11430" b="444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27"/>
                    <a:stretch>
                      <a:fillRect/>
                    </a:stretch>
                  </pic:blipFill>
                  <pic:spPr>
                    <a:xfrm>
                      <a:off x="0" y="0"/>
                      <a:ext cx="4624070" cy="960755"/>
                    </a:xfrm>
                    <a:prstGeom prst="rect">
                      <a:avLst/>
                    </a:prstGeom>
                    <a:noFill/>
                    <a:ln>
                      <a:noFill/>
                    </a:ln>
                  </pic:spPr>
                </pic:pic>
              </a:graphicData>
            </a:graphic>
          </wp:inline>
        </w:drawing>
      </w:r>
    </w:p>
    <w:p w14:paraId="0EECBBE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b/>
          <w:bCs/>
          <w:lang w:val="en-IN"/>
        </w:rPr>
        <w:t>Presentation Layer</w:t>
      </w:r>
      <w:r>
        <w:rPr>
          <w:rFonts w:hint="default" w:ascii="Bodoni MT" w:hAnsi="Bodoni MT" w:cs="Bodoni MT"/>
          <w:b w:val="0"/>
          <w:bCs w:val="0"/>
          <w:lang w:val="en-IN"/>
        </w:rPr>
        <w:t xml:space="preserve">, </w:t>
      </w:r>
      <w:r>
        <w:rPr>
          <w:rFonts w:hint="default" w:ascii="Bodoni MT" w:hAnsi="Bodoni MT" w:cs="Bodoni MT"/>
          <w:b/>
          <w:bCs/>
          <w:lang w:val="en-IN"/>
        </w:rPr>
        <w:t>Service Layer</w:t>
      </w:r>
      <w:r>
        <w:rPr>
          <w:rFonts w:hint="default" w:ascii="Bodoni MT" w:hAnsi="Bodoni MT" w:cs="Bodoni MT"/>
          <w:b w:val="0"/>
          <w:bCs w:val="0"/>
          <w:lang w:val="en-IN"/>
        </w:rPr>
        <w:t xml:space="preserve">, </w:t>
      </w:r>
      <w:r>
        <w:rPr>
          <w:rFonts w:hint="default" w:ascii="Bodoni MT" w:hAnsi="Bodoni MT" w:cs="Bodoni MT"/>
          <w:b/>
          <w:bCs/>
          <w:lang w:val="en-IN"/>
        </w:rPr>
        <w:t>Persistence Layer</w:t>
      </w:r>
    </w:p>
    <w:p w14:paraId="61783F3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 xml:space="preserve">These 3 are just architectural patterns. It has nothing to do with </w:t>
      </w:r>
      <w:r>
        <w:rPr>
          <w:rFonts w:hint="default" w:ascii="Bodoni MT" w:hAnsi="Bodoni MT" w:cs="Bodoni MT"/>
          <w:b/>
          <w:bCs/>
          <w:lang w:val="en-IN"/>
        </w:rPr>
        <w:t>spring/spring boot</w:t>
      </w:r>
      <w:r>
        <w:rPr>
          <w:rFonts w:hint="default" w:ascii="Bodoni MT" w:hAnsi="Bodoni MT" w:cs="Bodoni MT"/>
          <w:b w:val="0"/>
          <w:bCs w:val="0"/>
          <w:lang w:val="en-IN"/>
        </w:rPr>
        <w:t xml:space="preserve"> framework.</w:t>
      </w:r>
    </w:p>
    <w:p w14:paraId="6A9E5C5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Spring Boot just makes it easy to implement these architectural patterns.</w:t>
      </w:r>
    </w:p>
    <w:p w14:paraId="6BCD391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Spring Components for the Layer</w:t>
      </w:r>
    </w:p>
    <w:p w14:paraId="2D71145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bCs/>
          <w:lang w:val="en-IN"/>
        </w:rPr>
        <w:t>Presentation</w:t>
      </w:r>
      <w:r>
        <w:rPr>
          <w:rFonts w:hint="default" w:ascii="Bodoni MT" w:hAnsi="Bodoni MT" w:cs="Bodoni MT"/>
          <w:b w:val="0"/>
          <w:bCs w:val="0"/>
          <w:lang w:val="en-IN"/>
        </w:rPr>
        <w:t xml:space="preserve">  -------- </w:t>
      </w:r>
      <w:r>
        <w:rPr>
          <w:rFonts w:hint="default" w:ascii="Bodoni MT" w:hAnsi="Bodoni MT" w:cs="Bodoni MT"/>
          <w:b/>
          <w:bCs/>
          <w:lang w:val="en-IN"/>
        </w:rPr>
        <w:t>Controller</w:t>
      </w:r>
      <w:r>
        <w:rPr>
          <w:rFonts w:hint="default" w:ascii="Bodoni MT" w:hAnsi="Bodoni MT" w:cs="Bodoni MT"/>
          <w:b w:val="0"/>
          <w:bCs w:val="0"/>
          <w:lang w:val="en-IN"/>
        </w:rPr>
        <w:t xml:space="preserve">  ( </w:t>
      </w:r>
      <w:r>
        <w:rPr>
          <w:rFonts w:hint="default" w:ascii="Bodoni MT" w:hAnsi="Bodoni MT" w:cs="Bodoni MT"/>
          <w:b/>
          <w:bCs/>
          <w:lang w:val="en-IN"/>
        </w:rPr>
        <w:t xml:space="preserve">@RestController </w:t>
      </w:r>
      <w:r>
        <w:rPr>
          <w:rFonts w:hint="default" w:ascii="Bodoni MT" w:hAnsi="Bodoni MT" w:cs="Bodoni MT"/>
          <w:b w:val="0"/>
          <w:bCs w:val="0"/>
          <w:lang w:val="en-IN"/>
        </w:rPr>
        <w:t>)</w:t>
      </w:r>
    </w:p>
    <w:p w14:paraId="087DF24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bCs/>
          <w:lang w:val="en-IN"/>
        </w:rPr>
        <w:t xml:space="preserve">Service  </w:t>
      </w:r>
      <w:r>
        <w:rPr>
          <w:rFonts w:hint="default" w:ascii="Bodoni MT" w:hAnsi="Bodoni MT" w:cs="Bodoni MT"/>
          <w:b w:val="0"/>
          <w:bCs w:val="0"/>
          <w:lang w:val="en-IN"/>
        </w:rPr>
        <w:t xml:space="preserve">--------------- </w:t>
      </w:r>
      <w:r>
        <w:rPr>
          <w:rFonts w:hint="default" w:ascii="Bodoni MT" w:hAnsi="Bodoni MT" w:cs="Bodoni MT"/>
          <w:b/>
          <w:bCs/>
          <w:lang w:val="en-IN"/>
        </w:rPr>
        <w:t>Service</w:t>
      </w:r>
      <w:r>
        <w:rPr>
          <w:rFonts w:hint="default" w:ascii="Bodoni MT" w:hAnsi="Bodoni MT" w:cs="Bodoni MT"/>
          <w:b w:val="0"/>
          <w:bCs w:val="0"/>
          <w:lang w:val="en-IN"/>
        </w:rPr>
        <w:t xml:space="preserve">    ( </w:t>
      </w:r>
      <w:r>
        <w:rPr>
          <w:rFonts w:hint="default" w:ascii="Bodoni MT" w:hAnsi="Bodoni MT" w:cs="Bodoni MT"/>
          <w:b/>
          <w:bCs/>
          <w:lang w:val="en-IN"/>
        </w:rPr>
        <w:t>@Service</w:t>
      </w:r>
      <w:r>
        <w:rPr>
          <w:rFonts w:hint="default" w:ascii="Bodoni MT" w:hAnsi="Bodoni MT" w:cs="Bodoni MT"/>
          <w:b w:val="0"/>
          <w:bCs w:val="0"/>
          <w:lang w:val="en-IN"/>
        </w:rPr>
        <w:t xml:space="preserve"> )</w:t>
      </w:r>
    </w:p>
    <w:p w14:paraId="5693E67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bCs/>
          <w:lang w:val="en-IN"/>
        </w:rPr>
        <w:t>Persistence</w:t>
      </w:r>
      <w:r>
        <w:rPr>
          <w:rFonts w:hint="default" w:ascii="Bodoni MT" w:hAnsi="Bodoni MT" w:cs="Bodoni MT"/>
          <w:b w:val="0"/>
          <w:bCs w:val="0"/>
          <w:lang w:val="en-IN"/>
        </w:rPr>
        <w:t xml:space="preserve">  ---------- </w:t>
      </w:r>
      <w:r>
        <w:rPr>
          <w:rFonts w:hint="default" w:ascii="Bodoni MT" w:hAnsi="Bodoni MT" w:cs="Bodoni MT"/>
          <w:b/>
          <w:bCs/>
          <w:lang w:val="en-IN"/>
        </w:rPr>
        <w:t>Repository</w:t>
      </w:r>
      <w:r>
        <w:rPr>
          <w:rFonts w:hint="default" w:ascii="Bodoni MT" w:hAnsi="Bodoni MT" w:cs="Bodoni MT"/>
          <w:b w:val="0"/>
          <w:bCs w:val="0"/>
          <w:lang w:val="en-IN"/>
        </w:rPr>
        <w:t xml:space="preserve">  ( </w:t>
      </w:r>
      <w:r>
        <w:rPr>
          <w:rFonts w:hint="default" w:ascii="Bodoni MT" w:hAnsi="Bodoni MT" w:cs="Bodoni MT"/>
          <w:b/>
          <w:bCs/>
          <w:lang w:val="en-IN"/>
        </w:rPr>
        <w:t>@Repository</w:t>
      </w:r>
      <w:r>
        <w:rPr>
          <w:rFonts w:hint="default" w:ascii="Bodoni MT" w:hAnsi="Bodoni MT" w:cs="Bodoni MT"/>
          <w:b w:val="0"/>
          <w:bCs w:val="0"/>
          <w:lang w:val="en-IN"/>
        </w:rPr>
        <w:t xml:space="preserve"> )</w:t>
      </w:r>
    </w:p>
    <w:p w14:paraId="146215C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drawing>
          <wp:inline distT="0" distB="0" distL="114300" distR="114300">
            <wp:extent cx="5273040" cy="358775"/>
            <wp:effectExtent l="0" t="0" r="10160" b="9525"/>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28"/>
                    <a:stretch>
                      <a:fillRect/>
                    </a:stretch>
                  </pic:blipFill>
                  <pic:spPr>
                    <a:xfrm>
                      <a:off x="0" y="0"/>
                      <a:ext cx="5273040" cy="358775"/>
                    </a:xfrm>
                    <a:prstGeom prst="rect">
                      <a:avLst/>
                    </a:prstGeom>
                    <a:noFill/>
                    <a:ln>
                      <a:noFill/>
                    </a:ln>
                  </pic:spPr>
                </pic:pic>
              </a:graphicData>
            </a:graphic>
          </wp:inline>
        </w:drawing>
      </w:r>
    </w:p>
    <w:p w14:paraId="04B7548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This is how the work happens between each layers.</w:t>
      </w:r>
    </w:p>
    <w:p w14:paraId="28F0345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drawing>
          <wp:inline distT="0" distB="0" distL="114300" distR="114300">
            <wp:extent cx="5449570" cy="2684145"/>
            <wp:effectExtent l="0" t="0" r="11430" b="8255"/>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29"/>
                    <a:stretch>
                      <a:fillRect/>
                    </a:stretch>
                  </pic:blipFill>
                  <pic:spPr>
                    <a:xfrm>
                      <a:off x="0" y="0"/>
                      <a:ext cx="5449570" cy="2684145"/>
                    </a:xfrm>
                    <a:prstGeom prst="rect">
                      <a:avLst/>
                    </a:prstGeom>
                    <a:noFill/>
                    <a:ln>
                      <a:noFill/>
                    </a:ln>
                  </pic:spPr>
                </pic:pic>
              </a:graphicData>
            </a:graphic>
          </wp:inline>
        </w:drawing>
      </w:r>
    </w:p>
    <w:p w14:paraId="3459438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i/>
          <w:iCs/>
          <w:color w:val="C00000"/>
        </w:rPr>
      </w:pPr>
      <w:r>
        <w:rPr>
          <w:rFonts w:hint="default" w:ascii="Bodoni MT" w:hAnsi="Bodoni MT"/>
          <w:color w:val="C00000"/>
        </w:rPr>
        <w:t xml:space="preserve">You call high-level functions </w:t>
      </w:r>
      <w:r>
        <w:rPr>
          <w:rFonts w:hint="default" w:ascii="Bodoni MT" w:hAnsi="Bodoni MT"/>
          <w:i/>
          <w:iCs/>
          <w:color w:val="C00000"/>
        </w:rPr>
        <w:t>(save(), findAll())</w:t>
      </w:r>
    </w:p>
    <w:p w14:paraId="31C954BE">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Bodoni MT" w:cs="Bodoni MT"/>
          <w:sz w:val="22"/>
          <w:szCs w:val="22"/>
        </w:rPr>
      </w:pPr>
      <w:r>
        <w:rPr>
          <w:rFonts w:hint="default" w:ascii="Bodoni MT" w:hAnsi="Bodoni MT"/>
          <w:color w:val="C00000"/>
        </w:rPr>
        <w:t>Spring Data + JPA + Hibernate automatically generate optimized SQL for you</w:t>
      </w:r>
    </w:p>
    <w:p w14:paraId="3BB81880">
      <w:pPr>
        <w:keepNext w:val="0"/>
        <w:keepLines w:val="0"/>
        <w:widowControl/>
        <w:suppressLineNumbers w:val="0"/>
        <w:spacing w:before="0" w:beforeAutospacing="0" w:after="0" w:afterAutospacing="0" w:line="360" w:lineRule="auto"/>
        <w:ind w:left="0" w:leftChars="0" w:right="0" w:rightChars="0"/>
        <w:jc w:val="center"/>
        <w:rPr>
          <w:rFonts w:hint="default" w:ascii="Bodoni MT" w:hAnsi="Bodoni MT" w:cs="Bodoni MT"/>
          <w:color w:val="C00000"/>
        </w:rPr>
      </w:pPr>
      <w:r>
        <w:rPr>
          <w:rFonts w:hint="default" w:ascii="Bodoni MT" w:hAnsi="Bodoni MT" w:eastAsia="Bodoni MT" w:cs="Bodoni MT"/>
          <w:b/>
          <w:bCs/>
          <w:color w:val="auto"/>
          <w:kern w:val="0"/>
          <w:sz w:val="22"/>
          <w:szCs w:val="22"/>
          <w:highlight w:val="yellow"/>
          <w:lang w:val="en-US" w:eastAsia="zh-CN" w:bidi="ar"/>
        </w:rPr>
        <w:t>----------------------------------------------------------------------------------------------------</w:t>
      </w:r>
    </w:p>
    <w:p w14:paraId="324672AC">
      <w:pPr>
        <w:rPr>
          <w:rFonts w:hint="default" w:ascii="Bodoni MT" w:hAnsi="Bodoni MT" w:cs="Bodoni MT"/>
          <w:color w:val="FFFFFF" w:themeColor="background1"/>
          <w:highlight w:val="darkMagenta"/>
          <w14:textFill>
            <w14:solidFill>
              <w14:schemeClr w14:val="bg1"/>
            </w14:solidFill>
          </w14:textFill>
        </w:rPr>
      </w:pPr>
      <w:r>
        <w:rPr>
          <w:rFonts w:hint="default" w:ascii="Bodoni MT" w:hAnsi="Bodoni MT" w:cs="Bodoni MT"/>
          <w:b/>
          <w:bCs/>
          <w:color w:val="FFFFFF" w:themeColor="background1"/>
          <w:highlight w:val="darkMagenta"/>
          <w:lang w:val="en-IN"/>
          <w14:textFill>
            <w14:solidFill>
              <w14:schemeClr w14:val="bg1"/>
            </w14:solidFill>
          </w14:textFill>
        </w:rPr>
        <w:br w:type="page"/>
      </w:r>
    </w:p>
    <w:p w14:paraId="1F9A1F0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color w:val="FFFFFF" w:themeColor="background1"/>
          <w:highlight w:val="darkMagenta"/>
          <w14:textFill>
            <w14:solidFill>
              <w14:schemeClr w14:val="bg1"/>
            </w14:solidFill>
          </w14:textFill>
        </w:rPr>
      </w:pPr>
      <w:r>
        <w:rPr>
          <w:rFonts w:hint="default" w:ascii="Bodoni MT" w:hAnsi="Bodoni MT" w:cs="Bodoni MT"/>
          <w:b/>
          <w:bCs/>
          <w:color w:val="FFFFFF" w:themeColor="background1"/>
          <w:highlight w:val="darkMagenta"/>
          <w:lang w:val="en-US"/>
          <w14:textFill>
            <w14:solidFill>
              <w14:schemeClr w14:val="bg1"/>
            </w14:solidFill>
          </w14:textFill>
        </w:rPr>
        <w:t xml:space="preserve">WORK-FLOW FROM REPOSITORY TO DATABASE                       </w:t>
      </w:r>
      <w:r>
        <w:rPr>
          <w:rFonts w:hint="default" w:ascii="Bodoni MT" w:hAnsi="Bodoni MT" w:cs="Bodoni MT"/>
          <w:b/>
          <w:bCs/>
          <w:color w:val="FFFFFF" w:themeColor="background1"/>
          <w:highlight w:val="darkMagenta"/>
          <w:lang w:val="en-IN"/>
          <w14:textFill>
            <w14:solidFill>
              <w14:schemeClr w14:val="bg1"/>
            </w14:solidFill>
          </w14:textFill>
        </w:rPr>
        <w:t xml:space="preserve">    </w:t>
      </w:r>
    </w:p>
    <w:p w14:paraId="0C9176E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rPr>
        <w:t xml:space="preserve">There are </w:t>
      </w:r>
      <w:r>
        <w:rPr>
          <w:rFonts w:hint="default" w:ascii="Bodoni MT" w:hAnsi="Bodoni MT"/>
          <w:b/>
          <w:bCs/>
        </w:rPr>
        <w:t xml:space="preserve">two </w:t>
      </w:r>
      <w:r>
        <w:rPr>
          <w:rFonts w:hint="default" w:ascii="Bodoni MT" w:hAnsi="Bodoni MT"/>
        </w:rPr>
        <w:t>levels in Spring Data JPA:</w:t>
      </w:r>
      <w:r>
        <w:rPr>
          <w:rFonts w:hint="default" w:ascii="Bodoni MT" w:hAnsi="Bodoni MT"/>
          <w:lang w:val="en-IN"/>
        </w:rPr>
        <w:t xml:space="preserve"> </w:t>
      </w:r>
    </w:p>
    <w:p w14:paraId="67399A1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b/>
          <w:bCs/>
          <w:color w:val="C00000"/>
        </w:rPr>
        <w:t>Repository</w:t>
      </w:r>
      <w:r>
        <w:rPr>
          <w:rFonts w:hint="default" w:ascii="Bodoni MT" w:hAnsi="Bodoni MT"/>
          <w:b/>
          <w:bCs/>
        </w:rPr>
        <w:t xml:space="preserve"> </w:t>
      </w:r>
      <w:r>
        <w:rPr>
          <w:rFonts w:hint="default" w:ascii="Bodoni MT" w:hAnsi="Bodoni MT"/>
        </w:rPr>
        <w:t xml:space="preserve">level </w:t>
      </w:r>
    </w:p>
    <w:p w14:paraId="1380312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b/>
          <w:bCs/>
          <w:color w:val="C00000"/>
        </w:rPr>
        <w:t xml:space="preserve">EntityManager </w:t>
      </w:r>
      <w:r>
        <w:rPr>
          <w:rFonts w:hint="default" w:ascii="Bodoni MT" w:hAnsi="Bodoni MT"/>
        </w:rPr>
        <w:t>(JPA) level.</w:t>
      </w:r>
    </w:p>
    <w:p w14:paraId="25DBB5F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rPr>
        <w:t xml:space="preserve">JPA itself consists of only </w:t>
      </w:r>
      <w:r>
        <w:rPr>
          <w:rFonts w:hint="default" w:ascii="Bodoni MT" w:hAnsi="Bodoni MT"/>
          <w:b/>
          <w:bCs/>
        </w:rPr>
        <w:t xml:space="preserve">interfaces </w:t>
      </w:r>
      <w:r>
        <w:rPr>
          <w:rFonts w:hint="default" w:ascii="Bodoni MT" w:hAnsi="Bodoni MT"/>
        </w:rPr>
        <w:t>(no implementation) and the</w:t>
      </w:r>
      <w:r>
        <w:rPr>
          <w:rFonts w:hint="default" w:ascii="Bodoni MT" w:hAnsi="Bodoni MT"/>
          <w:color w:val="7030A0"/>
        </w:rPr>
        <w:t xml:space="preserve"> </w:t>
      </w:r>
      <w:r>
        <w:rPr>
          <w:rFonts w:hint="default" w:ascii="Bodoni MT" w:hAnsi="Bodoni MT"/>
          <w:b/>
          <w:bCs/>
          <w:color w:val="7030A0"/>
        </w:rPr>
        <w:t>EntityManager</w:t>
      </w:r>
      <w:r>
        <w:rPr>
          <w:rFonts w:hint="default" w:ascii="Bodoni MT" w:hAnsi="Bodoni MT"/>
          <w:b/>
          <w:bCs/>
        </w:rPr>
        <w:t xml:space="preserve"> </w:t>
      </w:r>
      <w:r>
        <w:rPr>
          <w:rFonts w:hint="default" w:ascii="Bodoni MT" w:hAnsi="Bodoni MT"/>
        </w:rPr>
        <w:t>API.</w:t>
      </w:r>
    </w:p>
    <w:p w14:paraId="35DD322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rPr>
        <w:t xml:space="preserve">When we call a repository method like </w:t>
      </w:r>
      <w:r>
        <w:rPr>
          <w:rFonts w:hint="default" w:ascii="Bodoni MT" w:hAnsi="Bodoni MT"/>
          <w:i/>
          <w:iCs/>
          <w:color w:val="7030A0"/>
        </w:rPr>
        <w:t>findById</w:t>
      </w:r>
      <w:r>
        <w:rPr>
          <w:rFonts w:hint="default" w:ascii="Bodoni MT" w:hAnsi="Bodoni MT"/>
          <w:i/>
          <w:iCs/>
          <w:color w:val="7030A0"/>
          <w:lang w:val="en-US"/>
        </w:rPr>
        <w:t>()</w:t>
      </w:r>
      <w:r>
        <w:rPr>
          <w:rFonts w:hint="default" w:ascii="Bodoni MT" w:hAnsi="Bodoni MT"/>
        </w:rPr>
        <w:t>,</w:t>
      </w:r>
      <w:r>
        <w:rPr>
          <w:rFonts w:hint="default" w:ascii="Bodoni MT" w:hAnsi="Bodoni MT"/>
          <w:lang w:val="en-IN"/>
        </w:rPr>
        <w:t xml:space="preserve"> </w:t>
      </w:r>
      <w:r>
        <w:rPr>
          <w:rFonts w:hint="default" w:ascii="Bodoni MT" w:hAnsi="Bodoni MT"/>
        </w:rPr>
        <w:t xml:space="preserve">Spring Data JPA creates a </w:t>
      </w:r>
      <w:r>
        <w:rPr>
          <w:rFonts w:hint="default" w:ascii="Bodoni MT" w:hAnsi="Bodoni MT"/>
          <w:b/>
          <w:bCs/>
          <w:color w:val="C00000"/>
        </w:rPr>
        <w:t>proxy implementation of the repository interface</w:t>
      </w:r>
      <w:r>
        <w:rPr>
          <w:rFonts w:hint="default" w:ascii="Bodoni MT" w:hAnsi="Bodoni MT"/>
        </w:rPr>
        <w:t xml:space="preserve"> that contains implementations of high-level methods (findAll, findById, save, etc.).</w:t>
      </w:r>
    </w:p>
    <w:p w14:paraId="6AE24C8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color w:val="7030A0"/>
          <w:highlight w:val="none"/>
        </w:rPr>
      </w:pPr>
      <w:r>
        <w:rPr>
          <w:rFonts w:hint="default" w:ascii="Bodoni MT" w:hAnsi="Bodoni MT"/>
          <w:b/>
          <w:bCs/>
          <w:color w:val="7030A0"/>
          <w:highlight w:val="none"/>
          <w:lang w:val="en-IN"/>
        </w:rPr>
        <w:t>Proxy implementation</w:t>
      </w:r>
      <w:r>
        <w:rPr>
          <w:rFonts w:hint="default" w:ascii="Bodoni MT" w:hAnsi="Bodoni MT"/>
          <w:color w:val="7030A0"/>
          <w:highlight w:val="none"/>
          <w:lang w:val="en-IN"/>
        </w:rPr>
        <w:t xml:space="preserve"> means </w:t>
      </w:r>
      <w:r>
        <w:rPr>
          <w:rFonts w:hint="default" w:ascii="Bodoni MT" w:hAnsi="Bodoni MT"/>
          <w:color w:val="7030A0"/>
          <w:highlight w:val="none"/>
        </w:rPr>
        <w:t>Spring creates a class at runtime that acts as the real implementation of your repository interface — even though YOU never wrote that class.</w:t>
      </w:r>
    </w:p>
    <w:p w14:paraId="1A15AD6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color w:val="auto"/>
          <w:highlight w:val="none"/>
        </w:rPr>
      </w:pPr>
      <w:r>
        <w:rPr>
          <w:rFonts w:hint="default" w:ascii="Bodoni MT" w:hAnsi="Bodoni MT"/>
          <w:color w:val="auto"/>
          <w:highlight w:val="none"/>
          <w:lang w:val="en-IN"/>
        </w:rPr>
        <w:t xml:space="preserve">It takes the implementations from a class called </w:t>
      </w:r>
      <w:r>
        <w:rPr>
          <w:rFonts w:hint="default" w:ascii="Bodoni MT" w:hAnsi="Bodoni MT"/>
          <w:b/>
          <w:bCs/>
          <w:color w:val="7030A0"/>
          <w:highlight w:val="none"/>
          <w:lang w:val="en-IN"/>
        </w:rPr>
        <w:t>SimpleJpaRepository</w:t>
      </w:r>
      <w:r>
        <w:rPr>
          <w:rFonts w:hint="default" w:ascii="Bodoni MT" w:hAnsi="Bodoni MT"/>
          <w:b w:val="0"/>
          <w:bCs w:val="0"/>
          <w:color w:val="7030A0"/>
          <w:highlight w:val="none"/>
          <w:lang w:val="en-IN"/>
        </w:rPr>
        <w:t xml:space="preserve"> </w:t>
      </w:r>
      <w:r>
        <w:rPr>
          <w:rFonts w:hint="default" w:ascii="Bodoni MT" w:hAnsi="Bodoni MT"/>
          <w:b w:val="0"/>
          <w:bCs w:val="0"/>
          <w:color w:val="auto"/>
          <w:highlight w:val="none"/>
          <w:lang w:val="en-IN"/>
        </w:rPr>
        <w:t xml:space="preserve">which has implementation of all the abstract methods of </w:t>
      </w:r>
      <w:r>
        <w:rPr>
          <w:rFonts w:hint="default" w:ascii="Bodoni MT" w:hAnsi="Bodoni MT"/>
          <w:b/>
          <w:bCs/>
          <w:color w:val="7030A0"/>
          <w:highlight w:val="none"/>
          <w:lang w:val="en-IN"/>
        </w:rPr>
        <w:t>JpaRepository</w:t>
      </w:r>
      <w:r>
        <w:rPr>
          <w:rFonts w:hint="default" w:ascii="Bodoni MT" w:hAnsi="Bodoni MT"/>
          <w:b w:val="0"/>
          <w:bCs w:val="0"/>
          <w:color w:val="7030A0"/>
          <w:highlight w:val="none"/>
          <w:lang w:val="en-IN"/>
        </w:rPr>
        <w:t xml:space="preserve"> </w:t>
      </w:r>
      <w:r>
        <w:rPr>
          <w:rFonts w:hint="default" w:ascii="Bodoni MT" w:hAnsi="Bodoni MT"/>
          <w:b w:val="0"/>
          <w:bCs w:val="0"/>
          <w:color w:val="auto"/>
          <w:highlight w:val="none"/>
          <w:lang w:val="en-IN"/>
        </w:rPr>
        <w:t>interface.</w:t>
      </w:r>
    </w:p>
    <w:p w14:paraId="747CB36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rPr>
        <w:t xml:space="preserve">That proxy internally delegates to the </w:t>
      </w:r>
      <w:r>
        <w:rPr>
          <w:rFonts w:hint="default" w:ascii="Bodoni MT" w:hAnsi="Bodoni MT"/>
          <w:b/>
          <w:bCs/>
          <w:color w:val="7030A0"/>
        </w:rPr>
        <w:t>EntityManager</w:t>
      </w:r>
      <w:r>
        <w:rPr>
          <w:rFonts w:hint="default" w:ascii="Bodoni MT" w:hAnsi="Bodoni MT"/>
        </w:rPr>
        <w:t xml:space="preserve">, which triggers low-level JPA operations such as </w:t>
      </w:r>
      <w:r>
        <w:rPr>
          <w:rFonts w:hint="default" w:ascii="Bodoni MT" w:hAnsi="Bodoni MT"/>
          <w:color w:val="7030A0"/>
        </w:rPr>
        <w:t xml:space="preserve">persist(), merge(), find(), </w:t>
      </w:r>
      <w:r>
        <w:rPr>
          <w:rFonts w:hint="default" w:ascii="Bodoni MT" w:hAnsi="Bodoni MT"/>
          <w:color w:val="auto"/>
        </w:rPr>
        <w:t xml:space="preserve">and </w:t>
      </w:r>
      <w:r>
        <w:rPr>
          <w:rFonts w:hint="default" w:ascii="Bodoni MT" w:hAnsi="Bodoni MT"/>
          <w:color w:val="7030A0"/>
        </w:rPr>
        <w:t>remove()</w:t>
      </w:r>
      <w:r>
        <w:rPr>
          <w:rFonts w:hint="default" w:ascii="Bodoni MT" w:hAnsi="Bodoni MT"/>
        </w:rPr>
        <w:t>.</w:t>
      </w:r>
      <w:r>
        <w:rPr>
          <w:rFonts w:hint="default" w:ascii="Bodoni MT" w:hAnsi="Bodoni MT"/>
          <w:lang w:val="en-IN"/>
        </w:rPr>
        <w:t xml:space="preserve"> </w:t>
      </w:r>
    </w:p>
    <w:p w14:paraId="6E3AFE1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 xml:space="preserve">These methods are low level </w:t>
      </w:r>
    </w:p>
    <w:p w14:paraId="7FA65B43">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It is there in between Repository and Hibernate level</w:t>
      </w:r>
    </w:p>
    <w:p w14:paraId="10F6C15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bCs/>
          <w:color w:val="7030A0"/>
          <w:highlight w:val="none"/>
        </w:rPr>
      </w:pPr>
      <w:r>
        <w:rPr>
          <w:rFonts w:hint="default" w:ascii="Bodoni MT" w:hAnsi="Bodoni MT"/>
          <w:b/>
          <w:bCs/>
          <w:color w:val="7030A0"/>
          <w:highlight w:val="none"/>
        </w:rPr>
        <w:t xml:space="preserve">Up to this point, everything </w:t>
      </w:r>
      <w:r>
        <w:rPr>
          <w:rFonts w:hint="default" w:ascii="Bodoni MT" w:hAnsi="Bodoni MT"/>
          <w:b/>
          <w:bCs/>
          <w:color w:val="7030A0"/>
          <w:highlight w:val="none"/>
          <w:lang w:val="en-US"/>
        </w:rPr>
        <w:t>wa</w:t>
      </w:r>
      <w:r>
        <w:rPr>
          <w:rFonts w:hint="default" w:ascii="Bodoni MT" w:hAnsi="Bodoni MT"/>
          <w:b/>
          <w:bCs/>
          <w:color w:val="7030A0"/>
          <w:highlight w:val="none"/>
        </w:rPr>
        <w:t>s at the JPA level (only rules + API, no actual SQL).</w:t>
      </w:r>
    </w:p>
    <w:p w14:paraId="7263B44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rPr>
        <w:t xml:space="preserve">Next, the call goes to the </w:t>
      </w:r>
      <w:r>
        <w:rPr>
          <w:rFonts w:hint="default" w:ascii="Bodoni MT" w:hAnsi="Bodoni MT"/>
          <w:b/>
          <w:bCs/>
          <w:color w:val="7030A0"/>
        </w:rPr>
        <w:t>JPA provider (Hibernate)</w:t>
      </w:r>
      <w:r>
        <w:rPr>
          <w:rFonts w:hint="default" w:ascii="Bodoni MT" w:hAnsi="Bodoni MT"/>
        </w:rPr>
        <w:t>.</w:t>
      </w:r>
    </w:p>
    <w:p w14:paraId="5646604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rPr>
        <w:t xml:space="preserve">Hibernate implements JPA and </w:t>
      </w:r>
      <w:r>
        <w:rPr>
          <w:rFonts w:hint="default" w:ascii="Bodoni MT" w:hAnsi="Bodoni MT"/>
          <w:b/>
          <w:bCs/>
          <w:color w:val="C00000"/>
        </w:rPr>
        <w:t>converts entity operations into actual SQL</w:t>
      </w:r>
      <w:r>
        <w:rPr>
          <w:rFonts w:hint="default" w:ascii="Bodoni MT" w:hAnsi="Bodoni MT"/>
        </w:rPr>
        <w:t xml:space="preserve"> queries.</w:t>
      </w:r>
    </w:p>
    <w:p w14:paraId="4F3B9B9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rPr>
        <w:t xml:space="preserve">After Hibernate generates SQL, it sends the SQL to </w:t>
      </w:r>
      <w:r>
        <w:rPr>
          <w:rFonts w:hint="default" w:ascii="Bodoni MT" w:hAnsi="Bodoni MT"/>
          <w:b/>
          <w:bCs/>
          <w:color w:val="7030A0"/>
        </w:rPr>
        <w:t>JDBC</w:t>
      </w:r>
      <w:r>
        <w:rPr>
          <w:rFonts w:hint="default" w:ascii="Bodoni MT" w:hAnsi="Bodoni MT"/>
        </w:rPr>
        <w:t>.</w:t>
      </w:r>
    </w:p>
    <w:p w14:paraId="01EECFA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rPr>
      </w:pPr>
      <w:r>
        <w:rPr>
          <w:rFonts w:hint="default" w:ascii="Bodoni MT" w:hAnsi="Bodoni MT"/>
        </w:rPr>
        <w:t>JDBC is responsible for:</w:t>
      </w:r>
    </w:p>
    <w:p w14:paraId="6C14095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b/>
          <w:bCs/>
          <w:color w:val="C00000"/>
        </w:rPr>
        <w:t>creating/maintaining a secure connection</w:t>
      </w:r>
      <w:r>
        <w:rPr>
          <w:rFonts w:hint="default" w:ascii="Bodoni MT" w:hAnsi="Bodoni MT"/>
        </w:rPr>
        <w:t xml:space="preserve"> to the database, and</w:t>
      </w:r>
      <w:r>
        <w:rPr>
          <w:rFonts w:hint="default" w:ascii="Bodoni MT" w:hAnsi="Bodoni MT"/>
          <w:lang w:val="en-IN"/>
        </w:rPr>
        <w:t xml:space="preserve"> </w:t>
      </w:r>
      <w:r>
        <w:rPr>
          <w:rFonts w:hint="default" w:ascii="Bodoni MT" w:hAnsi="Bodoni MT"/>
        </w:rPr>
        <w:t xml:space="preserve">acting as the </w:t>
      </w:r>
      <w:r>
        <w:rPr>
          <w:rFonts w:hint="default" w:ascii="Bodoni MT" w:hAnsi="Bodoni MT"/>
          <w:b/>
          <w:bCs/>
          <w:color w:val="C00000"/>
        </w:rPr>
        <w:t>transport layer to send Hibernate’s SQL to the database driver</w:t>
      </w:r>
      <w:r>
        <w:rPr>
          <w:rFonts w:hint="default" w:ascii="Bodoni MT" w:hAnsi="Bodoni MT"/>
        </w:rPr>
        <w:t>.</w:t>
      </w:r>
    </w:p>
    <w:p w14:paraId="52E39AF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rPr>
        <w:t>Finally, the database driver sends the SQL to the database server for execution.</w:t>
      </w:r>
    </w:p>
    <w:p w14:paraId="5B7E1521">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FFFFFF" w:themeColor="background1"/>
          <w:sz w:val="22"/>
          <w:szCs w:val="22"/>
          <w:highlight w:val="darkMagenta"/>
          <w14:textFill>
            <w14:solidFill>
              <w14:schemeClr w14:val="bg1"/>
            </w14:solidFill>
          </w14:textFill>
        </w:rPr>
      </w:pPr>
      <w:r>
        <w:rPr>
          <w:rFonts w:hint="default" w:ascii="Bodoni MT" w:hAnsi="Bodoni MT"/>
          <w:color w:val="FFFFFF" w:themeColor="background1"/>
          <w:highlight w:val="darkMagenta"/>
          <w:lang w:val="en-IN"/>
          <w14:textFill>
            <w14:solidFill>
              <w14:schemeClr w14:val="bg1"/>
            </w14:solidFill>
          </w14:textFill>
        </w:rPr>
        <w:t xml:space="preserve">                                                                    </w:t>
      </w:r>
    </w:p>
    <w:p w14:paraId="10B502EB">
      <w:pPr>
        <w:keepNext w:val="0"/>
        <w:keepLines w:val="0"/>
        <w:widowControl/>
        <w:numPr>
          <w:ilvl w:val="0"/>
          <w:numId w:val="0"/>
        </w:numPr>
        <w:suppressLineNumbers w:val="0"/>
        <w:spacing w:before="0" w:beforeAutospacing="0" w:after="0" w:afterAutospacing="0" w:line="360" w:lineRule="auto"/>
        <w:ind w:leftChars="0" w:right="0" w:rightChars="0"/>
        <w:jc w:val="center"/>
        <w:rPr>
          <w:rFonts w:hint="default" w:ascii="Bodoni MT" w:hAnsi="Bodoni MT"/>
          <w:b/>
          <w:bCs/>
          <w:highlight w:val="yellow"/>
          <w:lang w:val="en-IN"/>
        </w:rPr>
      </w:pPr>
    </w:p>
    <w:p w14:paraId="701F8AC9">
      <w:pPr>
        <w:rPr>
          <w:rFonts w:hint="default" w:ascii="Bodoni MT" w:hAnsi="Bodoni MT" w:cs="Bodoni MT"/>
          <w:b/>
          <w:bCs/>
          <w:sz w:val="30"/>
          <w:szCs w:val="30"/>
          <w:u w:val="single"/>
          <w:lang w:val="en-US"/>
        </w:rPr>
      </w:pPr>
      <w:r>
        <w:rPr>
          <w:rFonts w:hint="default" w:ascii="Bodoni MT" w:hAnsi="Bodoni MT" w:cs="Bodoni MT"/>
        </w:rPr>
        <w:br w:type="page"/>
      </w:r>
    </w:p>
    <w:p w14:paraId="775D0A6C">
      <w:pPr>
        <w:keepNext w:val="0"/>
        <w:keepLines w:val="0"/>
        <w:widowControl/>
        <w:numPr>
          <w:ilvl w:val="0"/>
          <w:numId w:val="0"/>
        </w:numPr>
        <w:suppressLineNumbers w:val="0"/>
        <w:spacing w:before="0" w:beforeAutospacing="0" w:after="0" w:afterAutospacing="0" w:line="360" w:lineRule="auto"/>
        <w:ind w:leftChars="0" w:right="0" w:rightChars="0"/>
        <w:jc w:val="center"/>
        <w:rPr>
          <w:rFonts w:hint="default" w:ascii="Bodoni MT" w:hAnsi="Bodoni MT" w:cs="Bodoni MT"/>
          <w:b/>
          <w:bCs/>
          <w:sz w:val="30"/>
          <w:szCs w:val="30"/>
          <w:u w:val="single"/>
        </w:rPr>
      </w:pPr>
      <w:r>
        <w:rPr>
          <w:rFonts w:hint="default" w:ascii="Bodoni MT" w:hAnsi="Bodoni MT" w:cs="Bodoni MT"/>
          <w:b/>
          <w:bCs/>
          <w:sz w:val="30"/>
          <w:szCs w:val="30"/>
          <w:u w:val="single"/>
          <w:lang w:val="en-US"/>
        </w:rPr>
        <w:t>Persistence Layer</w:t>
      </w:r>
    </w:p>
    <w:p w14:paraId="545588F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drawing>
          <wp:inline distT="0" distB="0" distL="114300" distR="114300">
            <wp:extent cx="5271770" cy="2560320"/>
            <wp:effectExtent l="0" t="0" r="11430" b="5080"/>
            <wp:docPr id="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pic:cNvPicPr>
                      <a:picLocks noChangeAspect="1"/>
                    </pic:cNvPicPr>
                  </pic:nvPicPr>
                  <pic:blipFill>
                    <a:blip r:embed="rId30"/>
                    <a:stretch>
                      <a:fillRect/>
                    </a:stretch>
                  </pic:blipFill>
                  <pic:spPr>
                    <a:xfrm>
                      <a:off x="0" y="0"/>
                      <a:ext cx="5271770" cy="2560320"/>
                    </a:xfrm>
                    <a:prstGeom prst="rect">
                      <a:avLst/>
                    </a:prstGeom>
                    <a:noFill/>
                    <a:ln>
                      <a:noFill/>
                    </a:ln>
                  </pic:spPr>
                </pic:pic>
              </a:graphicData>
            </a:graphic>
          </wp:inline>
        </w:drawing>
      </w:r>
    </w:p>
    <w:p w14:paraId="37573653">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b/>
          <w:bCs/>
          <w:lang w:val="en-US"/>
        </w:rPr>
        <w:t>JPA</w:t>
      </w:r>
      <w:r>
        <w:rPr>
          <w:rFonts w:hint="default" w:ascii="Bodoni MT" w:hAnsi="Bodoni MT" w:cs="Bodoni MT"/>
          <w:lang w:val="en-US"/>
        </w:rPr>
        <w:t xml:space="preserve">: Java Persistence API, nowadays its called </w:t>
      </w:r>
      <w:r>
        <w:rPr>
          <w:rFonts w:hint="default" w:ascii="Bodoni MT" w:hAnsi="Bodoni MT" w:cs="Bodoni MT"/>
          <w:b/>
          <w:bCs/>
          <w:i/>
          <w:iCs/>
          <w:lang w:val="en-US"/>
        </w:rPr>
        <w:t>“</w:t>
      </w:r>
      <w:r>
        <w:rPr>
          <w:rFonts w:hint="default" w:ascii="Bodoni MT" w:hAnsi="Bodoni MT" w:cs="Bodoni MT"/>
          <w:b/>
          <w:bCs/>
          <w:i/>
          <w:iCs/>
          <w:color w:val="7030A0"/>
          <w:lang w:val="en-US"/>
        </w:rPr>
        <w:t>Jakarta Persistence API</w:t>
      </w:r>
      <w:r>
        <w:rPr>
          <w:rFonts w:hint="default" w:ascii="Bodoni MT" w:hAnsi="Bodoni MT" w:cs="Bodoni MT"/>
          <w:b/>
          <w:bCs/>
          <w:i/>
          <w:iCs/>
          <w:lang w:val="en-US"/>
        </w:rPr>
        <w:t>”</w:t>
      </w:r>
    </w:p>
    <w:p w14:paraId="0F7D6EF3">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US"/>
        </w:rPr>
        <w:t>Databases are also some servers but they hold some unique logic so that they can hold some data and query through it.</w:t>
      </w:r>
    </w:p>
    <w:p w14:paraId="70FC56E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lang w:val="en-US"/>
        </w:rPr>
        <w:t xml:space="preserve">Databases provide </w:t>
      </w:r>
      <w:r>
        <w:rPr>
          <w:rFonts w:hint="default" w:ascii="Bodoni MT" w:hAnsi="Bodoni MT"/>
          <w:b/>
          <w:bCs/>
          <w:lang w:val="en-US"/>
        </w:rPr>
        <w:t>JDBC</w:t>
      </w:r>
      <w:r>
        <w:rPr>
          <w:rFonts w:hint="default" w:ascii="Bodoni MT" w:hAnsi="Bodoni MT"/>
          <w:b w:val="0"/>
          <w:bCs w:val="0"/>
          <w:lang w:val="en-US"/>
        </w:rPr>
        <w:t xml:space="preserve"> </w:t>
      </w:r>
      <w:r>
        <w:rPr>
          <w:rFonts w:hint="default" w:ascii="Bodoni MT" w:hAnsi="Bodoni MT"/>
          <w:b w:val="0"/>
          <w:bCs w:val="0"/>
          <w:i/>
          <w:iCs/>
          <w:lang w:val="en-US"/>
        </w:rPr>
        <w:t>(Java Database Connection)</w:t>
      </w:r>
      <w:r>
        <w:rPr>
          <w:rFonts w:hint="default" w:ascii="Bodoni MT" w:hAnsi="Bodoni MT"/>
          <w:b/>
          <w:bCs/>
          <w:lang w:val="en-US"/>
        </w:rPr>
        <w:t xml:space="preserve"> </w:t>
      </w:r>
      <w:r>
        <w:rPr>
          <w:rFonts w:hint="default" w:ascii="Bodoni MT" w:hAnsi="Bodoni MT"/>
          <w:lang w:val="en-US"/>
        </w:rPr>
        <w:t>drivers. Java uses JDBC to communicate with the database using those drivers.</w:t>
      </w:r>
    </w:p>
    <w:p w14:paraId="42996C8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i w:val="0"/>
          <w:iCs w:val="0"/>
          <w:lang w:val="en-US"/>
        </w:rPr>
        <w:t xml:space="preserve">JPA is a specification. Hibernate is the most commonly used JPA provider that actually performs </w:t>
      </w:r>
      <w:r>
        <w:rPr>
          <w:rFonts w:hint="default" w:ascii="Bodoni MT" w:hAnsi="Bodoni MT"/>
          <w:b/>
          <w:bCs/>
          <w:i w:val="0"/>
          <w:iCs w:val="0"/>
          <w:color w:val="C00000"/>
          <w:lang w:val="en-US"/>
        </w:rPr>
        <w:t>ORM (object–relational mapping)</w:t>
      </w:r>
      <w:r>
        <w:rPr>
          <w:rFonts w:hint="default" w:ascii="Bodoni MT" w:hAnsi="Bodoni MT"/>
          <w:i w:val="0"/>
          <w:iCs w:val="0"/>
          <w:lang w:val="en-US"/>
        </w:rPr>
        <w:t>.</w:t>
      </w:r>
    </w:p>
    <w:p w14:paraId="6A13839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olor w:val="7030A0"/>
          <w:highlight w:val="none"/>
        </w:rPr>
      </w:pPr>
      <w:r>
        <w:rPr>
          <w:rFonts w:hint="default" w:ascii="Bodoni MT" w:hAnsi="Bodoni MT"/>
          <w:b/>
          <w:bCs/>
          <w:i w:val="0"/>
          <w:iCs w:val="0"/>
          <w:color w:val="7030A0"/>
          <w:lang w:val="en-US"/>
        </w:rPr>
        <w:t>Object-relational mapping</w:t>
      </w:r>
      <w:r>
        <w:rPr>
          <w:rFonts w:hint="default" w:ascii="Bodoni MT" w:hAnsi="Bodoni MT"/>
          <w:b w:val="0"/>
          <w:bCs w:val="0"/>
          <w:i w:val="0"/>
          <w:iCs w:val="0"/>
          <w:color w:val="7030A0"/>
          <w:lang w:val="en-US"/>
        </w:rPr>
        <w:t xml:space="preserve"> means </w:t>
      </w:r>
      <w:r>
        <w:rPr>
          <w:rFonts w:hint="default" w:ascii="Bodoni MT" w:hAnsi="Bodoni MT"/>
          <w:b w:val="0"/>
          <w:bCs w:val="0"/>
          <w:i/>
          <w:iCs/>
          <w:color w:val="7030A0"/>
          <w:lang w:val="en-US"/>
        </w:rPr>
        <w:t xml:space="preserve">JPA </w:t>
      </w:r>
      <w:r>
        <w:rPr>
          <w:rFonts w:hint="default" w:ascii="Bodoni MT" w:hAnsi="Bodoni MT"/>
          <w:b w:val="0"/>
          <w:bCs w:val="0"/>
          <w:i w:val="0"/>
          <w:iCs w:val="0"/>
          <w:color w:val="7030A0"/>
          <w:lang w:val="en-US"/>
        </w:rPr>
        <w:t xml:space="preserve">works with Java </w:t>
      </w:r>
      <w:r>
        <w:rPr>
          <w:rFonts w:hint="default" w:ascii="Bodoni MT" w:hAnsi="Bodoni MT"/>
          <w:b w:val="0"/>
          <w:bCs w:val="0"/>
          <w:i/>
          <w:iCs/>
          <w:color w:val="7030A0"/>
          <w:lang w:val="en-US"/>
        </w:rPr>
        <w:t>objects</w:t>
      </w:r>
      <w:r>
        <w:rPr>
          <w:rFonts w:hint="default" w:ascii="Bodoni MT" w:hAnsi="Bodoni MT"/>
          <w:b w:val="0"/>
          <w:bCs w:val="0"/>
          <w:i w:val="0"/>
          <w:iCs w:val="0"/>
          <w:color w:val="7030A0"/>
          <w:lang w:val="en-US"/>
        </w:rPr>
        <w:t xml:space="preserve">, the </w:t>
      </w:r>
      <w:r>
        <w:rPr>
          <w:rFonts w:hint="default" w:ascii="Bodoni MT" w:hAnsi="Bodoni MT"/>
          <w:b w:val="0"/>
          <w:bCs w:val="0"/>
          <w:i/>
          <w:iCs/>
          <w:color w:val="7030A0"/>
          <w:lang w:val="en-US"/>
        </w:rPr>
        <w:t xml:space="preserve">database </w:t>
      </w:r>
      <w:r>
        <w:rPr>
          <w:rFonts w:hint="default" w:ascii="Bodoni MT" w:hAnsi="Bodoni MT"/>
          <w:b w:val="0"/>
          <w:bCs w:val="0"/>
          <w:i w:val="0"/>
          <w:iCs w:val="0"/>
          <w:color w:val="7030A0"/>
          <w:lang w:val="en-US"/>
        </w:rPr>
        <w:t xml:space="preserve">works with </w:t>
      </w:r>
      <w:r>
        <w:rPr>
          <w:rFonts w:hint="default" w:ascii="Bodoni MT" w:hAnsi="Bodoni MT"/>
          <w:b w:val="0"/>
          <w:bCs w:val="0"/>
          <w:i/>
          <w:iCs/>
          <w:color w:val="7030A0"/>
          <w:lang w:val="en-US"/>
        </w:rPr>
        <w:t>tables</w:t>
      </w:r>
      <w:r>
        <w:rPr>
          <w:rFonts w:hint="default" w:ascii="Bodoni MT" w:hAnsi="Bodoni MT"/>
          <w:b w:val="0"/>
          <w:bCs w:val="0"/>
          <w:i w:val="0"/>
          <w:iCs w:val="0"/>
          <w:color w:val="7030A0"/>
          <w:lang w:val="en-US"/>
        </w:rPr>
        <w:t xml:space="preserve">, and the </w:t>
      </w:r>
      <w:r>
        <w:rPr>
          <w:rFonts w:hint="default" w:ascii="Bodoni MT" w:hAnsi="Bodoni MT"/>
          <w:b w:val="0"/>
          <w:bCs w:val="0"/>
          <w:i/>
          <w:iCs/>
          <w:color w:val="7030A0"/>
          <w:lang w:val="en-US"/>
        </w:rPr>
        <w:t xml:space="preserve">JPA provider </w:t>
      </w:r>
      <w:r>
        <w:rPr>
          <w:rFonts w:hint="default" w:ascii="Bodoni MT" w:hAnsi="Bodoni MT"/>
          <w:b w:val="0"/>
          <w:bCs w:val="0"/>
          <w:i w:val="0"/>
          <w:iCs w:val="0"/>
          <w:color w:val="7030A0"/>
          <w:lang w:val="en-US"/>
        </w:rPr>
        <w:t xml:space="preserve">(like Hibernate) maps the Java </w:t>
      </w:r>
      <w:r>
        <w:rPr>
          <w:rFonts w:hint="default" w:ascii="Bodoni MT" w:hAnsi="Bodoni MT"/>
          <w:b w:val="0"/>
          <w:bCs w:val="0"/>
          <w:i/>
          <w:iCs/>
          <w:color w:val="7030A0"/>
          <w:lang w:val="en-US"/>
        </w:rPr>
        <w:t xml:space="preserve">objects </w:t>
      </w:r>
      <w:r>
        <w:rPr>
          <w:rFonts w:hint="default" w:ascii="Bodoni MT" w:hAnsi="Bodoni MT"/>
          <w:b w:val="0"/>
          <w:bCs w:val="0"/>
          <w:i w:val="0"/>
          <w:iCs w:val="0"/>
          <w:color w:val="7030A0"/>
          <w:lang w:val="en-US"/>
        </w:rPr>
        <w:t xml:space="preserve">to the database </w:t>
      </w:r>
      <w:r>
        <w:rPr>
          <w:rFonts w:hint="default" w:ascii="Bodoni MT" w:hAnsi="Bodoni MT"/>
          <w:b w:val="0"/>
          <w:bCs w:val="0"/>
          <w:i/>
          <w:iCs/>
          <w:color w:val="7030A0"/>
          <w:lang w:val="en-US"/>
        </w:rPr>
        <w:t xml:space="preserve">tables </w:t>
      </w:r>
      <w:r>
        <w:rPr>
          <w:rFonts w:hint="default" w:ascii="Bodoni MT" w:hAnsi="Bodoni MT"/>
          <w:b w:val="0"/>
          <w:bCs w:val="0"/>
          <w:i w:val="0"/>
          <w:iCs w:val="0"/>
          <w:color w:val="7030A0"/>
          <w:lang w:val="en-US"/>
        </w:rPr>
        <w:t>and vice versa.</w:t>
      </w:r>
    </w:p>
    <w:p w14:paraId="165A691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olor w:val="C00000"/>
          <w:highlight w:val="none"/>
        </w:rPr>
      </w:pPr>
      <w:r>
        <w:rPr>
          <w:rFonts w:hint="default" w:ascii="Bodoni MT" w:hAnsi="Bodoni MT"/>
          <w:color w:val="C00000"/>
          <w:highlight w:val="none"/>
        </w:rPr>
        <w:t>We can imagine JPA as a set of rules, and a JPA provider as the implementation of those rules.</w:t>
      </w:r>
    </w:p>
    <w:p w14:paraId="4813702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olor w:val="C00000"/>
          <w:highlight w:val="none"/>
        </w:rPr>
      </w:pPr>
      <w:r>
        <w:rPr>
          <w:rFonts w:hint="default" w:ascii="Bodoni MT" w:hAnsi="Bodoni MT"/>
          <w:color w:val="C00000"/>
          <w:highlight w:val="none"/>
        </w:rPr>
        <w:t>JPA defines interfaces and abstract classes that describe how entities should be mapped, persisted, and managed.</w:t>
      </w:r>
    </w:p>
    <w:p w14:paraId="00F0674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olor w:val="C00000"/>
          <w:highlight w:val="none"/>
        </w:rPr>
      </w:pPr>
      <w:r>
        <w:rPr>
          <w:rFonts w:hint="default" w:ascii="Bodoni MT" w:hAnsi="Bodoni MT"/>
          <w:color w:val="C00000"/>
          <w:highlight w:val="none"/>
        </w:rPr>
        <w:t>But JPA itself does not contain actual persistence logic.</w:t>
      </w:r>
    </w:p>
    <w:p w14:paraId="3CCDE91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C00000"/>
          <w:highlight w:val="none"/>
        </w:rPr>
      </w:pPr>
      <w:r>
        <w:rPr>
          <w:rFonts w:hint="default" w:ascii="Bodoni MT" w:hAnsi="Bodoni MT"/>
          <w:color w:val="C00000"/>
          <w:highlight w:val="none"/>
        </w:rPr>
        <w:t>A JPA provider (like Hibernate) implements those rules and performs the real work such as generating SQL, mapping objects to database tables, managing relationships, and handling transactions.</w:t>
      </w:r>
    </w:p>
    <w:p w14:paraId="713AB8D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b/>
          <w:bCs/>
          <w:color w:val="7030A0"/>
        </w:rPr>
        <w:t>JPQL</w:t>
      </w:r>
      <w:r>
        <w:rPr>
          <w:rFonts w:hint="default" w:ascii="Bodoni MT" w:hAnsi="Bodoni MT"/>
          <w:color w:val="7030A0"/>
        </w:rPr>
        <w:t xml:space="preserve"> </w:t>
      </w:r>
    </w:p>
    <w:p w14:paraId="376E43D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lang w:val="en-US"/>
        </w:rPr>
        <w:t xml:space="preserve">It </w:t>
      </w:r>
      <w:r>
        <w:rPr>
          <w:rFonts w:hint="default" w:ascii="Bodoni MT" w:hAnsi="Bodoni MT"/>
        </w:rPr>
        <w:t xml:space="preserve">is an object-oriented query language </w:t>
      </w:r>
      <w:r>
        <w:rPr>
          <w:rFonts w:hint="default" w:ascii="Bodoni MT" w:hAnsi="Bodoni MT"/>
          <w:color w:val="C00000"/>
        </w:rPr>
        <w:t>used in JPA</w:t>
      </w:r>
      <w:r>
        <w:rPr>
          <w:rFonts w:hint="default" w:ascii="Bodoni MT" w:hAnsi="Bodoni MT"/>
        </w:rPr>
        <w:t xml:space="preserve"> to query entities, NOT database tables.</w:t>
      </w:r>
    </w:p>
    <w:p w14:paraId="2350626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rPr>
      </w:pPr>
      <w:r>
        <w:rPr>
          <w:rFonts w:hint="default" w:ascii="Bodoni MT" w:hAnsi="Bodoni MT"/>
        </w:rPr>
        <w:t>You write queries on entity classes, not table names</w:t>
      </w:r>
    </w:p>
    <w:p w14:paraId="3B6E184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rPr>
      </w:pPr>
      <w:r>
        <w:rPr>
          <w:rFonts w:hint="default" w:ascii="Bodoni MT" w:hAnsi="Bodoni MT"/>
        </w:rPr>
        <w:t>You use field names, not column names</w:t>
      </w:r>
    </w:p>
    <w:p w14:paraId="683334B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rPr>
      </w:pPr>
      <w:r>
        <w:rPr>
          <w:rFonts w:hint="default" w:ascii="Bodoni MT" w:hAnsi="Bodoni MT"/>
        </w:rPr>
        <w:t>It works on Java objects, not database records</w:t>
      </w:r>
    </w:p>
    <w:p w14:paraId="26D8D0D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i/>
          <w:iCs/>
          <w:color w:val="C00000"/>
        </w:rPr>
      </w:pPr>
      <w:r>
        <w:rPr>
          <w:rFonts w:hint="default" w:ascii="Bodoni MT" w:hAnsi="Bodoni MT"/>
          <w:i/>
          <w:iCs/>
          <w:color w:val="C00000"/>
        </w:rPr>
        <w:t xml:space="preserve">The JPA provider (Hibernate) converts </w:t>
      </w:r>
      <w:r>
        <w:rPr>
          <w:rFonts w:hint="default" w:ascii="Bodoni MT" w:hAnsi="Bodoni MT"/>
          <w:b/>
          <w:bCs/>
          <w:i/>
          <w:iCs/>
          <w:color w:val="C00000"/>
        </w:rPr>
        <w:t>JPQL → SQL</w:t>
      </w:r>
      <w:r>
        <w:rPr>
          <w:rFonts w:hint="default" w:ascii="Bodoni MT" w:hAnsi="Bodoni MT"/>
          <w:i/>
          <w:iCs/>
          <w:color w:val="C00000"/>
        </w:rPr>
        <w:t xml:space="preserve"> internally</w:t>
      </w:r>
    </w:p>
    <w:p w14:paraId="20155BC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color w:val="auto"/>
        </w:rPr>
      </w:pPr>
      <w:r>
        <w:rPr>
          <w:rFonts w:hint="default" w:ascii="Bodoni MT" w:hAnsi="Bodoni MT" w:cs="Bodoni MT"/>
          <w:color w:val="auto"/>
          <w:lang w:val="en-US"/>
        </w:rPr>
        <w:t>In simple terms:</w:t>
      </w:r>
    </w:p>
    <w:p w14:paraId="61FA289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7030A0"/>
        </w:rPr>
      </w:pPr>
      <w:r>
        <w:rPr>
          <w:rFonts w:hint="default" w:ascii="Bodoni MT" w:hAnsi="Bodoni MT"/>
          <w:b/>
          <w:bCs/>
          <w:color w:val="7030A0"/>
        </w:rPr>
        <w:t>JPA</w:t>
      </w:r>
      <w:r>
        <w:rPr>
          <w:rFonts w:hint="default" w:ascii="Bodoni MT" w:hAnsi="Bodoni MT"/>
          <w:color w:val="7030A0"/>
        </w:rPr>
        <w:t xml:space="preserve"> </w:t>
      </w:r>
      <w:r>
        <w:rPr>
          <w:rFonts w:hint="default" w:ascii="Bodoni MT" w:hAnsi="Bodoni MT"/>
          <w:color w:val="7030A0"/>
          <w:lang w:val="en-US"/>
        </w:rPr>
        <w:t xml:space="preserve">                      </w:t>
      </w:r>
      <w:r>
        <w:rPr>
          <w:rFonts w:hint="default" w:ascii="Bodoni MT" w:hAnsi="Bodoni MT"/>
          <w:color w:val="7030A0"/>
        </w:rPr>
        <w:t>= What to do (not how to do it)</w:t>
      </w:r>
    </w:p>
    <w:p w14:paraId="6AC84FA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7030A0"/>
        </w:rPr>
      </w:pPr>
      <w:r>
        <w:rPr>
          <w:rFonts w:hint="default" w:ascii="Bodoni MT" w:hAnsi="Bodoni MT"/>
          <w:b/>
          <w:bCs/>
          <w:color w:val="7030A0"/>
          <w:lang w:val="en-US"/>
        </w:rPr>
        <w:t>JP</w:t>
      </w:r>
      <w:r>
        <w:rPr>
          <w:rFonts w:hint="default" w:ascii="Bodoni MT" w:hAnsi="Bodoni MT"/>
          <w:b/>
          <w:bCs/>
          <w:color w:val="7030A0"/>
          <w:lang w:val="en-IN"/>
        </w:rPr>
        <w:t>A</w:t>
      </w:r>
      <w:bookmarkStart w:id="0" w:name="_GoBack"/>
      <w:bookmarkEnd w:id="0"/>
      <w:r>
        <w:rPr>
          <w:rFonts w:hint="default" w:ascii="Bodoni MT" w:hAnsi="Bodoni MT"/>
          <w:b/>
          <w:bCs/>
          <w:color w:val="7030A0"/>
          <w:lang w:val="en-US"/>
        </w:rPr>
        <w:t xml:space="preserve"> Provider (Hibernate)</w:t>
      </w:r>
      <w:r>
        <w:rPr>
          <w:rFonts w:hint="default" w:ascii="Bodoni MT" w:hAnsi="Bodoni MT"/>
          <w:color w:val="7030A0"/>
          <w:lang w:val="en-US"/>
        </w:rPr>
        <w:t xml:space="preserve">      = How to do it</w:t>
      </w:r>
    </w:p>
    <w:p w14:paraId="5C71D07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7030A0"/>
        </w:rPr>
      </w:pPr>
      <w:r>
        <w:rPr>
          <w:rFonts w:hint="default" w:ascii="Bodoni MT" w:hAnsi="Bodoni MT"/>
          <w:b/>
          <w:bCs/>
          <w:color w:val="7030A0"/>
        </w:rPr>
        <w:t xml:space="preserve">JDBC </w:t>
      </w:r>
      <w:r>
        <w:rPr>
          <w:rFonts w:hint="default" w:ascii="Bodoni MT" w:hAnsi="Bodoni MT"/>
          <w:b/>
          <w:bCs/>
          <w:color w:val="7030A0"/>
          <w:lang w:val="en-US"/>
        </w:rPr>
        <w:t xml:space="preserve">                     </w:t>
      </w:r>
      <w:r>
        <w:rPr>
          <w:rFonts w:hint="default" w:ascii="Bodoni MT" w:hAnsi="Bodoni MT"/>
          <w:color w:val="7030A0"/>
        </w:rPr>
        <w:t>= The pipe through which SQL is sent to the DB</w:t>
      </w:r>
    </w:p>
    <w:p w14:paraId="68845A5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7030A0"/>
        </w:rPr>
      </w:pPr>
      <w:r>
        <w:rPr>
          <w:rFonts w:hint="default" w:ascii="Bodoni MT" w:hAnsi="Bodoni MT"/>
          <w:b/>
          <w:bCs/>
          <w:color w:val="7030A0"/>
        </w:rPr>
        <w:t xml:space="preserve">Driver </w:t>
      </w:r>
      <w:r>
        <w:rPr>
          <w:rFonts w:hint="default" w:ascii="Bodoni MT" w:hAnsi="Bodoni MT"/>
          <w:b/>
          <w:bCs/>
          <w:color w:val="7030A0"/>
          <w:lang w:val="en-US"/>
        </w:rPr>
        <w:t xml:space="preserve">                     </w:t>
      </w:r>
      <w:r>
        <w:rPr>
          <w:rFonts w:hint="default" w:ascii="Bodoni MT" w:hAnsi="Bodoni MT"/>
          <w:color w:val="7030A0"/>
        </w:rPr>
        <w:t>= Translator for a specific database</w:t>
      </w:r>
    </w:p>
    <w:p w14:paraId="3A7661C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7030A0"/>
        </w:rPr>
      </w:pPr>
      <w:r>
        <w:rPr>
          <w:rFonts w:hint="default" w:ascii="Bodoni MT" w:hAnsi="Bodoni MT"/>
          <w:b/>
          <w:bCs/>
          <w:color w:val="7030A0"/>
        </w:rPr>
        <w:t xml:space="preserve">Database </w:t>
      </w:r>
      <w:r>
        <w:rPr>
          <w:rFonts w:hint="default" w:ascii="Bodoni MT" w:hAnsi="Bodoni MT"/>
          <w:b/>
          <w:bCs/>
          <w:color w:val="7030A0"/>
          <w:lang w:val="en-US"/>
        </w:rPr>
        <w:t xml:space="preserve">    </w:t>
      </w:r>
      <w:r>
        <w:rPr>
          <w:rFonts w:hint="default" w:ascii="Bodoni MT" w:hAnsi="Bodoni MT"/>
          <w:b/>
          <w:bCs/>
          <w:color w:val="C00000"/>
          <w:lang w:val="en-US"/>
        </w:rPr>
        <w:t xml:space="preserve">              </w:t>
      </w:r>
      <w:r>
        <w:rPr>
          <w:rFonts w:hint="default" w:ascii="Bodoni MT" w:hAnsi="Bodoni MT"/>
          <w:color w:val="7030A0"/>
        </w:rPr>
        <w:t>= The storage engine</w:t>
      </w:r>
    </w:p>
    <w:p w14:paraId="5FF2E6A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b/>
          <w:bCs/>
          <w:color w:val="C00000"/>
          <w:lang w:val="en-US"/>
        </w:rPr>
        <w:t>@Entity</w:t>
      </w:r>
      <w:r>
        <w:rPr>
          <w:rFonts w:hint="default" w:ascii="Bodoni MT" w:hAnsi="Bodoni MT" w:cs="Bodoni MT"/>
          <w:b w:val="0"/>
          <w:bCs w:val="0"/>
          <w:lang w:val="en-US"/>
        </w:rPr>
        <w:t xml:space="preserve"> is used to define a class as an entity.</w:t>
      </w:r>
    </w:p>
    <w:p w14:paraId="7924A56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2289810" cy="469265"/>
            <wp:effectExtent l="0" t="0" r="8890" b="635"/>
            <wp:docPr id="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pic:cNvPicPr>
                      <a:picLocks noChangeAspect="1"/>
                    </pic:cNvPicPr>
                  </pic:nvPicPr>
                  <pic:blipFill>
                    <a:blip r:embed="rId31"/>
                    <a:stretch>
                      <a:fillRect/>
                    </a:stretch>
                  </pic:blipFill>
                  <pic:spPr>
                    <a:xfrm>
                      <a:off x="0" y="0"/>
                      <a:ext cx="2289810" cy="469265"/>
                    </a:xfrm>
                    <a:prstGeom prst="rect">
                      <a:avLst/>
                    </a:prstGeom>
                    <a:noFill/>
                    <a:ln>
                      <a:noFill/>
                    </a:ln>
                  </pic:spPr>
                </pic:pic>
              </a:graphicData>
            </a:graphic>
          </wp:inline>
        </w:drawing>
      </w:r>
    </w:p>
    <w:p w14:paraId="104B823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US"/>
        </w:rPr>
        <w:t>It’ll just tell the Spring Data JPA (</w:t>
      </w:r>
      <w:r>
        <w:rPr>
          <w:rFonts w:hint="default" w:ascii="Bodoni MT" w:hAnsi="Bodoni MT" w:cs="Bodoni MT"/>
          <w:lang w:val="en-IN"/>
        </w:rPr>
        <w:t>Hibernate</w:t>
      </w:r>
      <w:r>
        <w:rPr>
          <w:rFonts w:hint="default" w:ascii="Bodoni MT" w:hAnsi="Bodoni MT" w:cs="Bodoni MT"/>
          <w:lang w:val="en-US"/>
        </w:rPr>
        <w:t>) that “</w:t>
      </w:r>
      <w:r>
        <w:rPr>
          <w:rFonts w:hint="default" w:ascii="Bodoni MT" w:hAnsi="Bodoni MT" w:cs="Bodoni MT"/>
          <w:b/>
          <w:bCs/>
          <w:color w:val="C00000"/>
          <w:lang w:val="en-US"/>
        </w:rPr>
        <w:t>this is the Java class. You need to convert it to table and store in the database</w:t>
      </w:r>
      <w:r>
        <w:rPr>
          <w:rFonts w:hint="default" w:ascii="Bodoni MT" w:hAnsi="Bodoni MT" w:cs="Bodoni MT"/>
          <w:lang w:val="en-US"/>
        </w:rPr>
        <w:t>”.</w:t>
      </w:r>
    </w:p>
    <w:p w14:paraId="3EBCC2F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US"/>
        </w:rPr>
        <w:t xml:space="preserve"> </w:t>
      </w:r>
      <w:r>
        <w:drawing>
          <wp:inline distT="0" distB="0" distL="114300" distR="114300">
            <wp:extent cx="2228215" cy="623570"/>
            <wp:effectExtent l="0" t="0" r="6985" b="11430"/>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pic:cNvPicPr>
                  </pic:nvPicPr>
                  <pic:blipFill>
                    <a:blip r:embed="rId32"/>
                    <a:stretch>
                      <a:fillRect/>
                    </a:stretch>
                  </pic:blipFill>
                  <pic:spPr>
                    <a:xfrm>
                      <a:off x="0" y="0"/>
                      <a:ext cx="2228215" cy="623570"/>
                    </a:xfrm>
                    <a:prstGeom prst="rect">
                      <a:avLst/>
                    </a:prstGeom>
                    <a:noFill/>
                    <a:ln>
                      <a:noFill/>
                    </a:ln>
                  </pic:spPr>
                </pic:pic>
              </a:graphicData>
            </a:graphic>
          </wp:inline>
        </w:drawing>
      </w:r>
    </w:p>
    <w:p w14:paraId="5F6390A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color w:val="7030A0"/>
        </w:rPr>
      </w:pPr>
      <w:r>
        <w:rPr>
          <w:rFonts w:hint="default" w:ascii="Bodoni MT" w:hAnsi="Bodoni MT" w:cs="Bodoni MT"/>
          <w:color w:val="7030A0"/>
          <w:lang w:val="en-US"/>
        </w:rPr>
        <w:t xml:space="preserve">If you don’t give that </w:t>
      </w:r>
      <w:r>
        <w:rPr>
          <w:rFonts w:hint="default" w:ascii="Bodoni MT" w:hAnsi="Bodoni MT" w:cs="Bodoni MT"/>
          <w:b/>
          <w:bCs/>
          <w:color w:val="7030A0"/>
          <w:lang w:val="en-US"/>
        </w:rPr>
        <w:t>@Table</w:t>
      </w:r>
      <w:r>
        <w:rPr>
          <w:rFonts w:hint="default" w:ascii="Bodoni MT" w:hAnsi="Bodoni MT" w:cs="Bodoni MT"/>
          <w:b w:val="0"/>
          <w:bCs w:val="0"/>
          <w:color w:val="7030A0"/>
          <w:lang w:val="en-US"/>
        </w:rPr>
        <w:t xml:space="preserve"> then it’ll create the table with name </w:t>
      </w:r>
      <w:r>
        <w:rPr>
          <w:rFonts w:hint="default" w:ascii="Bodoni MT" w:hAnsi="Bodoni MT" w:cs="Bodoni MT"/>
          <w:b/>
          <w:bCs/>
          <w:color w:val="7030A0"/>
          <w:lang w:val="en-US"/>
        </w:rPr>
        <w:t>EmployeeEntity</w:t>
      </w:r>
      <w:r>
        <w:rPr>
          <w:rFonts w:hint="default" w:ascii="Bodoni MT" w:hAnsi="Bodoni MT" w:cs="Bodoni MT"/>
          <w:b w:val="0"/>
          <w:bCs w:val="0"/>
          <w:color w:val="7030A0"/>
          <w:lang w:val="en-US"/>
        </w:rPr>
        <w:t xml:space="preserve"> </w:t>
      </w:r>
    </w:p>
    <w:p w14:paraId="1DD833D9">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There are annotations to define the SQL things. For example:</w:t>
      </w:r>
    </w:p>
    <w:p w14:paraId="023D4ED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3291840" cy="586105"/>
            <wp:effectExtent l="0" t="0" r="10160" b="10795"/>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pic:cNvPicPr>
                      <a:picLocks noChangeAspect="1"/>
                    </pic:cNvPicPr>
                  </pic:nvPicPr>
                  <pic:blipFill>
                    <a:blip r:embed="rId33"/>
                    <a:stretch>
                      <a:fillRect/>
                    </a:stretch>
                  </pic:blipFill>
                  <pic:spPr>
                    <a:xfrm>
                      <a:off x="0" y="0"/>
                      <a:ext cx="3291840" cy="586105"/>
                    </a:xfrm>
                    <a:prstGeom prst="rect">
                      <a:avLst/>
                    </a:prstGeom>
                    <a:noFill/>
                    <a:ln>
                      <a:noFill/>
                    </a:ln>
                  </pic:spPr>
                </pic:pic>
              </a:graphicData>
            </a:graphic>
          </wp:inline>
        </w:drawing>
      </w:r>
    </w:p>
    <w:p w14:paraId="1DE0A9B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7030A0"/>
        </w:rPr>
      </w:pPr>
      <w:r>
        <w:rPr>
          <w:rFonts w:hint="default" w:ascii="Bodoni MT" w:hAnsi="Bodoni MT" w:cs="Bodoni MT"/>
          <w:color w:val="7030A0"/>
          <w:lang w:val="en-IN"/>
        </w:rPr>
        <w:t xml:space="preserve">Here </w:t>
      </w:r>
      <w:r>
        <w:rPr>
          <w:rFonts w:hint="default" w:ascii="Bodoni MT" w:hAnsi="Bodoni MT" w:cs="Bodoni MT"/>
          <w:b/>
          <w:bCs/>
          <w:color w:val="7030A0"/>
          <w:lang w:val="en-IN"/>
        </w:rPr>
        <w:t>@Id</w:t>
      </w:r>
      <w:r>
        <w:rPr>
          <w:rFonts w:hint="default" w:ascii="Bodoni MT" w:hAnsi="Bodoni MT" w:cs="Bodoni MT"/>
          <w:b w:val="0"/>
          <w:bCs w:val="0"/>
          <w:color w:val="7030A0"/>
          <w:lang w:val="en-IN"/>
        </w:rPr>
        <w:t xml:space="preserve"> means </w:t>
      </w:r>
      <w:r>
        <w:rPr>
          <w:rFonts w:hint="default" w:ascii="Bodoni MT" w:hAnsi="Bodoni MT" w:cs="Bodoni MT"/>
          <w:b/>
          <w:bCs/>
          <w:i/>
          <w:iCs/>
          <w:color w:val="7030A0"/>
          <w:lang w:val="en-IN"/>
        </w:rPr>
        <w:t>Primary Key</w:t>
      </w:r>
      <w:r>
        <w:rPr>
          <w:rFonts w:hint="default" w:ascii="Bodoni MT" w:hAnsi="Bodoni MT" w:cs="Bodoni MT"/>
          <w:b w:val="0"/>
          <w:bCs w:val="0"/>
          <w:i w:val="0"/>
          <w:iCs w:val="0"/>
          <w:color w:val="7030A0"/>
          <w:lang w:val="en-IN"/>
        </w:rPr>
        <w:t xml:space="preserve"> in SQL.</w:t>
      </w:r>
    </w:p>
    <w:p w14:paraId="2BC09A0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bCs/>
          <w:i w:val="0"/>
          <w:iCs w:val="0"/>
          <w:lang w:val="en-IN"/>
        </w:rPr>
        <w:t>@GeneratedValue</w:t>
      </w:r>
      <w:r>
        <w:rPr>
          <w:rFonts w:hint="default" w:ascii="Bodoni MT" w:hAnsi="Bodoni MT" w:cs="Bodoni MT"/>
          <w:b w:val="0"/>
          <w:bCs w:val="0"/>
          <w:i w:val="0"/>
          <w:iCs w:val="0"/>
          <w:lang w:val="en-IN"/>
        </w:rPr>
        <w:t xml:space="preserve"> with </w:t>
      </w:r>
      <w:r>
        <w:rPr>
          <w:rFonts w:hint="default" w:ascii="Bodoni MT" w:hAnsi="Bodoni MT" w:cs="Bodoni MT"/>
          <w:b/>
          <w:bCs/>
          <w:i w:val="0"/>
          <w:iCs w:val="0"/>
          <w:lang w:val="en-IN"/>
        </w:rPr>
        <w:t>strategy</w:t>
      </w:r>
      <w:r>
        <w:rPr>
          <w:rFonts w:hint="default" w:ascii="Bodoni MT" w:hAnsi="Bodoni MT" w:cs="Bodoni MT"/>
          <w:b w:val="0"/>
          <w:bCs w:val="0"/>
          <w:i w:val="0"/>
          <w:iCs w:val="0"/>
          <w:lang w:val="en-IN"/>
        </w:rPr>
        <w:t xml:space="preserve"> means the strategy of incrementing the </w:t>
      </w:r>
      <w:r>
        <w:rPr>
          <w:rFonts w:hint="default" w:ascii="Bodoni MT" w:hAnsi="Bodoni MT" w:cs="Bodoni MT"/>
          <w:b/>
          <w:bCs/>
          <w:i w:val="0"/>
          <w:iCs w:val="0"/>
          <w:lang w:val="en-IN"/>
        </w:rPr>
        <w:t>Id</w:t>
      </w:r>
      <w:r>
        <w:rPr>
          <w:rFonts w:hint="default" w:ascii="Bodoni MT" w:hAnsi="Bodoni MT" w:cs="Bodoni MT"/>
          <w:b w:val="0"/>
          <w:bCs w:val="0"/>
          <w:i w:val="0"/>
          <w:iCs w:val="0"/>
          <w:lang w:val="en-IN"/>
        </w:rPr>
        <w:t xml:space="preserve">. </w:t>
      </w:r>
    </w:p>
    <w:p w14:paraId="548AFCA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i w:val="0"/>
          <w:iCs w:val="0"/>
          <w:lang w:val="en-IN"/>
        </w:rPr>
        <w:t xml:space="preserve">Different databases like mysql, postgres are having different type of strategy. So I selected </w:t>
      </w:r>
      <w:r>
        <w:rPr>
          <w:rFonts w:hint="default" w:ascii="Bodoni MT" w:hAnsi="Bodoni MT" w:cs="Bodoni MT"/>
          <w:b/>
          <w:bCs/>
          <w:i/>
          <w:iCs/>
          <w:lang w:val="en-IN"/>
        </w:rPr>
        <w:t>AUTO</w:t>
      </w:r>
      <w:r>
        <w:rPr>
          <w:rFonts w:hint="default" w:ascii="Bodoni MT" w:hAnsi="Bodoni MT" w:cs="Bodoni MT"/>
          <w:b/>
          <w:bCs/>
          <w:i w:val="0"/>
          <w:iCs w:val="0"/>
          <w:lang w:val="en-IN"/>
        </w:rPr>
        <w:t xml:space="preserve"> </w:t>
      </w:r>
      <w:r>
        <w:rPr>
          <w:rFonts w:hint="default" w:ascii="Bodoni MT" w:hAnsi="Bodoni MT" w:cs="Bodoni MT"/>
          <w:b w:val="0"/>
          <w:bCs w:val="0"/>
          <w:i w:val="0"/>
          <w:iCs w:val="0"/>
          <w:lang w:val="en-IN"/>
        </w:rPr>
        <w:t>so that it’ll work everywhere.</w:t>
      </w:r>
    </w:p>
    <w:p w14:paraId="258C947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color w:val="C00000"/>
          <w:highlight w:val="none"/>
        </w:rPr>
      </w:pPr>
      <w:r>
        <w:rPr>
          <w:rFonts w:hint="default" w:ascii="Bodoni MT" w:hAnsi="Bodoni MT" w:cs="Bodoni MT"/>
          <w:b w:val="0"/>
          <w:bCs w:val="0"/>
          <w:i w:val="0"/>
          <w:iCs w:val="0"/>
          <w:color w:val="C00000"/>
          <w:highlight w:val="none"/>
          <w:lang w:val="en-IN"/>
        </w:rPr>
        <w:t xml:space="preserve">After creating the </w:t>
      </w:r>
      <w:r>
        <w:rPr>
          <w:rFonts w:hint="default" w:ascii="Bodoni MT" w:hAnsi="Bodoni MT" w:cs="Bodoni MT"/>
          <w:b/>
          <w:bCs/>
          <w:i w:val="0"/>
          <w:iCs w:val="0"/>
          <w:color w:val="C00000"/>
          <w:highlight w:val="none"/>
          <w:lang w:val="en-IN"/>
        </w:rPr>
        <w:t>Entity</w:t>
      </w:r>
      <w:r>
        <w:rPr>
          <w:rFonts w:hint="default" w:ascii="Bodoni MT" w:hAnsi="Bodoni MT" w:cs="Bodoni MT"/>
          <w:b w:val="0"/>
          <w:bCs w:val="0"/>
          <w:i w:val="0"/>
          <w:iCs w:val="0"/>
          <w:color w:val="C00000"/>
          <w:highlight w:val="none"/>
          <w:lang w:val="en-IN"/>
        </w:rPr>
        <w:t xml:space="preserve">, you need to create the </w:t>
      </w:r>
      <w:r>
        <w:rPr>
          <w:rFonts w:hint="default" w:ascii="Bodoni MT" w:hAnsi="Bodoni MT" w:cs="Bodoni MT"/>
          <w:b/>
          <w:bCs/>
          <w:i w:val="0"/>
          <w:iCs w:val="0"/>
          <w:color w:val="C00000"/>
          <w:highlight w:val="none"/>
          <w:lang w:val="en-IN"/>
        </w:rPr>
        <w:t>Repository</w:t>
      </w:r>
      <w:r>
        <w:rPr>
          <w:rFonts w:hint="default" w:ascii="Bodoni MT" w:hAnsi="Bodoni MT" w:cs="Bodoni MT"/>
          <w:b w:val="0"/>
          <w:bCs w:val="0"/>
          <w:i w:val="0"/>
          <w:iCs w:val="0"/>
          <w:color w:val="C00000"/>
          <w:highlight w:val="none"/>
          <w:lang w:val="en-IN"/>
        </w:rPr>
        <w:t>.</w:t>
      </w:r>
    </w:p>
    <w:p w14:paraId="2BBABD5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The annotation will be </w:t>
      </w:r>
      <w:r>
        <w:rPr>
          <w:rFonts w:hint="default" w:ascii="Bodoni MT" w:hAnsi="Bodoni MT" w:cs="Bodoni MT"/>
          <w:b/>
          <w:bCs/>
          <w:color w:val="C00000"/>
          <w:lang w:val="en-IN"/>
        </w:rPr>
        <w:t>@Repository</w:t>
      </w:r>
      <w:r>
        <w:rPr>
          <w:rFonts w:hint="default" w:ascii="Bodoni MT" w:hAnsi="Bodoni MT" w:cs="Bodoni MT"/>
          <w:b w:val="0"/>
          <w:bCs w:val="0"/>
          <w:lang w:val="en-IN"/>
        </w:rPr>
        <w:t>.</w:t>
      </w:r>
    </w:p>
    <w:p w14:paraId="4BF4F29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5801360" cy="628650"/>
            <wp:effectExtent l="0" t="0" r="2540" b="6350"/>
            <wp:docPr id="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pic:cNvPicPr>
                      <a:picLocks noChangeAspect="1"/>
                    </pic:cNvPicPr>
                  </pic:nvPicPr>
                  <pic:blipFill>
                    <a:blip r:embed="rId34"/>
                    <a:stretch>
                      <a:fillRect/>
                    </a:stretch>
                  </pic:blipFill>
                  <pic:spPr>
                    <a:xfrm>
                      <a:off x="0" y="0"/>
                      <a:ext cx="5801360" cy="628650"/>
                    </a:xfrm>
                    <a:prstGeom prst="rect">
                      <a:avLst/>
                    </a:prstGeom>
                    <a:noFill/>
                    <a:ln>
                      <a:noFill/>
                    </a:ln>
                  </pic:spPr>
                </pic:pic>
              </a:graphicData>
            </a:graphic>
          </wp:inline>
        </w:drawing>
      </w:r>
    </w:p>
    <w:p w14:paraId="6056B73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color w:val="C00000"/>
          <w:lang w:val="en-IN"/>
        </w:rPr>
        <w:t xml:space="preserve">You need to extend </w:t>
      </w:r>
      <w:r>
        <w:rPr>
          <w:rFonts w:hint="default" w:ascii="Bodoni MT" w:hAnsi="Bodoni MT" w:cs="Bodoni MT"/>
          <w:b/>
          <w:bCs/>
          <w:color w:val="C00000"/>
          <w:lang w:val="en-IN"/>
        </w:rPr>
        <w:t>JpaRepository</w:t>
      </w:r>
      <w:r>
        <w:rPr>
          <w:rFonts w:hint="default" w:ascii="Bodoni MT" w:hAnsi="Bodoni MT" w:cs="Bodoni MT"/>
          <w:b w:val="0"/>
          <w:bCs w:val="0"/>
          <w:color w:val="C00000"/>
          <w:lang w:val="en-IN"/>
        </w:rPr>
        <w:t xml:space="preserve"> </w:t>
      </w:r>
      <w:r>
        <w:rPr>
          <w:rFonts w:hint="default" w:ascii="Bodoni MT" w:hAnsi="Bodoni MT" w:cs="Bodoni MT"/>
          <w:b w:val="0"/>
          <w:bCs w:val="0"/>
          <w:lang w:val="en-IN"/>
        </w:rPr>
        <w:t xml:space="preserve">(which is an interface) which is having all the </w:t>
      </w:r>
      <w:r>
        <w:rPr>
          <w:rFonts w:hint="default" w:ascii="Bodoni MT" w:hAnsi="Bodoni MT" w:cs="Bodoni MT"/>
          <w:b w:val="0"/>
          <w:bCs w:val="0"/>
          <w:i/>
          <w:iCs/>
          <w:lang w:val="en-IN"/>
        </w:rPr>
        <w:t xml:space="preserve">definitions of methods </w:t>
      </w:r>
      <w:r>
        <w:rPr>
          <w:rFonts w:hint="default" w:ascii="Bodoni MT" w:hAnsi="Bodoni MT" w:cs="Bodoni MT"/>
          <w:b w:val="0"/>
          <w:bCs w:val="0"/>
          <w:i w:val="0"/>
          <w:iCs w:val="0"/>
          <w:lang w:val="en-IN"/>
        </w:rPr>
        <w:t>like findAll, findAllById etc etc.</w:t>
      </w:r>
    </w:p>
    <w:p w14:paraId="1B7FC21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i w:val="0"/>
          <w:iCs w:val="0"/>
          <w:lang w:val="en-IN"/>
        </w:rPr>
        <w:t xml:space="preserve">Basically </w:t>
      </w:r>
      <w:r>
        <w:rPr>
          <w:rFonts w:hint="default" w:ascii="Bodoni MT" w:hAnsi="Bodoni MT" w:cs="Bodoni MT"/>
          <w:b/>
          <w:bCs/>
          <w:i w:val="0"/>
          <w:iCs w:val="0"/>
          <w:color w:val="C00000"/>
          <w:lang w:val="en-IN"/>
        </w:rPr>
        <w:t>JpaRepository</w:t>
      </w:r>
      <w:r>
        <w:rPr>
          <w:rFonts w:hint="default" w:ascii="Bodoni MT" w:hAnsi="Bodoni MT" w:cs="Bodoni MT"/>
          <w:b w:val="0"/>
          <w:bCs w:val="0"/>
          <w:i w:val="0"/>
          <w:iCs w:val="0"/>
          <w:color w:val="C00000"/>
          <w:lang w:val="en-IN"/>
        </w:rPr>
        <w:t xml:space="preserve"> provides set of </w:t>
      </w:r>
      <w:r>
        <w:rPr>
          <w:rFonts w:hint="default" w:ascii="Bodoni MT" w:hAnsi="Bodoni MT" w:cs="Bodoni MT"/>
          <w:b/>
          <w:bCs/>
          <w:i w:val="0"/>
          <w:iCs w:val="0"/>
          <w:color w:val="C00000"/>
          <w:lang w:val="en-IN"/>
        </w:rPr>
        <w:t>CRUD</w:t>
      </w:r>
      <w:r>
        <w:rPr>
          <w:rFonts w:hint="default" w:ascii="Bodoni MT" w:hAnsi="Bodoni MT" w:cs="Bodoni MT"/>
          <w:b w:val="0"/>
          <w:bCs w:val="0"/>
          <w:i w:val="0"/>
          <w:iCs w:val="0"/>
          <w:color w:val="C00000"/>
          <w:lang w:val="en-IN"/>
        </w:rPr>
        <w:t xml:space="preserve"> operations </w:t>
      </w:r>
      <w:r>
        <w:rPr>
          <w:rFonts w:hint="default" w:ascii="Bodoni MT" w:hAnsi="Bodoni MT" w:cs="Bodoni MT"/>
          <w:b w:val="0"/>
          <w:bCs w:val="0"/>
          <w:i w:val="0"/>
          <w:iCs w:val="0"/>
          <w:lang w:val="en-IN"/>
        </w:rPr>
        <w:t>and query methods.</w:t>
      </w:r>
    </w:p>
    <w:p w14:paraId="7E942C1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i w:val="0"/>
          <w:iCs w:val="0"/>
          <w:lang w:val="en-IN"/>
        </w:rPr>
        <w:t>Generic Interface</w:t>
      </w:r>
    </w:p>
    <w:p w14:paraId="3F5986D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i w:val="0"/>
          <w:iCs w:val="0"/>
          <w:lang w:val="en-IN"/>
        </w:rPr>
        <w:t>Predefined Methods</w:t>
      </w:r>
    </w:p>
    <w:p w14:paraId="22A9D77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i w:val="0"/>
          <w:iCs w:val="0"/>
          <w:lang w:val="en-IN"/>
        </w:rPr>
        <w:t>Custom Queries</w:t>
      </w:r>
    </w:p>
    <w:p w14:paraId="2DD81C3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both"/>
        <w:rPr>
          <w:rFonts w:hint="default" w:ascii="Bodoni MT" w:hAnsi="Bodoni MT" w:cs="Bodoni MT"/>
        </w:rPr>
      </w:pPr>
      <w:r>
        <w:rPr>
          <w:rFonts w:hint="default" w:ascii="Bodoni MT" w:hAnsi="Bodoni MT" w:cs="Bodoni MT"/>
          <w:lang w:val="en-IN"/>
        </w:rPr>
        <w:t>Here the type</w:t>
      </w:r>
      <w:r>
        <w:rPr>
          <w:rFonts w:hint="default" w:ascii="Bodoni MT" w:hAnsi="Bodoni MT" w:cs="Bodoni MT"/>
          <w:lang w:val="en-US"/>
        </w:rPr>
        <w:t xml:space="preserve"> which has to be passed to </w:t>
      </w:r>
      <w:r>
        <w:rPr>
          <w:rFonts w:hint="default" w:ascii="Bodoni MT" w:hAnsi="Bodoni MT" w:cs="Bodoni MT"/>
          <w:b/>
          <w:bCs/>
          <w:color w:val="7030A0"/>
          <w:lang w:val="en-US"/>
        </w:rPr>
        <w:t xml:space="preserve">JpaRepository </w:t>
      </w:r>
      <w:r>
        <w:rPr>
          <w:rFonts w:hint="default" w:ascii="Bodoni MT" w:hAnsi="Bodoni MT" w:cs="Bodoni MT"/>
          <w:color w:val="7030A0"/>
          <w:lang w:val="en-US"/>
        </w:rPr>
        <w:t>generic</w:t>
      </w:r>
      <w:r>
        <w:rPr>
          <w:rFonts w:hint="default" w:ascii="Bodoni MT" w:hAnsi="Bodoni MT" w:cs="Bodoni MT"/>
          <w:lang w:val="en-IN"/>
        </w:rPr>
        <w:t xml:space="preserve"> will be:</w:t>
      </w:r>
    </w:p>
    <w:p w14:paraId="7F1BB66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b/>
          <w:bCs/>
        </w:rPr>
      </w:pPr>
      <w:r>
        <w:rPr>
          <w:rFonts w:hint="default" w:ascii="Bodoni MT" w:hAnsi="Bodoni MT" w:cs="Bodoni MT"/>
          <w:lang w:val="en-IN"/>
        </w:rPr>
        <w:t>1</w:t>
      </w:r>
      <w:r>
        <w:rPr>
          <w:rFonts w:hint="default" w:ascii="Bodoni MT" w:hAnsi="Bodoni MT" w:cs="Bodoni MT"/>
          <w:vertAlign w:val="superscript"/>
          <w:lang w:val="en-IN"/>
        </w:rPr>
        <w:t>st</w:t>
      </w:r>
      <w:r>
        <w:rPr>
          <w:rFonts w:hint="default" w:ascii="Bodoni MT" w:hAnsi="Bodoni MT" w:cs="Bodoni MT"/>
          <w:lang w:val="en-IN"/>
        </w:rPr>
        <w:t xml:space="preserve"> one is type of </w:t>
      </w:r>
      <w:r>
        <w:rPr>
          <w:rFonts w:hint="default" w:ascii="Bodoni MT" w:hAnsi="Bodoni MT" w:cs="Bodoni MT"/>
          <w:b/>
          <w:bCs/>
          <w:color w:val="7030A0"/>
          <w:lang w:val="en-IN"/>
        </w:rPr>
        <w:t>entity</w:t>
      </w:r>
    </w:p>
    <w:p w14:paraId="17457F4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b/>
          <w:bCs/>
        </w:rPr>
      </w:pPr>
      <w:r>
        <w:rPr>
          <w:rFonts w:hint="default" w:ascii="Bodoni MT" w:hAnsi="Bodoni MT" w:cs="Bodoni MT"/>
          <w:lang w:val="en-IN"/>
        </w:rPr>
        <w:t>2</w:t>
      </w:r>
      <w:r>
        <w:rPr>
          <w:rFonts w:hint="default" w:ascii="Bodoni MT" w:hAnsi="Bodoni MT" w:cs="Bodoni MT"/>
          <w:vertAlign w:val="superscript"/>
          <w:lang w:val="en-IN"/>
        </w:rPr>
        <w:t>nd</w:t>
      </w:r>
      <w:r>
        <w:rPr>
          <w:rFonts w:hint="default" w:ascii="Bodoni MT" w:hAnsi="Bodoni MT" w:cs="Bodoni MT"/>
          <w:lang w:val="en-IN"/>
        </w:rPr>
        <w:t xml:space="preserve"> one is type of </w:t>
      </w:r>
      <w:r>
        <w:rPr>
          <w:rFonts w:hint="default" w:ascii="Bodoni MT" w:hAnsi="Bodoni MT" w:cs="Bodoni MT"/>
          <w:b/>
          <w:bCs/>
          <w:color w:val="7030A0"/>
          <w:lang w:val="en-IN"/>
        </w:rPr>
        <w:t>primary key (@Id)</w:t>
      </w:r>
      <w:r>
        <w:rPr>
          <w:rFonts w:hint="default" w:ascii="Bodoni MT" w:hAnsi="Bodoni MT" w:cs="Bodoni MT"/>
          <w:b w:val="0"/>
          <w:bCs w:val="0"/>
          <w:lang w:val="en-IN"/>
        </w:rPr>
        <w:t xml:space="preserve">  </w:t>
      </w:r>
    </w:p>
    <w:p w14:paraId="719CCD4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bCs/>
        </w:rPr>
      </w:pPr>
      <w:r>
        <w:rPr>
          <w:rFonts w:hint="default" w:ascii="Bodoni MT" w:hAnsi="Bodoni MT" w:cs="Bodoni MT"/>
          <w:b w:val="0"/>
          <w:bCs w:val="0"/>
          <w:lang w:val="en-IN"/>
        </w:rPr>
        <w:t xml:space="preserve">The </w:t>
      </w:r>
      <w:r>
        <w:rPr>
          <w:rFonts w:hint="default" w:ascii="Bodoni MT" w:hAnsi="Bodoni MT" w:cs="Bodoni MT"/>
          <w:b/>
          <w:bCs/>
          <w:lang w:val="en-IN"/>
        </w:rPr>
        <w:t>@Repository</w:t>
      </w:r>
      <w:r>
        <w:rPr>
          <w:rFonts w:hint="default" w:ascii="Bodoni MT" w:hAnsi="Bodoni MT" w:cs="Bodoni MT"/>
          <w:b w:val="0"/>
          <w:bCs w:val="0"/>
          <w:lang w:val="en-IN"/>
        </w:rPr>
        <w:t xml:space="preserve"> is containing </w:t>
      </w:r>
      <w:r>
        <w:rPr>
          <w:rFonts w:hint="default" w:ascii="Bodoni MT" w:hAnsi="Bodoni MT" w:cs="Bodoni MT"/>
          <w:b/>
          <w:bCs/>
          <w:lang w:val="en-IN"/>
        </w:rPr>
        <w:t>@Component</w:t>
      </w:r>
      <w:r>
        <w:rPr>
          <w:rFonts w:hint="default" w:ascii="Bodoni MT" w:hAnsi="Bodoni MT" w:cs="Bodoni MT"/>
          <w:b w:val="0"/>
          <w:bCs w:val="0"/>
          <w:lang w:val="en-IN"/>
        </w:rPr>
        <w:t xml:space="preserve"> so </w:t>
      </w:r>
      <w:r>
        <w:rPr>
          <w:rFonts w:hint="default" w:ascii="Bodoni MT" w:hAnsi="Bodoni MT" w:cs="Bodoni MT"/>
          <w:b/>
          <w:bCs/>
          <w:lang w:val="en-IN"/>
        </w:rPr>
        <w:t>bean</w:t>
      </w:r>
      <w:r>
        <w:rPr>
          <w:rFonts w:hint="default" w:ascii="Bodoni MT" w:hAnsi="Bodoni MT" w:cs="Bodoni MT"/>
          <w:b w:val="0"/>
          <w:bCs w:val="0"/>
          <w:lang w:val="en-IN"/>
        </w:rPr>
        <w:t xml:space="preserve"> will automatically be created by Spring.</w:t>
      </w:r>
    </w:p>
    <w:p w14:paraId="6000D4C2">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bCs/>
        </w:rPr>
      </w:pPr>
      <w:r>
        <w:drawing>
          <wp:inline distT="0" distB="0" distL="114300" distR="114300">
            <wp:extent cx="5831840" cy="2859405"/>
            <wp:effectExtent l="0" t="0" r="10160" b="10795"/>
            <wp:docPr id="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0"/>
                    <pic:cNvPicPr>
                      <a:picLocks noChangeAspect="1"/>
                    </pic:cNvPicPr>
                  </pic:nvPicPr>
                  <pic:blipFill>
                    <a:blip r:embed="rId35"/>
                    <a:stretch>
                      <a:fillRect/>
                    </a:stretch>
                  </pic:blipFill>
                  <pic:spPr>
                    <a:xfrm>
                      <a:off x="0" y="0"/>
                      <a:ext cx="5831840" cy="2859405"/>
                    </a:xfrm>
                    <a:prstGeom prst="rect">
                      <a:avLst/>
                    </a:prstGeom>
                    <a:noFill/>
                    <a:ln>
                      <a:noFill/>
                    </a:ln>
                  </pic:spPr>
                </pic:pic>
              </a:graphicData>
            </a:graphic>
          </wp:inline>
        </w:drawing>
      </w:r>
    </w:p>
    <w:p w14:paraId="3E55A82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 xml:space="preserve">Created some controller methods inside the </w:t>
      </w:r>
      <w:r>
        <w:rPr>
          <w:rFonts w:hint="default" w:ascii="Bodoni MT" w:hAnsi="Bodoni MT" w:cs="Bodoni MT"/>
          <w:b/>
          <w:bCs/>
          <w:lang w:val="en-IN"/>
        </w:rPr>
        <w:t>EmployeeController</w:t>
      </w:r>
      <w:r>
        <w:rPr>
          <w:rFonts w:hint="default" w:ascii="Bodoni MT" w:hAnsi="Bodoni MT" w:cs="Bodoni MT"/>
          <w:b w:val="0"/>
          <w:bCs w:val="0"/>
          <w:lang w:val="en-IN"/>
        </w:rPr>
        <w:t xml:space="preserve"> class using </w:t>
      </w:r>
      <w:r>
        <w:rPr>
          <w:rFonts w:hint="default" w:ascii="Bodoni MT" w:hAnsi="Bodoni MT" w:cs="Bodoni MT"/>
          <w:b/>
          <w:bCs/>
          <w:lang w:val="en-IN"/>
        </w:rPr>
        <w:t>EmployeeEntity</w:t>
      </w:r>
      <w:r>
        <w:rPr>
          <w:rFonts w:hint="default" w:ascii="Bodoni MT" w:hAnsi="Bodoni MT" w:cs="Bodoni MT"/>
          <w:b w:val="0"/>
          <w:bCs w:val="0"/>
          <w:lang w:val="en-IN"/>
        </w:rPr>
        <w:t>.</w:t>
      </w:r>
    </w:p>
    <w:p w14:paraId="4A61C54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color w:val="FF0000"/>
        </w:rPr>
      </w:pPr>
      <w:r>
        <w:rPr>
          <w:rFonts w:hint="default" w:ascii="Bodoni MT" w:hAnsi="Bodoni MT" w:cs="Bodoni MT"/>
          <w:b w:val="0"/>
          <w:bCs w:val="0"/>
          <w:color w:val="FF0000"/>
          <w:lang w:val="en-IN"/>
        </w:rPr>
        <w:t>But this shouldn’t be done; Repository part and Controller part should not be mixed up.</w:t>
      </w:r>
    </w:p>
    <w:p w14:paraId="201BB00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 xml:space="preserve">I have used the dependency </w:t>
      </w:r>
      <w:r>
        <w:rPr>
          <w:rFonts w:hint="default" w:ascii="Bodoni MT" w:hAnsi="Bodoni MT" w:cs="Bodoni MT"/>
          <w:b/>
          <w:bCs/>
          <w:lang w:val="en-IN"/>
        </w:rPr>
        <w:t>h2</w:t>
      </w:r>
      <w:r>
        <w:rPr>
          <w:rFonts w:hint="default" w:ascii="Bodoni MT" w:hAnsi="Bodoni MT" w:cs="Bodoni MT"/>
          <w:b w:val="0"/>
          <w:bCs w:val="0"/>
          <w:lang w:val="en-IN"/>
        </w:rPr>
        <w:t xml:space="preserve"> which is used to simulate database things without using a real database.</w:t>
      </w:r>
    </w:p>
    <w:p w14:paraId="2BB7EE8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bCs/>
          <w:color w:val="0070C0"/>
          <w:highlight w:val="none"/>
        </w:rPr>
      </w:pPr>
      <w:r>
        <w:rPr>
          <w:rFonts w:hint="default" w:ascii="Bodoni MT" w:hAnsi="Bodoni MT" w:cs="Bodoni MT"/>
          <w:b/>
          <w:bCs/>
          <w:color w:val="0070C0"/>
          <w:highlight w:val="none"/>
          <w:lang w:val="en-IN"/>
        </w:rPr>
        <w:t>If Entity class has private variables and you have not defined Getters and Setters then you will not get the result because it’ll not be able to get those values.</w:t>
      </w:r>
    </w:p>
    <w:p w14:paraId="20986F02">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You can see in the terminal</w:t>
      </w:r>
    </w:p>
    <w:p w14:paraId="6AD539F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drawing>
          <wp:inline distT="0" distB="0" distL="114300" distR="114300">
            <wp:extent cx="5267960" cy="245745"/>
            <wp:effectExtent l="0" t="0" r="2540" b="8255"/>
            <wp:docPr id="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1"/>
                    <pic:cNvPicPr>
                      <a:picLocks noChangeAspect="1"/>
                    </pic:cNvPicPr>
                  </pic:nvPicPr>
                  <pic:blipFill>
                    <a:blip r:embed="rId36"/>
                    <a:stretch>
                      <a:fillRect/>
                    </a:stretch>
                  </pic:blipFill>
                  <pic:spPr>
                    <a:xfrm>
                      <a:off x="0" y="0"/>
                      <a:ext cx="5267960" cy="245745"/>
                    </a:xfrm>
                    <a:prstGeom prst="rect">
                      <a:avLst/>
                    </a:prstGeom>
                    <a:noFill/>
                    <a:ln>
                      <a:noFill/>
                    </a:ln>
                  </pic:spPr>
                </pic:pic>
              </a:graphicData>
            </a:graphic>
          </wp:inline>
        </w:drawing>
      </w:r>
    </w:p>
    <w:p w14:paraId="57A8C4B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In between the </w:t>
      </w:r>
      <w:r>
        <w:rPr>
          <w:rFonts w:hint="default" w:ascii="Bodoni MT" w:hAnsi="Bodoni MT" w:cs="Bodoni MT"/>
          <w:lang w:val="en-US"/>
        </w:rPr>
        <w:t>URL</w:t>
      </w:r>
      <w:r>
        <w:rPr>
          <w:rFonts w:hint="default" w:ascii="Bodoni MT" w:hAnsi="Bodoni MT" w:cs="Bodoni MT"/>
          <w:lang w:val="en-IN"/>
        </w:rPr>
        <w:t xml:space="preserve"> link, there is something </w:t>
      </w:r>
      <w:r>
        <w:rPr>
          <w:rFonts w:hint="default" w:ascii="Bodoni MT" w:hAnsi="Bodoni MT" w:cs="Bodoni MT"/>
          <w:b/>
          <w:bCs/>
          <w:lang w:val="en-IN"/>
        </w:rPr>
        <w:t>“mem”</w:t>
      </w:r>
      <w:r>
        <w:rPr>
          <w:rFonts w:hint="default" w:ascii="Bodoni MT" w:hAnsi="Bodoni MT" w:cs="Bodoni MT"/>
          <w:b w:val="0"/>
          <w:bCs w:val="0"/>
          <w:lang w:val="en-IN"/>
        </w:rPr>
        <w:t xml:space="preserve"> ; it means it’ll </w:t>
      </w:r>
      <w:r>
        <w:rPr>
          <w:rFonts w:hint="default" w:ascii="Bodoni MT" w:hAnsi="Bodoni MT" w:cs="Bodoni MT"/>
          <w:b w:val="0"/>
          <w:bCs w:val="0"/>
          <w:lang w:val="en-US"/>
        </w:rPr>
        <w:t>store</w:t>
      </w:r>
      <w:r>
        <w:rPr>
          <w:rFonts w:hint="default" w:ascii="Bodoni MT" w:hAnsi="Bodoni MT" w:cs="Bodoni MT"/>
          <w:b w:val="0"/>
          <w:bCs w:val="0"/>
          <w:lang w:val="en-IN"/>
        </w:rPr>
        <w:t xml:space="preserve"> the entries in the memory till the application is running.</w:t>
      </w:r>
    </w:p>
    <w:p w14:paraId="434FC03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b/>
          <w:bCs/>
        </w:rPr>
        <w:t>spring.jpa.hibernate.ddl-auto</w:t>
      </w:r>
      <w:r>
        <w:rPr>
          <w:rFonts w:hint="default" w:ascii="Bodoni MT" w:hAnsi="Bodoni MT"/>
        </w:rPr>
        <w:t xml:space="preserve"> tells Hibernate how to handle your database tables when the application starts.</w:t>
      </w:r>
    </w:p>
    <w:p w14:paraId="6E6B8D3E">
      <w:pPr>
        <w:rPr>
          <w:rFonts w:hint="default" w:ascii="Bodoni MT" w:hAnsi="Bodoni MT" w:cs="Bodoni MT"/>
        </w:rPr>
      </w:pPr>
      <w:r>
        <w:rPr>
          <w:rFonts w:hint="default" w:ascii="Bodoni MT" w:hAnsi="Bodoni MT"/>
        </w:rPr>
        <w:br w:type="page"/>
      </w:r>
    </w:p>
    <w:p w14:paraId="46DDD3B5">
      <w:pPr>
        <w:keepNext w:val="0"/>
        <w:keepLines w:val="0"/>
        <w:widowControl/>
        <w:numPr>
          <w:ilvl w:val="0"/>
          <w:numId w:val="0"/>
        </w:numPr>
        <w:suppressLineNumbers w:val="0"/>
        <w:spacing w:before="0" w:beforeAutospacing="0" w:after="0" w:afterAutospacing="0" w:line="360" w:lineRule="auto"/>
        <w:ind w:leftChars="0" w:right="0" w:rightChars="0"/>
        <w:jc w:val="center"/>
        <w:rPr>
          <w:rFonts w:hint="default" w:ascii="Bodoni MT" w:hAnsi="Bodoni MT" w:cs="Bodoni MT"/>
          <w:b/>
          <w:bCs/>
          <w:sz w:val="40"/>
          <w:szCs w:val="40"/>
          <w:u w:val="single"/>
        </w:rPr>
      </w:pPr>
      <w:r>
        <w:rPr>
          <w:rFonts w:hint="default" w:ascii="Bodoni MT" w:hAnsi="Bodoni MT" w:cs="Bodoni MT"/>
          <w:b/>
          <w:bCs/>
          <w:sz w:val="40"/>
          <w:szCs w:val="40"/>
          <w:u w:val="single"/>
          <w:lang w:val="en-IN"/>
        </w:rPr>
        <w:t>Service</w:t>
      </w:r>
    </w:p>
    <w:p w14:paraId="2111E0E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 xml:space="preserve">It will be having access to both </w:t>
      </w:r>
      <w:r>
        <w:rPr>
          <w:rFonts w:hint="default" w:ascii="Bodoni MT" w:hAnsi="Bodoni MT" w:cs="Bodoni MT"/>
          <w:b/>
          <w:bCs/>
          <w:lang w:val="en-IN"/>
        </w:rPr>
        <w:t>DTO</w:t>
      </w:r>
      <w:r>
        <w:rPr>
          <w:rFonts w:hint="default" w:ascii="Bodoni MT" w:hAnsi="Bodoni MT" w:cs="Bodoni MT"/>
          <w:b w:val="0"/>
          <w:bCs w:val="0"/>
          <w:lang w:val="en-IN"/>
        </w:rPr>
        <w:t xml:space="preserve"> and </w:t>
      </w:r>
      <w:r>
        <w:rPr>
          <w:rFonts w:hint="default" w:ascii="Bodoni MT" w:hAnsi="Bodoni MT" w:cs="Bodoni MT"/>
          <w:b/>
          <w:bCs/>
          <w:lang w:val="en-IN"/>
        </w:rPr>
        <w:t>Entity</w:t>
      </w:r>
      <w:r>
        <w:rPr>
          <w:rFonts w:hint="default" w:ascii="Bodoni MT" w:hAnsi="Bodoni MT" w:cs="Bodoni MT"/>
          <w:b w:val="0"/>
          <w:bCs w:val="0"/>
          <w:lang w:val="en-IN"/>
        </w:rPr>
        <w:t>.</w:t>
      </w:r>
    </w:p>
    <w:p w14:paraId="352495C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 xml:space="preserve">As it’ll fetch the things from </w:t>
      </w:r>
      <w:r>
        <w:rPr>
          <w:rFonts w:hint="default" w:ascii="Bodoni MT" w:hAnsi="Bodoni MT" w:cs="Bodoni MT"/>
          <w:b/>
          <w:bCs/>
          <w:lang w:val="en-IN"/>
        </w:rPr>
        <w:t>Repository</w:t>
      </w:r>
      <w:r>
        <w:rPr>
          <w:rFonts w:hint="default" w:ascii="Bodoni MT" w:hAnsi="Bodoni MT" w:cs="Bodoni MT"/>
          <w:b w:val="0"/>
          <w:bCs w:val="0"/>
          <w:lang w:val="en-IN"/>
        </w:rPr>
        <w:t xml:space="preserve">, so it’ll be in the form of </w:t>
      </w:r>
      <w:r>
        <w:rPr>
          <w:rFonts w:hint="default" w:ascii="Bodoni MT" w:hAnsi="Bodoni MT" w:cs="Bodoni MT"/>
          <w:b/>
          <w:bCs/>
          <w:lang w:val="en-IN"/>
        </w:rPr>
        <w:t>Entity</w:t>
      </w:r>
      <w:r>
        <w:rPr>
          <w:rFonts w:hint="default" w:ascii="Bodoni MT" w:hAnsi="Bodoni MT" w:cs="Bodoni MT"/>
          <w:b w:val="0"/>
          <w:bCs w:val="0"/>
          <w:lang w:val="en-IN"/>
        </w:rPr>
        <w:t xml:space="preserve">. But whatever it’ll return, that will be going to </w:t>
      </w:r>
      <w:r>
        <w:rPr>
          <w:rFonts w:hint="default" w:ascii="Bodoni MT" w:hAnsi="Bodoni MT" w:cs="Bodoni MT"/>
          <w:b/>
          <w:bCs/>
          <w:lang w:val="en-IN"/>
        </w:rPr>
        <w:t>Controller</w:t>
      </w:r>
      <w:r>
        <w:rPr>
          <w:rFonts w:hint="default" w:ascii="Bodoni MT" w:hAnsi="Bodoni MT" w:cs="Bodoni MT"/>
          <w:b w:val="0"/>
          <w:bCs w:val="0"/>
          <w:lang w:val="en-IN"/>
        </w:rPr>
        <w:t xml:space="preserve"> layer, so that return type should be of type </w:t>
      </w:r>
      <w:r>
        <w:rPr>
          <w:rFonts w:hint="default" w:ascii="Bodoni MT" w:hAnsi="Bodoni MT" w:cs="Bodoni MT"/>
          <w:b/>
          <w:bCs/>
          <w:lang w:val="en-IN"/>
        </w:rPr>
        <w:t>DTO</w:t>
      </w:r>
      <w:r>
        <w:rPr>
          <w:rFonts w:hint="default" w:ascii="Bodoni MT" w:hAnsi="Bodoni MT" w:cs="Bodoni MT"/>
          <w:b w:val="0"/>
          <w:bCs w:val="0"/>
          <w:lang w:val="en-IN"/>
        </w:rPr>
        <w:t xml:space="preserve"> (not Entity).</w:t>
      </w:r>
    </w:p>
    <w:p w14:paraId="299616A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To convert this, we can get the values of Entity one by one, then create one DTO type of object and return.</w:t>
      </w:r>
    </w:p>
    <w:p w14:paraId="674739B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Or we can take help of the dependency: </w:t>
      </w:r>
      <w:r>
        <w:rPr>
          <w:rFonts w:hint="default" w:ascii="Bodoni MT" w:hAnsi="Bodoni MT" w:cs="Bodoni MT"/>
          <w:b/>
          <w:bCs/>
          <w:lang w:val="en-IN"/>
        </w:rPr>
        <w:t>“</w:t>
      </w:r>
      <w:r>
        <w:rPr>
          <w:rFonts w:hint="default" w:ascii="Bodoni MT" w:hAnsi="Bodoni MT" w:cs="Bodoni MT"/>
          <w:b/>
          <w:bCs/>
          <w:color w:val="C00000"/>
          <w:lang w:val="en-IN"/>
        </w:rPr>
        <w:t>modelmapper</w:t>
      </w:r>
      <w:r>
        <w:rPr>
          <w:rFonts w:hint="default" w:ascii="Bodoni MT" w:hAnsi="Bodoni MT" w:cs="Bodoni MT"/>
          <w:b/>
          <w:bCs/>
          <w:lang w:val="en-IN"/>
        </w:rPr>
        <w:t>”</w:t>
      </w:r>
      <w:r>
        <w:rPr>
          <w:rFonts w:hint="default" w:ascii="Bodoni MT" w:hAnsi="Bodoni MT" w:cs="Bodoni MT"/>
          <w:b w:val="0"/>
          <w:bCs w:val="0"/>
          <w:lang w:val="en-IN"/>
        </w:rPr>
        <w:t xml:space="preserve">  </w:t>
      </w:r>
    </w:p>
    <w:p w14:paraId="3D151A7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 xml:space="preserve">As we need to convert </w:t>
      </w:r>
      <w:r>
        <w:rPr>
          <w:rFonts w:hint="default" w:ascii="Bodoni MT" w:hAnsi="Bodoni MT" w:cs="Bodoni MT"/>
          <w:b/>
          <w:bCs/>
          <w:lang w:val="en-IN"/>
        </w:rPr>
        <w:t>Entity</w:t>
      </w:r>
      <w:r>
        <w:rPr>
          <w:rFonts w:hint="default" w:ascii="Bodoni MT" w:hAnsi="Bodoni MT" w:cs="Bodoni MT"/>
          <w:b w:val="0"/>
          <w:bCs w:val="0"/>
          <w:lang w:val="en-IN"/>
        </w:rPr>
        <w:t xml:space="preserve"> to </w:t>
      </w:r>
      <w:r>
        <w:rPr>
          <w:rFonts w:hint="default" w:ascii="Bodoni MT" w:hAnsi="Bodoni MT" w:cs="Bodoni MT"/>
          <w:b/>
          <w:bCs/>
          <w:lang w:val="en-IN"/>
        </w:rPr>
        <w:t>DTO</w:t>
      </w:r>
      <w:r>
        <w:rPr>
          <w:rFonts w:hint="default" w:ascii="Bodoni MT" w:hAnsi="Bodoni MT" w:cs="Bodoni MT"/>
          <w:b w:val="0"/>
          <w:bCs w:val="0"/>
          <w:lang w:val="en-IN"/>
        </w:rPr>
        <w:t xml:space="preserve"> or vice-versa, so </w:t>
      </w:r>
      <w:r>
        <w:rPr>
          <w:rFonts w:hint="default" w:ascii="Bodoni MT" w:hAnsi="Bodoni MT" w:cs="Bodoni MT"/>
          <w:b/>
          <w:bCs/>
          <w:lang w:val="en-IN"/>
        </w:rPr>
        <w:t>ModelMapper</w:t>
      </w:r>
      <w:r>
        <w:rPr>
          <w:rFonts w:hint="default" w:ascii="Bodoni MT" w:hAnsi="Bodoni MT" w:cs="Bodoni MT"/>
          <w:b w:val="0"/>
          <w:bCs w:val="0"/>
          <w:lang w:val="en-IN"/>
        </w:rPr>
        <w:t xml:space="preserve"> object will be used multiple times.</w:t>
      </w:r>
    </w:p>
    <w:p w14:paraId="70C5B3C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 xml:space="preserve">Its better to create one </w:t>
      </w:r>
      <w:r>
        <w:rPr>
          <w:rFonts w:hint="default" w:ascii="Bodoni MT" w:hAnsi="Bodoni MT" w:cs="Bodoni MT"/>
          <w:b/>
          <w:bCs/>
          <w:lang w:val="en-IN"/>
        </w:rPr>
        <w:t>Bean</w:t>
      </w:r>
      <w:r>
        <w:rPr>
          <w:rFonts w:hint="default" w:ascii="Bodoni MT" w:hAnsi="Bodoni MT" w:cs="Bodoni MT"/>
          <w:b w:val="0"/>
          <w:bCs w:val="0"/>
          <w:lang w:val="en-IN"/>
        </w:rPr>
        <w:t xml:space="preserve"> of that and use that everywhere.</w:t>
      </w:r>
    </w:p>
    <w:p w14:paraId="41318C7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 xml:space="preserve">So, create one class </w:t>
      </w:r>
      <w:r>
        <w:rPr>
          <w:rFonts w:hint="default" w:ascii="Bodoni MT" w:hAnsi="Bodoni MT" w:cs="Bodoni MT"/>
          <w:b/>
          <w:bCs/>
          <w:lang w:val="en-IN"/>
        </w:rPr>
        <w:t>MapperConfig</w:t>
      </w:r>
      <w:r>
        <w:rPr>
          <w:rFonts w:hint="default" w:ascii="Bodoni MT" w:hAnsi="Bodoni MT" w:cs="Bodoni MT"/>
          <w:b w:val="0"/>
          <w:bCs w:val="0"/>
          <w:lang w:val="en-IN"/>
        </w:rPr>
        <w:t xml:space="preserve"> and write the </w:t>
      </w:r>
      <w:r>
        <w:rPr>
          <w:rFonts w:hint="default" w:ascii="Bodoni MT" w:hAnsi="Bodoni MT" w:cs="Bodoni MT"/>
          <w:b/>
          <w:bCs/>
          <w:lang w:val="en-IN"/>
        </w:rPr>
        <w:t>@Configuration</w:t>
      </w:r>
      <w:r>
        <w:rPr>
          <w:rFonts w:hint="default" w:ascii="Bodoni MT" w:hAnsi="Bodoni MT" w:cs="Bodoni MT"/>
          <w:b w:val="0"/>
          <w:bCs w:val="0"/>
          <w:lang w:val="en-IN"/>
        </w:rPr>
        <w:t xml:space="preserve"> and </w:t>
      </w:r>
      <w:r>
        <w:rPr>
          <w:rFonts w:hint="default" w:ascii="Bodoni MT" w:hAnsi="Bodoni MT" w:cs="Bodoni MT"/>
          <w:b/>
          <w:bCs/>
          <w:lang w:val="en-IN"/>
        </w:rPr>
        <w:t>@Bean</w:t>
      </w:r>
      <w:r>
        <w:rPr>
          <w:rFonts w:hint="default" w:ascii="Bodoni MT" w:hAnsi="Bodoni MT" w:cs="Bodoni MT"/>
          <w:b w:val="0"/>
          <w:bCs w:val="0"/>
          <w:lang w:val="en-IN"/>
        </w:rPr>
        <w:t xml:space="preserve"> there.</w:t>
      </w:r>
    </w:p>
    <w:p w14:paraId="15DC4B4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3312795" cy="1692910"/>
            <wp:effectExtent l="0" t="0" r="1905" b="8890"/>
            <wp:docPr id="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2"/>
                    <pic:cNvPicPr>
                      <a:picLocks noChangeAspect="1"/>
                    </pic:cNvPicPr>
                  </pic:nvPicPr>
                  <pic:blipFill>
                    <a:blip r:embed="rId37"/>
                    <a:stretch>
                      <a:fillRect/>
                    </a:stretch>
                  </pic:blipFill>
                  <pic:spPr>
                    <a:xfrm>
                      <a:off x="0" y="0"/>
                      <a:ext cx="3312795" cy="1692910"/>
                    </a:xfrm>
                    <a:prstGeom prst="rect">
                      <a:avLst/>
                    </a:prstGeom>
                    <a:noFill/>
                    <a:ln>
                      <a:noFill/>
                    </a:ln>
                  </pic:spPr>
                </pic:pic>
              </a:graphicData>
            </a:graphic>
          </wp:inline>
        </w:drawing>
      </w:r>
    </w:p>
    <w:p w14:paraId="4486884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Now make sure, </w:t>
      </w:r>
      <w:r>
        <w:rPr>
          <w:rFonts w:hint="default" w:ascii="Bodoni MT" w:hAnsi="Bodoni MT" w:cs="Bodoni MT"/>
          <w:b/>
          <w:bCs/>
          <w:color w:val="C00000"/>
          <w:lang w:val="en-IN"/>
        </w:rPr>
        <w:t>Controller</w:t>
      </w:r>
      <w:r>
        <w:rPr>
          <w:rFonts w:hint="default" w:ascii="Bodoni MT" w:hAnsi="Bodoni MT" w:cs="Bodoni MT"/>
          <w:b w:val="0"/>
          <w:bCs w:val="0"/>
          <w:color w:val="C00000"/>
          <w:lang w:val="en-IN"/>
        </w:rPr>
        <w:t xml:space="preserve"> part will be using </w:t>
      </w:r>
      <w:r>
        <w:rPr>
          <w:rFonts w:hint="default" w:ascii="Bodoni MT" w:hAnsi="Bodoni MT" w:cs="Bodoni MT"/>
          <w:b/>
          <w:bCs/>
          <w:color w:val="C00000"/>
          <w:lang w:val="en-IN"/>
        </w:rPr>
        <w:t>DTO</w:t>
      </w:r>
      <w:r>
        <w:rPr>
          <w:rFonts w:hint="default" w:ascii="Bodoni MT" w:hAnsi="Bodoni MT" w:cs="Bodoni MT"/>
          <w:b w:val="0"/>
          <w:bCs w:val="0"/>
          <w:color w:val="C00000"/>
          <w:lang w:val="en-IN"/>
        </w:rPr>
        <w:t xml:space="preserve">; </w:t>
      </w:r>
      <w:r>
        <w:rPr>
          <w:rFonts w:hint="default" w:ascii="Bodoni MT" w:hAnsi="Bodoni MT" w:cs="Bodoni MT"/>
          <w:b/>
          <w:bCs/>
          <w:color w:val="C00000"/>
          <w:lang w:val="en-IN"/>
        </w:rPr>
        <w:t>Repository</w:t>
      </w:r>
      <w:r>
        <w:rPr>
          <w:rFonts w:hint="default" w:ascii="Bodoni MT" w:hAnsi="Bodoni MT" w:cs="Bodoni MT"/>
          <w:b w:val="0"/>
          <w:bCs w:val="0"/>
          <w:color w:val="C00000"/>
          <w:lang w:val="en-IN"/>
        </w:rPr>
        <w:t xml:space="preserve"> part will be using </w:t>
      </w:r>
      <w:r>
        <w:rPr>
          <w:rFonts w:hint="default" w:ascii="Bodoni MT" w:hAnsi="Bodoni MT" w:cs="Bodoni MT"/>
          <w:b/>
          <w:bCs/>
          <w:color w:val="C00000"/>
          <w:lang w:val="en-IN"/>
        </w:rPr>
        <w:t>Entity</w:t>
      </w:r>
      <w:r>
        <w:rPr>
          <w:rFonts w:hint="default" w:ascii="Bodoni MT" w:hAnsi="Bodoni MT" w:cs="Bodoni MT"/>
          <w:b w:val="0"/>
          <w:bCs w:val="0"/>
          <w:lang w:val="en-IN"/>
        </w:rPr>
        <w:t xml:space="preserve">; and </w:t>
      </w:r>
      <w:r>
        <w:rPr>
          <w:rFonts w:hint="default" w:ascii="Bodoni MT" w:hAnsi="Bodoni MT" w:cs="Bodoni MT"/>
          <w:b/>
          <w:bCs/>
          <w:color w:val="C00000"/>
          <w:lang w:val="en-IN"/>
        </w:rPr>
        <w:t>@Service</w:t>
      </w:r>
      <w:r>
        <w:rPr>
          <w:rFonts w:hint="default" w:ascii="Bodoni MT" w:hAnsi="Bodoni MT" w:cs="Bodoni MT"/>
          <w:b w:val="0"/>
          <w:bCs w:val="0"/>
          <w:color w:val="C00000"/>
          <w:lang w:val="en-IN"/>
        </w:rPr>
        <w:t xml:space="preserve"> will be used to map those 2</w:t>
      </w:r>
      <w:r>
        <w:rPr>
          <w:rFonts w:hint="default" w:ascii="Bodoni MT" w:hAnsi="Bodoni MT" w:cs="Bodoni MT"/>
          <w:b w:val="0"/>
          <w:bCs w:val="0"/>
          <w:lang w:val="en-IN"/>
        </w:rPr>
        <w:t xml:space="preserve"> properly depending upon the usage.</w:t>
      </w:r>
    </w:p>
    <w:p w14:paraId="3F78FDC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5728970" cy="2214880"/>
            <wp:effectExtent l="0" t="0" r="11430" b="7620"/>
            <wp:docPr id="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3"/>
                    <pic:cNvPicPr>
                      <a:picLocks noChangeAspect="1"/>
                    </pic:cNvPicPr>
                  </pic:nvPicPr>
                  <pic:blipFill>
                    <a:blip r:embed="rId38"/>
                    <a:stretch>
                      <a:fillRect/>
                    </a:stretch>
                  </pic:blipFill>
                  <pic:spPr>
                    <a:xfrm>
                      <a:off x="0" y="0"/>
                      <a:ext cx="5728970" cy="2214880"/>
                    </a:xfrm>
                    <a:prstGeom prst="rect">
                      <a:avLst/>
                    </a:prstGeom>
                    <a:noFill/>
                    <a:ln>
                      <a:noFill/>
                    </a:ln>
                  </pic:spPr>
                </pic:pic>
              </a:graphicData>
            </a:graphic>
          </wp:inline>
        </w:drawing>
      </w:r>
    </w:p>
    <w:p w14:paraId="0D2E7C1F">
      <w:pPr>
        <w:rPr>
          <w:rFonts w:hint="default" w:ascii="Bodoni MT" w:hAnsi="Bodoni MT" w:cs="Bodoni MT"/>
        </w:rPr>
      </w:pPr>
      <w:r>
        <w:rPr>
          <w:rFonts w:hint="default" w:ascii="Bodoni MT" w:hAnsi="Bodoni MT" w:cs="Bodoni MT"/>
          <w:lang w:val="en-IN"/>
        </w:rPr>
        <w:br w:type="page"/>
      </w:r>
    </w:p>
    <w:p w14:paraId="60EA1B1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bCs/>
          <w:color w:val="FFFFFF" w:themeColor="background1"/>
          <w:highlight w:val="darkMagenta"/>
          <w14:textFill>
            <w14:solidFill>
              <w14:schemeClr w14:val="bg1"/>
            </w14:solidFill>
          </w14:textFill>
        </w:rPr>
      </w:pPr>
      <w:r>
        <w:rPr>
          <w:rFonts w:hint="default" w:ascii="Bodoni MT" w:hAnsi="Bodoni MT" w:cs="Bodoni MT"/>
          <w:b/>
          <w:bCs/>
          <w:color w:val="FFFFFF" w:themeColor="background1"/>
          <w:highlight w:val="darkMagenta"/>
          <w:lang w:val="en-IN"/>
          <w14:textFill>
            <w14:solidFill>
              <w14:schemeClr w14:val="bg1"/>
            </w14:solidFill>
          </w14:textFill>
        </w:rPr>
        <w:t xml:space="preserve">Understand the flow                                                       </w:t>
      </w:r>
    </w:p>
    <w:p w14:paraId="2AC1E2C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We have 3 things: </w:t>
      </w:r>
      <w:r>
        <w:rPr>
          <w:rFonts w:hint="default" w:ascii="Bodoni MT" w:hAnsi="Bodoni MT" w:cs="Bodoni MT"/>
          <w:b/>
          <w:bCs/>
          <w:lang w:val="en-IN"/>
        </w:rPr>
        <w:t>Controller, Service, Repository</w:t>
      </w:r>
    </w:p>
    <w:p w14:paraId="29DAFD4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Usage</w:t>
      </w:r>
    </w:p>
    <w:p w14:paraId="4DD4400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i/>
          <w:iCs/>
        </w:rPr>
      </w:pPr>
      <w:r>
        <w:rPr>
          <w:rFonts w:hint="default" w:ascii="Bodoni MT" w:hAnsi="Bodoni MT" w:cs="Bodoni MT"/>
          <w:b w:val="0"/>
          <w:bCs w:val="0"/>
          <w:i/>
          <w:iCs/>
          <w:lang w:val="en-IN"/>
        </w:rPr>
        <w:t>Controller</w:t>
      </w:r>
      <w:r>
        <w:rPr>
          <w:rFonts w:hint="default" w:ascii="Bodoni MT" w:hAnsi="Bodoni MT" w:cs="Bodoni MT"/>
          <w:b w:val="0"/>
          <w:bCs w:val="0"/>
          <w:lang w:val="en-IN"/>
        </w:rPr>
        <w:t xml:space="preserve"> uses </w:t>
      </w:r>
      <w:r>
        <w:rPr>
          <w:rFonts w:hint="default" w:ascii="Bodoni MT" w:hAnsi="Bodoni MT" w:cs="Bodoni MT"/>
          <w:b w:val="0"/>
          <w:bCs w:val="0"/>
          <w:i/>
          <w:iCs/>
          <w:lang w:val="en-IN"/>
        </w:rPr>
        <w:t>DTO</w:t>
      </w:r>
    </w:p>
    <w:p w14:paraId="1DB1D7F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i/>
          <w:iCs/>
          <w:lang w:val="en-IN"/>
        </w:rPr>
        <w:t>Service</w:t>
      </w:r>
      <w:r>
        <w:rPr>
          <w:rFonts w:hint="default" w:ascii="Bodoni MT" w:hAnsi="Bodoni MT" w:cs="Bodoni MT"/>
          <w:b w:val="0"/>
          <w:bCs w:val="0"/>
          <w:lang w:val="en-IN"/>
        </w:rPr>
        <w:t xml:space="preserve"> uses both </w:t>
      </w:r>
      <w:r>
        <w:rPr>
          <w:rFonts w:hint="default" w:ascii="Bodoni MT" w:hAnsi="Bodoni MT" w:cs="Bodoni MT"/>
          <w:b w:val="0"/>
          <w:bCs w:val="0"/>
          <w:i/>
          <w:iCs/>
          <w:lang w:val="en-IN"/>
        </w:rPr>
        <w:t xml:space="preserve">DTO </w:t>
      </w:r>
      <w:r>
        <w:rPr>
          <w:rFonts w:hint="default" w:ascii="Bodoni MT" w:hAnsi="Bodoni MT" w:cs="Bodoni MT"/>
          <w:b w:val="0"/>
          <w:bCs w:val="0"/>
          <w:lang w:val="en-IN"/>
        </w:rPr>
        <w:t xml:space="preserve">and </w:t>
      </w:r>
      <w:r>
        <w:rPr>
          <w:rFonts w:hint="default" w:ascii="Bodoni MT" w:hAnsi="Bodoni MT" w:cs="Bodoni MT"/>
          <w:b w:val="0"/>
          <w:bCs w:val="0"/>
          <w:i/>
          <w:iCs/>
          <w:lang w:val="en-IN"/>
        </w:rPr>
        <w:t>Entity</w:t>
      </w:r>
    </w:p>
    <w:p w14:paraId="0DEAE5D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i/>
          <w:iCs/>
          <w:lang w:val="en-IN"/>
        </w:rPr>
        <w:t xml:space="preserve">Repository </w:t>
      </w:r>
      <w:r>
        <w:rPr>
          <w:rFonts w:hint="default" w:ascii="Bodoni MT" w:hAnsi="Bodoni MT" w:cs="Bodoni MT"/>
          <w:b w:val="0"/>
          <w:bCs w:val="0"/>
          <w:lang w:val="en-IN"/>
        </w:rPr>
        <w:t xml:space="preserve">uses </w:t>
      </w:r>
      <w:r>
        <w:rPr>
          <w:rFonts w:hint="default" w:ascii="Bodoni MT" w:hAnsi="Bodoni MT" w:cs="Bodoni MT"/>
          <w:b w:val="0"/>
          <w:bCs w:val="0"/>
          <w:i/>
          <w:iCs/>
          <w:lang w:val="en-IN"/>
        </w:rPr>
        <w:t>Entity</w:t>
      </w:r>
    </w:p>
    <w:p w14:paraId="0DBEB01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 xml:space="preserve">So, the requests (Get, Post, Put, Patch, Delete) comes to </w:t>
      </w:r>
      <w:r>
        <w:rPr>
          <w:rFonts w:hint="default" w:ascii="Bodoni MT" w:hAnsi="Bodoni MT" w:cs="Bodoni MT"/>
          <w:b w:val="0"/>
          <w:bCs w:val="0"/>
          <w:i/>
          <w:iCs/>
          <w:lang w:val="en-IN"/>
        </w:rPr>
        <w:t>controller</w:t>
      </w:r>
      <w:r>
        <w:rPr>
          <w:rFonts w:hint="default" w:ascii="Bodoni MT" w:hAnsi="Bodoni MT" w:cs="Bodoni MT"/>
          <w:b w:val="0"/>
          <w:bCs w:val="0"/>
          <w:lang w:val="en-IN"/>
        </w:rPr>
        <w:t xml:space="preserve">. It’ll get the data as </w:t>
      </w:r>
      <w:r>
        <w:rPr>
          <w:rFonts w:hint="default" w:ascii="Bodoni MT" w:hAnsi="Bodoni MT" w:cs="Bodoni MT"/>
          <w:b w:val="0"/>
          <w:bCs w:val="0"/>
          <w:i/>
          <w:iCs/>
          <w:lang w:val="en-IN"/>
        </w:rPr>
        <w:t xml:space="preserve">DTO </w:t>
      </w:r>
      <w:r>
        <w:rPr>
          <w:rFonts w:hint="default" w:ascii="Bodoni MT" w:hAnsi="Bodoni MT" w:cs="Bodoni MT"/>
          <w:b w:val="0"/>
          <w:bCs w:val="0"/>
          <w:lang w:val="en-IN"/>
        </w:rPr>
        <w:t xml:space="preserve">object (if payload is there) using </w:t>
      </w:r>
      <w:r>
        <w:rPr>
          <w:rFonts w:hint="default" w:ascii="Bodoni MT" w:hAnsi="Bodoni MT" w:cs="Bodoni MT"/>
          <w:b/>
          <w:bCs/>
          <w:lang w:val="en-IN"/>
        </w:rPr>
        <w:t>@RequestBody</w:t>
      </w:r>
      <w:r>
        <w:rPr>
          <w:rFonts w:hint="default" w:ascii="Bodoni MT" w:hAnsi="Bodoni MT" w:cs="Bodoni MT"/>
          <w:b w:val="0"/>
          <w:bCs w:val="0"/>
          <w:lang w:val="en-IN"/>
        </w:rPr>
        <w:t xml:space="preserve"> annotation. </w:t>
      </w:r>
    </w:p>
    <w:p w14:paraId="2F20C8D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lang w:val="en-IN"/>
        </w:rPr>
        <w:t xml:space="preserve">Then it’ll pass that </w:t>
      </w:r>
      <w:r>
        <w:rPr>
          <w:rFonts w:hint="default" w:ascii="Bodoni MT" w:hAnsi="Bodoni MT" w:cs="Bodoni MT"/>
          <w:b w:val="0"/>
          <w:bCs w:val="0"/>
          <w:i/>
          <w:iCs/>
          <w:lang w:val="en-IN"/>
        </w:rPr>
        <w:t xml:space="preserve">DTO </w:t>
      </w:r>
      <w:r>
        <w:rPr>
          <w:rFonts w:hint="default" w:ascii="Bodoni MT" w:hAnsi="Bodoni MT" w:cs="Bodoni MT"/>
          <w:b w:val="0"/>
          <w:bCs w:val="0"/>
          <w:lang w:val="en-IN"/>
        </w:rPr>
        <w:t xml:space="preserve">object (if present) to </w:t>
      </w:r>
      <w:r>
        <w:rPr>
          <w:rFonts w:hint="default" w:ascii="Bodoni MT" w:hAnsi="Bodoni MT" w:cs="Bodoni MT"/>
          <w:b w:val="0"/>
          <w:bCs w:val="0"/>
          <w:i/>
          <w:iCs/>
          <w:lang w:val="en-IN"/>
        </w:rPr>
        <w:t>Service</w:t>
      </w:r>
      <w:r>
        <w:rPr>
          <w:rFonts w:hint="default" w:ascii="Bodoni MT" w:hAnsi="Bodoni MT" w:cs="Bodoni MT"/>
          <w:b w:val="0"/>
          <w:bCs w:val="0"/>
          <w:lang w:val="en-IN"/>
        </w:rPr>
        <w:t>.</w:t>
      </w:r>
    </w:p>
    <w:p w14:paraId="228E4F45">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lang w:val="en-IN"/>
        </w:rPr>
        <w:t xml:space="preserve">If DTO is not there, it’ll simple call the </w:t>
      </w:r>
      <w:r>
        <w:rPr>
          <w:rFonts w:hint="default" w:ascii="Bodoni MT" w:hAnsi="Bodoni MT" w:cs="Bodoni MT"/>
          <w:b w:val="0"/>
          <w:bCs w:val="0"/>
          <w:i/>
          <w:iCs/>
          <w:lang w:val="en-IN"/>
        </w:rPr>
        <w:t>Service method</w:t>
      </w:r>
      <w:r>
        <w:rPr>
          <w:rFonts w:hint="default" w:ascii="Bodoni MT" w:hAnsi="Bodoni MT" w:cs="Bodoni MT"/>
          <w:b w:val="0"/>
          <w:bCs w:val="0"/>
          <w:lang w:val="en-IN"/>
        </w:rPr>
        <w:t>.</w:t>
      </w:r>
    </w:p>
    <w:p w14:paraId="576E51A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color w:val="C00000"/>
        </w:rPr>
      </w:pPr>
      <w:r>
        <w:rPr>
          <w:rFonts w:hint="default" w:ascii="Bodoni MT" w:hAnsi="Bodoni MT" w:cs="Bodoni MT"/>
          <w:b w:val="0"/>
          <w:bCs w:val="0"/>
          <w:lang w:val="en-US"/>
        </w:rPr>
        <w:t xml:space="preserve">So, </w:t>
      </w:r>
      <w:r>
        <w:rPr>
          <w:rFonts w:hint="default" w:ascii="Bodoni MT" w:hAnsi="Bodoni MT" w:cs="Bodoni MT"/>
          <w:b w:val="0"/>
          <w:bCs w:val="0"/>
          <w:color w:val="C00000"/>
          <w:lang w:val="en-US"/>
        </w:rPr>
        <w:t xml:space="preserve">Controller will be having objects of </w:t>
      </w:r>
      <w:r>
        <w:rPr>
          <w:rFonts w:hint="default" w:ascii="Bodoni MT" w:hAnsi="Bodoni MT" w:cs="Bodoni MT"/>
          <w:b/>
          <w:bCs/>
          <w:color w:val="C00000"/>
          <w:lang w:val="en-US"/>
        </w:rPr>
        <w:t xml:space="preserve">DTO </w:t>
      </w:r>
      <w:r>
        <w:rPr>
          <w:rFonts w:hint="default" w:ascii="Bodoni MT" w:hAnsi="Bodoni MT" w:cs="Bodoni MT"/>
          <w:b w:val="0"/>
          <w:bCs w:val="0"/>
          <w:color w:val="C00000"/>
          <w:lang w:val="en-US"/>
        </w:rPr>
        <w:t xml:space="preserve">and </w:t>
      </w:r>
      <w:r>
        <w:rPr>
          <w:rFonts w:hint="default" w:ascii="Bodoni MT" w:hAnsi="Bodoni MT" w:cs="Bodoni MT"/>
          <w:b/>
          <w:bCs/>
          <w:color w:val="C00000"/>
          <w:lang w:val="en-US"/>
        </w:rPr>
        <w:t>Service</w:t>
      </w:r>
      <w:r>
        <w:rPr>
          <w:rFonts w:hint="default" w:ascii="Bodoni MT" w:hAnsi="Bodoni MT" w:cs="Bodoni MT"/>
          <w:b w:val="0"/>
          <w:bCs w:val="0"/>
          <w:color w:val="C00000"/>
          <w:lang w:val="en-US"/>
        </w:rPr>
        <w:t>.</w:t>
      </w:r>
    </w:p>
    <w:p w14:paraId="193295C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 xml:space="preserve">Now It’ll come to </w:t>
      </w:r>
      <w:r>
        <w:rPr>
          <w:rFonts w:hint="default" w:ascii="Bodoni MT" w:hAnsi="Bodoni MT" w:cs="Bodoni MT"/>
          <w:b w:val="0"/>
          <w:bCs w:val="0"/>
          <w:i/>
          <w:iCs/>
          <w:lang w:val="en-IN"/>
        </w:rPr>
        <w:t xml:space="preserve">Service </w:t>
      </w:r>
      <w:r>
        <w:rPr>
          <w:rFonts w:hint="default" w:ascii="Bodoni MT" w:hAnsi="Bodoni MT" w:cs="Bodoni MT"/>
          <w:b w:val="0"/>
          <w:bCs w:val="0"/>
          <w:lang w:val="en-IN"/>
        </w:rPr>
        <w:t xml:space="preserve">layer </w:t>
      </w:r>
    </w:p>
    <w:p w14:paraId="280101D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i/>
          <w:iCs/>
          <w:lang w:val="en-IN"/>
        </w:rPr>
        <w:t xml:space="preserve">Service </w:t>
      </w:r>
      <w:r>
        <w:rPr>
          <w:rFonts w:hint="default" w:ascii="Bodoni MT" w:hAnsi="Bodoni MT" w:cs="Bodoni MT"/>
          <w:b w:val="0"/>
          <w:bCs w:val="0"/>
          <w:lang w:val="en-IN"/>
        </w:rPr>
        <w:t xml:space="preserve">layer has access to </w:t>
      </w:r>
      <w:r>
        <w:rPr>
          <w:rFonts w:hint="default" w:ascii="Bodoni MT" w:hAnsi="Bodoni MT" w:cs="Bodoni MT"/>
          <w:b w:val="0"/>
          <w:bCs w:val="0"/>
          <w:i/>
          <w:iCs/>
          <w:lang w:val="en-IN"/>
        </w:rPr>
        <w:t>Repository</w:t>
      </w:r>
      <w:r>
        <w:rPr>
          <w:rFonts w:hint="default" w:ascii="Bodoni MT" w:hAnsi="Bodoni MT" w:cs="Bodoni MT"/>
          <w:b w:val="0"/>
          <w:bCs w:val="0"/>
          <w:lang w:val="en-IN"/>
        </w:rPr>
        <w:t xml:space="preserve">. </w:t>
      </w:r>
    </w:p>
    <w:p w14:paraId="558026C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lang w:val="en-IN"/>
        </w:rPr>
        <w:t xml:space="preserve">Here it’ll be having some business logic and it’ll then send the request to </w:t>
      </w:r>
      <w:r>
        <w:rPr>
          <w:rFonts w:hint="default" w:ascii="Bodoni MT" w:hAnsi="Bodoni MT" w:cs="Bodoni MT"/>
          <w:b w:val="0"/>
          <w:bCs w:val="0"/>
          <w:i/>
          <w:iCs/>
          <w:lang w:val="en-IN"/>
        </w:rPr>
        <w:t>Repository</w:t>
      </w:r>
      <w:r>
        <w:rPr>
          <w:rFonts w:hint="default" w:ascii="Bodoni MT" w:hAnsi="Bodoni MT" w:cs="Bodoni MT"/>
          <w:b w:val="0"/>
          <w:bCs w:val="0"/>
          <w:lang w:val="en-IN"/>
        </w:rPr>
        <w:t>.</w:t>
      </w:r>
    </w:p>
    <w:p w14:paraId="69E8DC0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color w:val="C00000"/>
        </w:rPr>
      </w:pPr>
      <w:r>
        <w:rPr>
          <w:rFonts w:hint="default" w:ascii="Bodoni MT" w:hAnsi="Bodoni MT" w:cs="Bodoni MT"/>
          <w:b w:val="0"/>
          <w:bCs w:val="0"/>
          <w:lang w:val="en-US"/>
        </w:rPr>
        <w:t xml:space="preserve">So, </w:t>
      </w:r>
      <w:r>
        <w:rPr>
          <w:rFonts w:hint="default" w:ascii="Bodoni MT" w:hAnsi="Bodoni MT" w:cs="Bodoni MT"/>
          <w:b/>
          <w:bCs/>
          <w:color w:val="C00000"/>
          <w:lang w:val="en-US"/>
        </w:rPr>
        <w:t xml:space="preserve">Service </w:t>
      </w:r>
      <w:r>
        <w:rPr>
          <w:rFonts w:hint="default" w:ascii="Bodoni MT" w:hAnsi="Bodoni MT" w:cs="Bodoni MT"/>
          <w:b w:val="0"/>
          <w:bCs w:val="0"/>
          <w:color w:val="C00000"/>
          <w:lang w:val="en-US"/>
        </w:rPr>
        <w:t xml:space="preserve">will be having objects of </w:t>
      </w:r>
      <w:r>
        <w:rPr>
          <w:rFonts w:hint="default" w:ascii="Bodoni MT" w:hAnsi="Bodoni MT" w:cs="Bodoni MT"/>
          <w:b/>
          <w:bCs/>
          <w:color w:val="C00000"/>
          <w:lang w:val="en-US"/>
        </w:rPr>
        <w:t>DTO</w:t>
      </w:r>
      <w:r>
        <w:rPr>
          <w:rFonts w:hint="default" w:ascii="Bodoni MT" w:hAnsi="Bodoni MT" w:cs="Bodoni MT"/>
          <w:b w:val="0"/>
          <w:bCs w:val="0"/>
          <w:color w:val="C00000"/>
          <w:lang w:val="en-US"/>
        </w:rPr>
        <w:t xml:space="preserve"> (to convert Entity to DTO), </w:t>
      </w:r>
      <w:r>
        <w:rPr>
          <w:rFonts w:hint="default" w:ascii="Bodoni MT" w:hAnsi="Bodoni MT" w:cs="Bodoni MT"/>
          <w:b/>
          <w:bCs/>
          <w:color w:val="C00000"/>
          <w:lang w:val="en-US"/>
        </w:rPr>
        <w:t>Entity</w:t>
      </w:r>
      <w:r>
        <w:rPr>
          <w:rFonts w:hint="default" w:ascii="Bodoni MT" w:hAnsi="Bodoni MT" w:cs="Bodoni MT"/>
          <w:b w:val="0"/>
          <w:bCs w:val="0"/>
          <w:color w:val="C00000"/>
          <w:lang w:val="en-US"/>
        </w:rPr>
        <w:t xml:space="preserve"> (return type of Repository methods), </w:t>
      </w:r>
      <w:r>
        <w:rPr>
          <w:rFonts w:hint="default" w:ascii="Bodoni MT" w:hAnsi="Bodoni MT" w:cs="Bodoni MT"/>
          <w:b/>
          <w:bCs/>
          <w:color w:val="C00000"/>
          <w:lang w:val="en-US"/>
        </w:rPr>
        <w:t>Repository</w:t>
      </w:r>
    </w:p>
    <w:p w14:paraId="56B43CA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 xml:space="preserve">Now it’ll come to </w:t>
      </w:r>
      <w:r>
        <w:rPr>
          <w:rFonts w:hint="default" w:ascii="Bodoni MT" w:hAnsi="Bodoni MT" w:cs="Bodoni MT"/>
          <w:b w:val="0"/>
          <w:bCs w:val="0"/>
          <w:i/>
          <w:iCs/>
          <w:lang w:val="en-IN"/>
        </w:rPr>
        <w:t>Repository</w:t>
      </w:r>
    </w:p>
    <w:p w14:paraId="0803C7E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 xml:space="preserve">We </w:t>
      </w:r>
      <w:r>
        <w:rPr>
          <w:rFonts w:hint="default" w:ascii="Bodoni MT" w:hAnsi="Bodoni MT" w:cs="Bodoni MT"/>
          <w:b/>
          <w:bCs/>
          <w:color w:val="C00000"/>
          <w:lang w:val="en-IN"/>
        </w:rPr>
        <w:t>don’t have to write</w:t>
      </w:r>
      <w:r>
        <w:rPr>
          <w:rFonts w:hint="default" w:ascii="Bodoni MT" w:hAnsi="Bodoni MT" w:cs="Bodoni MT"/>
          <w:lang w:val="en-IN"/>
        </w:rPr>
        <w:t xml:space="preserve"> any methods inside the Repository (till not its an interface only) as everything is already there.</w:t>
      </w:r>
    </w:p>
    <w:p w14:paraId="6F9C168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So, there is no need of doing anything in the Repository layer.</w:t>
      </w:r>
    </w:p>
    <w:p w14:paraId="463674F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FFFFFF" w:themeColor="background1"/>
          <w:highlight w:val="darkMagenta"/>
          <w14:textFill>
            <w14:solidFill>
              <w14:schemeClr w14:val="bg1"/>
            </w14:solidFill>
          </w14:textFill>
        </w:rPr>
      </w:pPr>
      <w:r>
        <w:rPr>
          <w:rFonts w:hint="default" w:ascii="Bodoni MT" w:hAnsi="Bodoni MT" w:cs="Bodoni MT"/>
          <w:color w:val="FFFFFF" w:themeColor="background1"/>
          <w:highlight w:val="darkMagenta"/>
          <w:lang w:val="en-IN"/>
          <w14:textFill>
            <w14:solidFill>
              <w14:schemeClr w14:val="bg1"/>
            </w14:solidFill>
          </w14:textFill>
        </w:rPr>
        <w:t xml:space="preserve">                                                                    </w:t>
      </w:r>
    </w:p>
    <w:p w14:paraId="55F323D4">
      <w:pPr>
        <w:rPr>
          <w:rFonts w:hint="default" w:ascii="Bodoni MT" w:hAnsi="Bodoni MT" w:cs="Bodoni MT"/>
        </w:rPr>
      </w:pPr>
      <w:r>
        <w:rPr>
          <w:rFonts w:hint="default" w:ascii="Bodoni MT" w:hAnsi="Bodoni MT" w:cs="Bodoni MT"/>
          <w:lang w:val="en-IN"/>
        </w:rPr>
        <w:br w:type="page"/>
      </w:r>
    </w:p>
    <w:p w14:paraId="6AA26FE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b/>
          <w:bCs/>
          <w:lang w:val="en-IN"/>
        </w:rPr>
        <w:t>@PutMapping</w:t>
      </w:r>
      <w:r>
        <w:rPr>
          <w:rFonts w:hint="default" w:ascii="Bodoni MT" w:hAnsi="Bodoni MT" w:cs="Bodoni MT"/>
          <w:b w:val="0"/>
          <w:bCs w:val="0"/>
          <w:lang w:val="en-IN"/>
        </w:rPr>
        <w:t xml:space="preserve">  </w:t>
      </w:r>
    </w:p>
    <w:p w14:paraId="1C9B88D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Controller</w:t>
      </w:r>
    </w:p>
    <w:p w14:paraId="2F4716E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drawing>
          <wp:inline distT="0" distB="0" distL="114300" distR="114300">
            <wp:extent cx="5267325" cy="930275"/>
            <wp:effectExtent l="0" t="0" r="3175" b="9525"/>
            <wp:docPr id="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8"/>
                    <pic:cNvPicPr>
                      <a:picLocks noChangeAspect="1"/>
                    </pic:cNvPicPr>
                  </pic:nvPicPr>
                  <pic:blipFill>
                    <a:blip r:embed="rId39"/>
                    <a:stretch>
                      <a:fillRect/>
                    </a:stretch>
                  </pic:blipFill>
                  <pic:spPr>
                    <a:xfrm>
                      <a:off x="0" y="0"/>
                      <a:ext cx="5267325" cy="930275"/>
                    </a:xfrm>
                    <a:prstGeom prst="rect">
                      <a:avLst/>
                    </a:prstGeom>
                    <a:noFill/>
                    <a:ln>
                      <a:noFill/>
                    </a:ln>
                  </pic:spPr>
                </pic:pic>
              </a:graphicData>
            </a:graphic>
          </wp:inline>
        </w:drawing>
      </w:r>
    </w:p>
    <w:p w14:paraId="46DC349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Service</w:t>
      </w:r>
    </w:p>
    <w:p w14:paraId="37EF971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drawing>
          <wp:inline distT="0" distB="0" distL="114300" distR="114300">
            <wp:extent cx="5273675" cy="2461895"/>
            <wp:effectExtent l="0" t="0" r="9525" b="1905"/>
            <wp:docPr id="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6"/>
                    <pic:cNvPicPr>
                      <a:picLocks noChangeAspect="1"/>
                    </pic:cNvPicPr>
                  </pic:nvPicPr>
                  <pic:blipFill>
                    <a:blip r:embed="rId40"/>
                    <a:stretch>
                      <a:fillRect/>
                    </a:stretch>
                  </pic:blipFill>
                  <pic:spPr>
                    <a:xfrm>
                      <a:off x="0" y="0"/>
                      <a:ext cx="5273675" cy="2461895"/>
                    </a:xfrm>
                    <a:prstGeom prst="rect">
                      <a:avLst/>
                    </a:prstGeom>
                    <a:noFill/>
                    <a:ln>
                      <a:noFill/>
                    </a:ln>
                  </pic:spPr>
                </pic:pic>
              </a:graphicData>
            </a:graphic>
          </wp:inline>
        </w:drawing>
      </w:r>
    </w:p>
    <w:p w14:paraId="229C71D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In </w:t>
      </w:r>
      <w:r>
        <w:rPr>
          <w:rFonts w:hint="default" w:ascii="Bodoni MT" w:hAnsi="Bodoni MT" w:cs="Bodoni MT"/>
          <w:b/>
          <w:bCs/>
          <w:lang w:val="en-IN"/>
        </w:rPr>
        <w:t>PUT</w:t>
      </w:r>
      <w:r>
        <w:rPr>
          <w:rFonts w:hint="default" w:ascii="Bodoni MT" w:hAnsi="Bodoni MT" w:cs="Bodoni MT"/>
          <w:b w:val="0"/>
          <w:bCs w:val="0"/>
          <w:lang w:val="en-IN"/>
        </w:rPr>
        <w:t xml:space="preserve"> the whole object body should be updated; not partial</w:t>
      </w:r>
    </w:p>
    <w:p w14:paraId="664F451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Simple concept is:</w:t>
      </w:r>
    </w:p>
    <w:p w14:paraId="137F081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 xml:space="preserve">Getting the data payload (i.e. </w:t>
      </w:r>
      <w:r>
        <w:rPr>
          <w:rFonts w:hint="default" w:ascii="Bodoni MT" w:hAnsi="Bodoni MT" w:cs="Bodoni MT"/>
          <w:b/>
          <w:bCs/>
          <w:lang w:val="en-IN"/>
        </w:rPr>
        <w:t>DTO</w:t>
      </w:r>
      <w:r>
        <w:rPr>
          <w:rFonts w:hint="default" w:ascii="Bodoni MT" w:hAnsi="Bodoni MT" w:cs="Bodoni MT"/>
          <w:b w:val="0"/>
          <w:bCs w:val="0"/>
          <w:lang w:val="en-IN"/>
        </w:rPr>
        <w:t>)</w:t>
      </w:r>
    </w:p>
    <w:p w14:paraId="1964BB25">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Setting the id of this</w:t>
      </w:r>
    </w:p>
    <w:p w14:paraId="3676E265">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cs="Bodoni MT"/>
        </w:rPr>
      </w:pPr>
      <w:r>
        <w:rPr>
          <w:rFonts w:hint="default" w:ascii="Bodoni MT" w:hAnsi="Bodoni MT" w:cs="Bodoni MT"/>
          <w:lang w:val="en-IN"/>
        </w:rPr>
        <w:t>In this case, if object is already there in the database then it’ll update the id of that entry</w:t>
      </w:r>
    </w:p>
    <w:p w14:paraId="3ABDD0DB">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cs="Bodoni MT"/>
        </w:rPr>
      </w:pPr>
      <w:r>
        <w:rPr>
          <w:rFonts w:hint="default" w:ascii="Bodoni MT" w:hAnsi="Bodoni MT" w:cs="Bodoni MT"/>
          <w:lang w:val="en-IN"/>
        </w:rPr>
        <w:t>If the object is not there, it’ll create one new entry in the database</w:t>
      </w:r>
    </w:p>
    <w:p w14:paraId="6169634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Now just save the new updated employee.</w:t>
      </w:r>
    </w:p>
    <w:p w14:paraId="4B8E893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FF0000"/>
          <w:highlight w:val="none"/>
        </w:rPr>
      </w:pPr>
      <w:r>
        <w:rPr>
          <w:rFonts w:hint="default" w:ascii="Bodoni MT" w:hAnsi="Bodoni MT" w:cs="Bodoni MT"/>
          <w:color w:val="FF0000"/>
          <w:highlight w:val="none"/>
          <w:lang w:val="en-IN"/>
        </w:rPr>
        <w:t>In this case, if you give partial values then other values in the database will become NULL.</w:t>
      </w:r>
    </w:p>
    <w:p w14:paraId="01BD5C82">
      <w:pPr>
        <w:rPr>
          <w:rFonts w:hint="default" w:ascii="Bodoni MT" w:hAnsi="Bodoni MT" w:cs="Bodoni MT"/>
        </w:rPr>
      </w:pPr>
      <w:r>
        <w:rPr>
          <w:rFonts w:hint="default" w:ascii="Bodoni MT" w:hAnsi="Bodoni MT" w:cs="Bodoni MT"/>
          <w:b/>
          <w:bCs/>
          <w:lang w:val="en-IN"/>
        </w:rPr>
        <w:br w:type="page"/>
      </w:r>
    </w:p>
    <w:p w14:paraId="45ED4CDE">
      <w:pPr>
        <w:keepNext w:val="0"/>
        <w:keepLines w:val="0"/>
        <w:widowControl/>
        <w:numPr>
          <w:ilvl w:val="0"/>
          <w:numId w:val="0"/>
        </w:numPr>
        <w:suppressLineNumbers w:val="0"/>
        <w:spacing w:before="0" w:beforeAutospacing="0" w:after="0" w:afterAutospacing="0" w:line="360" w:lineRule="auto"/>
        <w:ind w:leftChars="0" w:right="0" w:rightChars="0"/>
        <w:jc w:val="left"/>
        <w:rPr>
          <w:rFonts w:hint="default" w:ascii="Bodoni MT" w:hAnsi="Bodoni MT" w:cs="Bodoni MT"/>
          <w:b w:val="0"/>
          <w:bCs w:val="0"/>
          <w:color w:val="E7E6E6" w:themeColor="background2"/>
          <w:highlight w:val="darkMagenta"/>
          <w:lang w:val="en-IN"/>
          <w14:textFill>
            <w14:solidFill>
              <w14:schemeClr w14:val="bg2"/>
            </w14:solidFill>
          </w14:textFill>
        </w:rPr>
      </w:pPr>
      <w:r>
        <w:rPr>
          <w:rFonts w:hint="default" w:ascii="Bodoni MT" w:hAnsi="Bodoni MT" w:cs="Bodoni MT"/>
          <w:b/>
          <w:bCs/>
          <w:color w:val="E7E6E6" w:themeColor="background2"/>
          <w:highlight w:val="darkMagenta"/>
          <w:lang w:val="en-IN"/>
          <w14:textFill>
            <w14:solidFill>
              <w14:schemeClr w14:val="bg2"/>
            </w14:solidFill>
          </w14:textFill>
        </w:rPr>
        <w:t xml:space="preserve">   </w:t>
      </w:r>
      <w:r>
        <w:rPr>
          <w:rFonts w:hint="default" w:ascii="Bodoni MT" w:hAnsi="Bodoni MT" w:cs="Bodoni MT"/>
          <w:b/>
          <w:bCs/>
          <w:color w:val="E7E6E6" w:themeColor="background2"/>
          <w:sz w:val="26"/>
          <w:szCs w:val="26"/>
          <w:highlight w:val="darkMagenta"/>
          <w:u w:val="single"/>
          <w:lang w:val="en-IN"/>
          <w14:textFill>
            <w14:solidFill>
              <w14:schemeClr w14:val="bg2"/>
            </w14:solidFill>
          </w14:textFill>
        </w:rPr>
        <w:t>Reflection in Java</w:t>
      </w:r>
      <w:r>
        <w:rPr>
          <w:rFonts w:hint="default" w:ascii="Bodoni MT" w:hAnsi="Bodoni MT" w:cs="Bodoni MT"/>
          <w:b/>
          <w:bCs/>
          <w:color w:val="E7E6E6" w:themeColor="background2"/>
          <w:highlight w:val="darkMagenta"/>
          <w:lang w:val="en-IN"/>
          <w14:textFill>
            <w14:solidFill>
              <w14:schemeClr w14:val="bg2"/>
            </w14:solidFill>
          </w14:textFill>
        </w:rPr>
        <w:t xml:space="preserve">                                                       </w:t>
      </w:r>
    </w:p>
    <w:p w14:paraId="423F2FD5">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 xml:space="preserve">Lets say we have created one object of a class. When we call the method </w:t>
      </w:r>
      <w:r>
        <w:rPr>
          <w:rFonts w:hint="default" w:ascii="Bodoni MT" w:hAnsi="Bodoni MT" w:cs="Bodoni MT"/>
          <w:b/>
          <w:bCs/>
          <w:lang w:val="en-IN"/>
        </w:rPr>
        <w:t>getClass()</w:t>
      </w:r>
      <w:r>
        <w:rPr>
          <w:rFonts w:hint="default" w:ascii="Bodoni MT" w:hAnsi="Bodoni MT" w:cs="Bodoni MT"/>
          <w:b w:val="0"/>
          <w:bCs w:val="0"/>
          <w:lang w:val="en-IN"/>
        </w:rPr>
        <w:t xml:space="preserve"> it’ll return the </w:t>
      </w:r>
      <w:r>
        <w:rPr>
          <w:rFonts w:hint="default" w:ascii="Bodoni MT" w:hAnsi="Bodoni MT" w:cs="Bodoni MT"/>
          <w:b/>
          <w:bCs/>
          <w:lang w:val="en-IN"/>
        </w:rPr>
        <w:t>class object</w:t>
      </w:r>
      <w:r>
        <w:rPr>
          <w:rFonts w:hint="default" w:ascii="Bodoni MT" w:hAnsi="Bodoni MT" w:cs="Bodoni MT"/>
          <w:b w:val="0"/>
          <w:bCs w:val="0"/>
          <w:lang w:val="en-IN"/>
        </w:rPr>
        <w:t xml:space="preserve"> of the class out of which the object is created.</w:t>
      </w:r>
    </w:p>
    <w:p w14:paraId="7D0BC21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 xml:space="preserve">For example: lets say the class name is </w:t>
      </w:r>
      <w:r>
        <w:rPr>
          <w:rFonts w:hint="default" w:ascii="Bodoni MT" w:hAnsi="Bodoni MT" w:cs="Bodoni MT"/>
          <w:b/>
          <w:bCs/>
          <w:lang w:val="en-IN"/>
        </w:rPr>
        <w:t>Car</w:t>
      </w:r>
      <w:r>
        <w:rPr>
          <w:rFonts w:hint="default" w:ascii="Bodoni MT" w:hAnsi="Bodoni MT" w:cs="Bodoni MT"/>
          <w:b w:val="0"/>
          <w:bCs w:val="0"/>
          <w:lang w:val="en-IN"/>
        </w:rPr>
        <w:t xml:space="preserve"> and we created one object </w:t>
      </w:r>
      <w:r>
        <w:rPr>
          <w:rFonts w:hint="default" w:ascii="Bodoni MT" w:hAnsi="Bodoni MT" w:cs="Bodoni MT"/>
          <w:b/>
          <w:bCs/>
          <w:lang w:val="en-IN"/>
        </w:rPr>
        <w:t>carObj</w:t>
      </w:r>
      <w:r>
        <w:rPr>
          <w:rFonts w:hint="default" w:ascii="Bodoni MT" w:hAnsi="Bodoni MT" w:cs="Bodoni MT"/>
          <w:b w:val="0"/>
          <w:bCs w:val="0"/>
          <w:lang w:val="en-IN"/>
        </w:rPr>
        <w:t>.</w:t>
      </w:r>
    </w:p>
    <w:p w14:paraId="5111576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color w:val="C00000"/>
        </w:rPr>
      </w:pPr>
      <w:r>
        <w:rPr>
          <w:rFonts w:hint="default" w:ascii="Bodoni MT" w:hAnsi="Bodoni MT" w:cs="Bodoni MT"/>
          <w:b/>
          <w:bCs/>
          <w:color w:val="C00000"/>
          <w:lang w:val="en-IN"/>
        </w:rPr>
        <w:t>carObj.getClass()</w:t>
      </w:r>
      <w:r>
        <w:rPr>
          <w:rFonts w:hint="default" w:ascii="Bodoni MT" w:hAnsi="Bodoni MT" w:cs="Bodoni MT"/>
          <w:b w:val="0"/>
          <w:bCs w:val="0"/>
          <w:color w:val="C00000"/>
          <w:lang w:val="en-IN"/>
        </w:rPr>
        <w:t xml:space="preserve"> will give the </w:t>
      </w:r>
      <w:r>
        <w:rPr>
          <w:rFonts w:hint="default" w:ascii="Bodoni MT" w:hAnsi="Bodoni MT" w:cs="Bodoni MT"/>
          <w:b/>
          <w:bCs/>
          <w:i w:val="0"/>
          <w:iCs w:val="0"/>
          <w:color w:val="C00000"/>
          <w:lang w:val="en-IN"/>
        </w:rPr>
        <w:t>object</w:t>
      </w:r>
      <w:r>
        <w:rPr>
          <w:rFonts w:hint="default" w:ascii="Bodoni MT" w:hAnsi="Bodoni MT" w:cs="Bodoni MT"/>
          <w:b/>
          <w:bCs/>
          <w:i w:val="0"/>
          <w:iCs w:val="0"/>
          <w:color w:val="C00000"/>
          <w:lang w:val="en-US"/>
        </w:rPr>
        <w:t xml:space="preserve"> of Car class</w:t>
      </w:r>
      <w:r>
        <w:rPr>
          <w:rFonts w:hint="default" w:ascii="Bodoni MT" w:hAnsi="Bodoni MT" w:cs="Bodoni MT"/>
          <w:b w:val="0"/>
          <w:bCs w:val="0"/>
          <w:i/>
          <w:iCs/>
          <w:color w:val="C00000"/>
          <w:lang w:val="en-IN"/>
        </w:rPr>
        <w:t xml:space="preserve"> </w:t>
      </w:r>
      <w:r>
        <w:rPr>
          <w:rFonts w:hint="default" w:ascii="Bodoni MT" w:hAnsi="Bodoni MT" w:cs="Bodoni MT"/>
          <w:b w:val="0"/>
          <w:bCs w:val="0"/>
          <w:color w:val="C00000"/>
          <w:lang w:val="en-IN"/>
        </w:rPr>
        <w:t xml:space="preserve">which is </w:t>
      </w:r>
      <w:r>
        <w:rPr>
          <w:rFonts w:hint="default" w:ascii="Bodoni MT" w:hAnsi="Bodoni MT" w:cs="Bodoni MT"/>
          <w:b/>
          <w:bCs/>
          <w:color w:val="C00000"/>
          <w:lang w:val="en-IN"/>
        </w:rPr>
        <w:t>Car.class</w:t>
      </w:r>
    </w:p>
    <w:p w14:paraId="09507FC8">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val="0"/>
          <w:bCs w:val="0"/>
        </w:rPr>
      </w:pPr>
      <w:r>
        <w:rPr>
          <w:rFonts w:hint="default" w:ascii="Bodoni MT" w:hAnsi="Bodoni MT" w:cs="Bodoni MT"/>
          <w:b/>
          <w:bCs/>
          <w:color w:val="7030A0"/>
          <w:lang w:val="en-IN"/>
        </w:rPr>
        <w:t>The class object is used for reflection.</w:t>
      </w:r>
      <w:r>
        <w:rPr>
          <w:rFonts w:hint="default" w:ascii="Bodoni MT" w:hAnsi="Bodoni MT" w:cs="Bodoni MT"/>
          <w:b w:val="0"/>
          <w:bCs w:val="0"/>
          <w:lang w:val="en-IN"/>
        </w:rPr>
        <w:t xml:space="preserve"> </w:t>
      </w:r>
    </w:p>
    <w:p w14:paraId="391C693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 xml:space="preserve">Reflection means </w:t>
      </w:r>
      <w:r>
        <w:rPr>
          <w:rFonts w:hint="default" w:ascii="Bodoni MT" w:hAnsi="Bodoni MT" w:cs="Bodoni MT"/>
          <w:b/>
          <w:bCs/>
          <w:lang w:val="en-IN"/>
        </w:rPr>
        <w:t>inspecting/modifying</w:t>
      </w:r>
      <w:r>
        <w:rPr>
          <w:rFonts w:hint="default" w:ascii="Bodoni MT" w:hAnsi="Bodoni MT" w:cs="Bodoni MT"/>
          <w:b w:val="0"/>
          <w:bCs w:val="0"/>
          <w:lang w:val="en-IN"/>
        </w:rPr>
        <w:t xml:space="preserve"> classes at </w:t>
      </w:r>
      <w:r>
        <w:rPr>
          <w:rFonts w:hint="default" w:ascii="Bodoni MT" w:hAnsi="Bodoni MT" w:cs="Bodoni MT"/>
          <w:b/>
          <w:bCs/>
          <w:lang w:val="en-IN"/>
        </w:rPr>
        <w:t>runtime</w:t>
      </w:r>
      <w:r>
        <w:rPr>
          <w:rFonts w:hint="default" w:ascii="Bodoni MT" w:hAnsi="Bodoni MT" w:cs="Bodoni MT"/>
          <w:b w:val="0"/>
          <w:bCs w:val="0"/>
          <w:lang w:val="en-IN"/>
        </w:rPr>
        <w:t>.</w:t>
      </w:r>
    </w:p>
    <w:p w14:paraId="4D1A3B1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b w:val="0"/>
          <w:bCs w:val="0"/>
        </w:rPr>
      </w:pPr>
      <w:r>
        <w:rPr>
          <w:rFonts w:hint="default" w:ascii="Bodoni MT" w:hAnsi="Bodoni MT"/>
          <w:b w:val="0"/>
          <w:bCs w:val="0"/>
        </w:rPr>
        <w:t>Reading fields</w:t>
      </w:r>
    </w:p>
    <w:p w14:paraId="77476FA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b w:val="0"/>
          <w:bCs w:val="0"/>
        </w:rPr>
      </w:pPr>
      <w:r>
        <w:rPr>
          <w:rFonts w:hint="default" w:ascii="Bodoni MT" w:hAnsi="Bodoni MT"/>
          <w:b w:val="0"/>
          <w:bCs w:val="0"/>
        </w:rPr>
        <w:t>Modifying fields</w:t>
      </w:r>
    </w:p>
    <w:p w14:paraId="3FFC418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b w:val="0"/>
          <w:bCs w:val="0"/>
        </w:rPr>
      </w:pPr>
      <w:r>
        <w:rPr>
          <w:rFonts w:hint="default" w:ascii="Bodoni MT" w:hAnsi="Bodoni MT"/>
          <w:b w:val="0"/>
          <w:bCs w:val="0"/>
        </w:rPr>
        <w:t>Invoking methods</w:t>
      </w:r>
    </w:p>
    <w:p w14:paraId="0B39DE1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b w:val="0"/>
          <w:bCs w:val="0"/>
        </w:rPr>
      </w:pPr>
      <w:r>
        <w:rPr>
          <w:rFonts w:hint="default" w:ascii="Bodoni MT" w:hAnsi="Bodoni MT"/>
          <w:b w:val="0"/>
          <w:bCs w:val="0"/>
        </w:rPr>
        <w:t>Listing constructors</w:t>
      </w:r>
    </w:p>
    <w:p w14:paraId="5217702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b w:val="0"/>
          <w:bCs w:val="0"/>
        </w:rPr>
      </w:pPr>
      <w:r>
        <w:rPr>
          <w:rFonts w:hint="default" w:ascii="Bodoni MT" w:hAnsi="Bodoni MT"/>
          <w:b w:val="0"/>
          <w:bCs w:val="0"/>
        </w:rPr>
        <w:t>Creating objects dynamically</w:t>
      </w:r>
    </w:p>
    <w:p w14:paraId="315E39F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rPr>
          <w:rFonts w:hint="default" w:ascii="Bodoni MT" w:hAnsi="Bodoni MT"/>
          <w:b w:val="0"/>
          <w:bCs w:val="0"/>
        </w:rPr>
        <w:t>Reading annotations</w:t>
      </w:r>
    </w:p>
    <w:p w14:paraId="414485E2">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Sometimes you’ll get some object at runtime, but you don’t know which class does that belong to.</w:t>
      </w:r>
    </w:p>
    <w:p w14:paraId="560AB88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 xml:space="preserve">In that case you can use </w:t>
      </w:r>
      <w:r>
        <w:rPr>
          <w:rFonts w:hint="default" w:ascii="Bodoni MT" w:hAnsi="Bodoni MT" w:cs="Bodoni MT"/>
          <w:b/>
          <w:bCs/>
          <w:color w:val="C00000"/>
          <w:lang w:val="en-IN"/>
        </w:rPr>
        <w:t>?</w:t>
      </w:r>
      <w:r>
        <w:rPr>
          <w:rFonts w:hint="default" w:ascii="Bodoni MT" w:hAnsi="Bodoni MT" w:cs="Bodoni MT"/>
          <w:b w:val="0"/>
          <w:bCs w:val="0"/>
          <w:lang w:val="en-IN"/>
        </w:rPr>
        <w:t xml:space="preserve"> type generic </w:t>
      </w:r>
    </w:p>
    <w:p w14:paraId="6893910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drawing>
          <wp:inline distT="0" distB="0" distL="114300" distR="114300">
            <wp:extent cx="2099310" cy="285115"/>
            <wp:effectExtent l="0" t="0" r="8890" b="6985"/>
            <wp:docPr id="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0"/>
                    <pic:cNvPicPr>
                      <a:picLocks noChangeAspect="1"/>
                    </pic:cNvPicPr>
                  </pic:nvPicPr>
                  <pic:blipFill>
                    <a:blip r:embed="rId41"/>
                    <a:stretch>
                      <a:fillRect/>
                    </a:stretch>
                  </pic:blipFill>
                  <pic:spPr>
                    <a:xfrm>
                      <a:off x="0" y="0"/>
                      <a:ext cx="2099310" cy="285115"/>
                    </a:xfrm>
                    <a:prstGeom prst="rect">
                      <a:avLst/>
                    </a:prstGeom>
                    <a:noFill/>
                    <a:ln>
                      <a:noFill/>
                    </a:ln>
                  </pic:spPr>
                </pic:pic>
              </a:graphicData>
            </a:graphic>
          </wp:inline>
        </w:drawing>
      </w:r>
    </w:p>
    <w:p w14:paraId="6E333A8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drawing>
          <wp:inline distT="0" distB="0" distL="114300" distR="114300">
            <wp:extent cx="2941320" cy="987425"/>
            <wp:effectExtent l="0" t="0" r="5080" b="3175"/>
            <wp:docPr id="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1"/>
                    <pic:cNvPicPr>
                      <a:picLocks noChangeAspect="1"/>
                    </pic:cNvPicPr>
                  </pic:nvPicPr>
                  <pic:blipFill>
                    <a:blip r:embed="rId42"/>
                    <a:stretch>
                      <a:fillRect/>
                    </a:stretch>
                  </pic:blipFill>
                  <pic:spPr>
                    <a:xfrm>
                      <a:off x="0" y="0"/>
                      <a:ext cx="2941320" cy="987425"/>
                    </a:xfrm>
                    <a:prstGeom prst="rect">
                      <a:avLst/>
                    </a:prstGeom>
                    <a:noFill/>
                    <a:ln>
                      <a:noFill/>
                    </a:ln>
                  </pic:spPr>
                </pic:pic>
              </a:graphicData>
            </a:graphic>
          </wp:inline>
        </w:drawing>
      </w:r>
    </w:p>
    <w:p w14:paraId="43681CD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 xml:space="preserve">There are 2 fields: </w:t>
      </w:r>
      <w:r>
        <w:rPr>
          <w:rFonts w:hint="default" w:ascii="Bodoni MT" w:hAnsi="Bodoni MT" w:cs="Bodoni MT"/>
          <w:b/>
          <w:bCs/>
          <w:lang w:val="en-IN"/>
        </w:rPr>
        <w:t>getField()</w:t>
      </w:r>
      <w:r>
        <w:rPr>
          <w:rFonts w:hint="default" w:ascii="Bodoni MT" w:hAnsi="Bodoni MT" w:cs="Bodoni MT"/>
          <w:b w:val="0"/>
          <w:bCs w:val="0"/>
          <w:lang w:val="en-IN"/>
        </w:rPr>
        <w:t xml:space="preserve"> and </w:t>
      </w:r>
      <w:r>
        <w:rPr>
          <w:rFonts w:hint="default" w:ascii="Bodoni MT" w:hAnsi="Bodoni MT" w:cs="Bodoni MT"/>
          <w:b/>
          <w:bCs/>
          <w:lang w:val="en-IN"/>
        </w:rPr>
        <w:t>getDeclaredField()</w:t>
      </w:r>
    </w:p>
    <w:p w14:paraId="295D1BD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bCs/>
          <w:color w:val="C00000"/>
        </w:rPr>
      </w:pPr>
      <w:r>
        <w:rPr>
          <w:rFonts w:hint="default" w:ascii="Bodoni MT" w:hAnsi="Bodoni MT" w:cs="Bodoni MT"/>
          <w:b/>
          <w:bCs/>
          <w:color w:val="C00000"/>
          <w:lang w:val="en-IN"/>
        </w:rPr>
        <w:t xml:space="preserve">getField() </w:t>
      </w:r>
    </w:p>
    <w:p w14:paraId="53C4F98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It can</w:t>
      </w:r>
      <w:r>
        <w:rPr>
          <w:rFonts w:hint="default" w:ascii="Bodoni MT" w:hAnsi="Bodoni MT" w:cs="Bodoni MT"/>
          <w:b w:val="0"/>
          <w:bCs w:val="0"/>
          <w:lang w:val="en-US"/>
        </w:rPr>
        <w:t xml:space="preserve"> </w:t>
      </w:r>
      <w:r>
        <w:rPr>
          <w:rFonts w:hint="default" w:ascii="Bodoni MT" w:hAnsi="Bodoni MT" w:cs="Bodoni MT"/>
          <w:b w:val="0"/>
          <w:bCs w:val="0"/>
          <w:color w:val="C00000"/>
          <w:lang w:val="en-US"/>
        </w:rPr>
        <w:t xml:space="preserve">only access </w:t>
      </w:r>
      <w:r>
        <w:rPr>
          <w:rFonts w:hint="default" w:ascii="Bodoni MT" w:hAnsi="Bodoni MT" w:cs="Bodoni MT"/>
          <w:b/>
          <w:bCs/>
          <w:color w:val="C00000"/>
          <w:lang w:val="en-US"/>
        </w:rPr>
        <w:t>public</w:t>
      </w:r>
      <w:r>
        <w:rPr>
          <w:rFonts w:hint="default" w:ascii="Bodoni MT" w:hAnsi="Bodoni MT" w:cs="Bodoni MT"/>
          <w:b/>
          <w:bCs/>
          <w:i w:val="0"/>
          <w:iCs w:val="0"/>
          <w:color w:val="C00000"/>
          <w:lang w:val="en-IN"/>
        </w:rPr>
        <w:t xml:space="preserve"> fields</w:t>
      </w:r>
      <w:r>
        <w:rPr>
          <w:rFonts w:hint="default" w:ascii="Bodoni MT" w:hAnsi="Bodoni MT" w:cs="Bodoni MT"/>
          <w:b w:val="0"/>
          <w:bCs w:val="0"/>
          <w:i w:val="0"/>
          <w:iCs w:val="0"/>
          <w:lang w:val="en-IN"/>
        </w:rPr>
        <w:t xml:space="preserve">. </w:t>
      </w:r>
    </w:p>
    <w:p w14:paraId="70C5AE1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b w:val="0"/>
          <w:bCs w:val="0"/>
        </w:rPr>
      </w:pPr>
      <w:r>
        <w:rPr>
          <w:rFonts w:hint="default" w:ascii="Bodoni MT" w:hAnsi="Bodoni MT" w:cs="Bodoni MT"/>
          <w:b w:val="0"/>
          <w:bCs w:val="0"/>
          <w:i w:val="0"/>
          <w:iCs w:val="0"/>
          <w:lang w:val="en-IN"/>
        </w:rPr>
        <w:t xml:space="preserve">It </w:t>
      </w:r>
      <w:r>
        <w:rPr>
          <w:rFonts w:hint="default" w:ascii="Bodoni MT" w:hAnsi="Bodoni MT" w:cs="Bodoni MT"/>
          <w:b w:val="0"/>
          <w:bCs w:val="0"/>
          <w:i/>
          <w:iCs/>
          <w:lang w:val="en-IN"/>
        </w:rPr>
        <w:t>searches for the field in super classes</w:t>
      </w:r>
      <w:r>
        <w:rPr>
          <w:rFonts w:hint="default" w:ascii="Bodoni MT" w:hAnsi="Bodoni MT" w:cs="Bodoni MT"/>
          <w:b w:val="0"/>
          <w:bCs w:val="0"/>
          <w:i w:val="0"/>
          <w:iCs w:val="0"/>
          <w:lang w:val="en-IN"/>
        </w:rPr>
        <w:t xml:space="preserve"> as well.</w:t>
      </w:r>
    </w:p>
    <w:p w14:paraId="14C9651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bCs/>
          <w:color w:val="C00000"/>
        </w:rPr>
      </w:pPr>
      <w:r>
        <w:rPr>
          <w:rFonts w:hint="default" w:ascii="Bodoni MT" w:hAnsi="Bodoni MT" w:cs="Bodoni MT"/>
          <w:b/>
          <w:bCs/>
          <w:color w:val="C00000"/>
          <w:lang w:val="en-IN"/>
        </w:rPr>
        <w:t>getDeclaredField()</w:t>
      </w:r>
    </w:p>
    <w:p w14:paraId="11DF94B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 xml:space="preserve">It </w:t>
      </w:r>
      <w:r>
        <w:rPr>
          <w:rFonts w:hint="default" w:ascii="Bodoni MT" w:hAnsi="Bodoni MT" w:cs="Bodoni MT"/>
          <w:b w:val="0"/>
          <w:bCs w:val="0"/>
          <w:color w:val="C00000"/>
          <w:lang w:val="en-IN"/>
        </w:rPr>
        <w:t xml:space="preserve">can access </w:t>
      </w:r>
      <w:r>
        <w:rPr>
          <w:rFonts w:hint="default" w:ascii="Bodoni MT" w:hAnsi="Bodoni MT" w:cs="Bodoni MT"/>
          <w:b/>
          <w:bCs/>
          <w:color w:val="C00000"/>
          <w:lang w:val="en-IN"/>
        </w:rPr>
        <w:t>all type of fields</w:t>
      </w:r>
      <w:r>
        <w:rPr>
          <w:rFonts w:hint="default" w:ascii="Bodoni MT" w:hAnsi="Bodoni MT" w:cs="Bodoni MT"/>
          <w:b w:val="0"/>
          <w:bCs w:val="0"/>
          <w:lang w:val="en-IN"/>
        </w:rPr>
        <w:t>.</w:t>
      </w:r>
    </w:p>
    <w:p w14:paraId="691C355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 xml:space="preserve">It </w:t>
      </w:r>
      <w:r>
        <w:rPr>
          <w:rFonts w:hint="default" w:ascii="Bodoni MT" w:hAnsi="Bodoni MT" w:cs="Bodoni MT"/>
          <w:b/>
          <w:bCs/>
          <w:color w:val="C00000"/>
          <w:lang w:val="en-IN"/>
        </w:rPr>
        <w:t>doesn’t</w:t>
      </w:r>
      <w:r>
        <w:rPr>
          <w:rFonts w:hint="default" w:ascii="Bodoni MT" w:hAnsi="Bodoni MT" w:cs="Bodoni MT"/>
          <w:b w:val="0"/>
          <w:bCs w:val="0"/>
          <w:color w:val="C00000"/>
          <w:lang w:val="en-IN"/>
        </w:rPr>
        <w:t xml:space="preserve"> search in super classes</w:t>
      </w:r>
      <w:r>
        <w:rPr>
          <w:rFonts w:hint="default" w:ascii="Bodoni MT" w:hAnsi="Bodoni MT" w:cs="Bodoni MT"/>
          <w:b w:val="0"/>
          <w:bCs w:val="0"/>
          <w:lang w:val="en-IN"/>
        </w:rPr>
        <w:t>.</w:t>
      </w:r>
    </w:p>
    <w:p w14:paraId="60283F0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drawing>
          <wp:inline distT="0" distB="0" distL="114300" distR="114300">
            <wp:extent cx="3938270" cy="387985"/>
            <wp:effectExtent l="0" t="0" r="11430" b="5715"/>
            <wp:docPr id="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2"/>
                    <pic:cNvPicPr>
                      <a:picLocks noChangeAspect="1"/>
                    </pic:cNvPicPr>
                  </pic:nvPicPr>
                  <pic:blipFill>
                    <a:blip r:embed="rId43"/>
                    <a:stretch>
                      <a:fillRect/>
                    </a:stretch>
                  </pic:blipFill>
                  <pic:spPr>
                    <a:xfrm>
                      <a:off x="0" y="0"/>
                      <a:ext cx="3938270" cy="387985"/>
                    </a:xfrm>
                    <a:prstGeom prst="rect">
                      <a:avLst/>
                    </a:prstGeom>
                    <a:noFill/>
                    <a:ln>
                      <a:noFill/>
                    </a:ln>
                  </pic:spPr>
                </pic:pic>
              </a:graphicData>
            </a:graphic>
          </wp:inline>
        </w:drawing>
      </w:r>
    </w:p>
    <w:p w14:paraId="31ACA01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 xml:space="preserve">In the class, </w:t>
      </w:r>
      <w:r>
        <w:rPr>
          <w:rFonts w:hint="default" w:ascii="Bodoni MT" w:hAnsi="Bodoni MT" w:cs="Bodoni MT"/>
          <w:b/>
          <w:bCs/>
          <w:lang w:val="en-IN"/>
        </w:rPr>
        <w:t>name</w:t>
      </w:r>
      <w:r>
        <w:rPr>
          <w:rFonts w:hint="default" w:ascii="Bodoni MT" w:hAnsi="Bodoni MT" w:cs="Bodoni MT"/>
          <w:b w:val="0"/>
          <w:bCs w:val="0"/>
          <w:lang w:val="en-IN"/>
        </w:rPr>
        <w:t xml:space="preserve"> is a private field of type </w:t>
      </w:r>
      <w:r>
        <w:rPr>
          <w:rFonts w:hint="default" w:ascii="Bodoni MT" w:hAnsi="Bodoni MT" w:cs="Bodoni MT"/>
          <w:b w:val="0"/>
          <w:bCs w:val="0"/>
          <w:i/>
          <w:iCs/>
          <w:lang w:val="en-IN"/>
        </w:rPr>
        <w:t>String</w:t>
      </w:r>
      <w:r>
        <w:rPr>
          <w:rFonts w:hint="default" w:ascii="Bodoni MT" w:hAnsi="Bodoni MT" w:cs="Bodoni MT"/>
          <w:b w:val="0"/>
          <w:bCs w:val="0"/>
          <w:i w:val="0"/>
          <w:iCs w:val="0"/>
          <w:lang w:val="en-IN"/>
        </w:rPr>
        <w:t>.</w:t>
      </w:r>
    </w:p>
    <w:p w14:paraId="7D21471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rPr>
          <w:rFonts w:hint="default" w:ascii="Bodoni MT" w:hAnsi="Bodoni MT" w:cs="Bodoni MT"/>
          <w:b/>
          <w:bCs/>
          <w:i w:val="0"/>
          <w:iCs w:val="0"/>
          <w:lang w:val="en-IN"/>
        </w:rPr>
        <w:t>getField()</w:t>
      </w:r>
      <w:r>
        <w:rPr>
          <w:rFonts w:hint="default" w:ascii="Bodoni MT" w:hAnsi="Bodoni MT" w:cs="Bodoni MT"/>
          <w:b w:val="0"/>
          <w:bCs w:val="0"/>
          <w:i w:val="0"/>
          <w:iCs w:val="0"/>
          <w:lang w:val="en-IN"/>
        </w:rPr>
        <w:t xml:space="preserve"> will not be able to get this. But </w:t>
      </w:r>
      <w:r>
        <w:rPr>
          <w:rFonts w:hint="default" w:ascii="Bodoni MT" w:hAnsi="Bodoni MT" w:cs="Bodoni MT"/>
          <w:b/>
          <w:bCs/>
          <w:i w:val="0"/>
          <w:iCs w:val="0"/>
          <w:lang w:val="en-IN"/>
        </w:rPr>
        <w:t>getDeclaredField()</w:t>
      </w:r>
      <w:r>
        <w:rPr>
          <w:rFonts w:hint="default" w:ascii="Bodoni MT" w:hAnsi="Bodoni MT" w:cs="Bodoni MT"/>
          <w:b w:val="0"/>
          <w:bCs w:val="0"/>
          <w:i w:val="0"/>
          <w:iCs w:val="0"/>
          <w:lang w:val="en-IN"/>
        </w:rPr>
        <w:t xml:space="preserve"> can access this.</w:t>
      </w:r>
    </w:p>
    <w:p w14:paraId="72BC364A">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val="0"/>
          <w:bCs w:val="0"/>
        </w:rPr>
      </w:pPr>
      <w:r>
        <w:drawing>
          <wp:inline distT="0" distB="0" distL="114300" distR="114300">
            <wp:extent cx="3545205" cy="395605"/>
            <wp:effectExtent l="0" t="0" r="10795" b="10795"/>
            <wp:docPr id="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4"/>
                    <pic:cNvPicPr>
                      <a:picLocks noChangeAspect="1"/>
                    </pic:cNvPicPr>
                  </pic:nvPicPr>
                  <pic:blipFill>
                    <a:blip r:embed="rId44"/>
                    <a:stretch>
                      <a:fillRect/>
                    </a:stretch>
                  </pic:blipFill>
                  <pic:spPr>
                    <a:xfrm>
                      <a:off x="0" y="0"/>
                      <a:ext cx="3545205" cy="395605"/>
                    </a:xfrm>
                    <a:prstGeom prst="rect">
                      <a:avLst/>
                    </a:prstGeom>
                    <a:noFill/>
                    <a:ln>
                      <a:noFill/>
                    </a:ln>
                  </pic:spPr>
                </pic:pic>
              </a:graphicData>
            </a:graphic>
          </wp:inline>
        </w:drawing>
      </w:r>
    </w:p>
    <w:p w14:paraId="2AE8D69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 xml:space="preserve">Now, I extracted the field </w:t>
      </w:r>
      <w:r>
        <w:rPr>
          <w:rFonts w:hint="default" w:ascii="Bodoni MT" w:hAnsi="Bodoni MT" w:cs="Bodoni MT"/>
          <w:b/>
          <w:bCs/>
          <w:lang w:val="en-IN"/>
        </w:rPr>
        <w:t>name</w:t>
      </w:r>
      <w:r>
        <w:rPr>
          <w:rFonts w:hint="default" w:ascii="Bodoni MT" w:hAnsi="Bodoni MT" w:cs="Bodoni MT"/>
          <w:b w:val="0"/>
          <w:bCs w:val="0"/>
          <w:lang w:val="en-IN"/>
        </w:rPr>
        <w:t xml:space="preserve"> from the class using </w:t>
      </w:r>
      <w:r>
        <w:rPr>
          <w:rFonts w:hint="default" w:ascii="Bodoni MT" w:hAnsi="Bodoni MT" w:cs="Bodoni MT"/>
          <w:b/>
          <w:bCs/>
          <w:lang w:val="en-IN"/>
        </w:rPr>
        <w:t>getDeclared</w:t>
      </w:r>
      <w:r>
        <w:rPr>
          <w:rFonts w:hint="default" w:ascii="Bodoni MT" w:hAnsi="Bodoni MT" w:cs="Bodoni MT"/>
          <w:b/>
          <w:bCs/>
          <w:highlight w:val="green"/>
          <w:lang w:val="en-IN"/>
        </w:rPr>
        <w:t>Field</w:t>
      </w:r>
      <w:r>
        <w:rPr>
          <w:rFonts w:hint="default" w:ascii="Bodoni MT" w:hAnsi="Bodoni MT" w:cs="Bodoni MT"/>
          <w:b/>
          <w:bCs/>
          <w:lang w:val="en-IN"/>
        </w:rPr>
        <w:t>()</w:t>
      </w:r>
    </w:p>
    <w:p w14:paraId="073DBA3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 xml:space="preserve">Then I set it accessible using </w:t>
      </w:r>
      <w:r>
        <w:rPr>
          <w:rFonts w:hint="default" w:ascii="Bodoni MT" w:hAnsi="Bodoni MT" w:cs="Bodoni MT"/>
          <w:b/>
          <w:bCs/>
          <w:lang w:val="en-IN"/>
        </w:rPr>
        <w:t>setAccessible(</w:t>
      </w:r>
      <w:r>
        <w:rPr>
          <w:rFonts w:hint="default" w:ascii="Bodoni MT" w:hAnsi="Bodoni MT" w:cs="Bodoni MT"/>
          <w:b w:val="0"/>
          <w:bCs w:val="0"/>
          <w:lang w:val="en-IN"/>
        </w:rPr>
        <w:t>true</w:t>
      </w:r>
      <w:r>
        <w:rPr>
          <w:rFonts w:hint="default" w:ascii="Bodoni MT" w:hAnsi="Bodoni MT" w:cs="Bodoni MT"/>
          <w:b/>
          <w:bCs/>
          <w:lang w:val="en-IN"/>
        </w:rPr>
        <w:t>)</w:t>
      </w:r>
      <w:r>
        <w:rPr>
          <w:rFonts w:hint="default" w:ascii="Bodoni MT" w:hAnsi="Bodoni MT" w:cs="Bodoni MT"/>
          <w:b w:val="0"/>
          <w:bCs w:val="0"/>
          <w:lang w:val="en-IN"/>
        </w:rPr>
        <w:t xml:space="preserve"> method.</w:t>
      </w:r>
    </w:p>
    <w:p w14:paraId="609CE22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bCs/>
          <w:color w:val="C00000"/>
          <w:highlight w:val="none"/>
        </w:rPr>
      </w:pPr>
      <w:r>
        <w:rPr>
          <w:rFonts w:hint="default" w:ascii="Bodoni MT" w:hAnsi="Bodoni MT" w:cs="Bodoni MT"/>
          <w:b/>
          <w:bCs/>
          <w:color w:val="C00000"/>
          <w:highlight w:val="none"/>
          <w:lang w:val="en-IN"/>
        </w:rPr>
        <w:t xml:space="preserve">setAccessible(true) </w:t>
      </w:r>
      <w:r>
        <w:rPr>
          <w:rFonts w:hint="default" w:ascii="Bodoni MT" w:hAnsi="Bodoni MT" w:cs="Bodoni MT"/>
          <w:b/>
          <w:bCs/>
          <w:color w:val="0070C0"/>
          <w:highlight w:val="none"/>
          <w:lang w:val="en-IN"/>
        </w:rPr>
        <w:t xml:space="preserve">doesn’t </w:t>
      </w:r>
      <w:r>
        <w:rPr>
          <w:rFonts w:hint="default" w:ascii="Bodoni MT" w:hAnsi="Bodoni MT" w:cs="Bodoni MT"/>
          <w:b/>
          <w:bCs/>
          <w:color w:val="0070C0"/>
          <w:highlight w:val="none"/>
          <w:lang w:val="en-US"/>
        </w:rPr>
        <w:t>make the</w:t>
      </w:r>
      <w:r>
        <w:rPr>
          <w:rFonts w:hint="default" w:ascii="Bodoni MT" w:hAnsi="Bodoni MT" w:cs="Bodoni MT"/>
          <w:b/>
          <w:bCs/>
          <w:color w:val="0070C0"/>
          <w:highlight w:val="none"/>
          <w:lang w:val="en-IN"/>
        </w:rPr>
        <w:t xml:space="preserve"> field public.</w:t>
      </w:r>
      <w:r>
        <w:rPr>
          <w:rFonts w:hint="default" w:ascii="Bodoni MT" w:hAnsi="Bodoni MT" w:cs="Bodoni MT"/>
          <w:b/>
          <w:bCs/>
          <w:color w:val="C00000"/>
          <w:highlight w:val="none"/>
          <w:lang w:val="en-IN"/>
        </w:rPr>
        <w:t xml:space="preserve"> It just </w:t>
      </w:r>
      <w:r>
        <w:rPr>
          <w:rFonts w:hint="default" w:ascii="Bodoni MT" w:hAnsi="Bodoni MT" w:cs="Bodoni MT"/>
          <w:b/>
          <w:bCs/>
          <w:color w:val="0070C0"/>
          <w:highlight w:val="none"/>
          <w:lang w:val="en-IN"/>
        </w:rPr>
        <w:t>allows you to read/write</w:t>
      </w:r>
      <w:r>
        <w:rPr>
          <w:rFonts w:hint="default" w:ascii="Bodoni MT" w:hAnsi="Bodoni MT" w:cs="Bodoni MT"/>
          <w:b/>
          <w:bCs/>
          <w:color w:val="C00000"/>
          <w:highlight w:val="none"/>
          <w:lang w:val="en-IN"/>
        </w:rPr>
        <w:t xml:space="preserve"> after getting it.</w:t>
      </w:r>
    </w:p>
    <w:p w14:paraId="435A22A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drawing>
          <wp:inline distT="0" distB="0" distL="114300" distR="114300">
            <wp:extent cx="3633470" cy="896620"/>
            <wp:effectExtent l="0" t="0" r="11430" b="5080"/>
            <wp:docPr id="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6"/>
                    <pic:cNvPicPr>
                      <a:picLocks noChangeAspect="1"/>
                    </pic:cNvPicPr>
                  </pic:nvPicPr>
                  <pic:blipFill>
                    <a:blip r:embed="rId45"/>
                    <a:stretch>
                      <a:fillRect/>
                    </a:stretch>
                  </pic:blipFill>
                  <pic:spPr>
                    <a:xfrm>
                      <a:off x="0" y="0"/>
                      <a:ext cx="3633470" cy="896620"/>
                    </a:xfrm>
                    <a:prstGeom prst="rect">
                      <a:avLst/>
                    </a:prstGeom>
                    <a:noFill/>
                    <a:ln>
                      <a:noFill/>
                    </a:ln>
                  </pic:spPr>
                </pic:pic>
              </a:graphicData>
            </a:graphic>
          </wp:inline>
        </w:drawing>
      </w:r>
    </w:p>
    <w:p w14:paraId="546948F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 xml:space="preserve">This will give error because the </w:t>
      </w:r>
      <w:r>
        <w:rPr>
          <w:rFonts w:hint="default" w:ascii="Bodoni MT" w:hAnsi="Bodoni MT" w:cs="Bodoni MT"/>
          <w:b/>
          <w:bCs/>
          <w:lang w:val="en-IN"/>
        </w:rPr>
        <w:t>name</w:t>
      </w:r>
      <w:r>
        <w:rPr>
          <w:rFonts w:hint="default" w:ascii="Bodoni MT" w:hAnsi="Bodoni MT" w:cs="Bodoni MT"/>
          <w:b w:val="0"/>
          <w:bCs w:val="0"/>
          <w:lang w:val="en-IN"/>
        </w:rPr>
        <w:t xml:space="preserve"> field is private.</w:t>
      </w:r>
    </w:p>
    <w:p w14:paraId="24A40A0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drawing>
          <wp:inline distT="0" distB="0" distL="114300" distR="114300">
            <wp:extent cx="3581400" cy="562610"/>
            <wp:effectExtent l="0" t="0" r="0" b="8890"/>
            <wp:docPr id="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
                    <pic:cNvPicPr>
                      <a:picLocks noChangeAspect="1"/>
                    </pic:cNvPicPr>
                  </pic:nvPicPr>
                  <pic:blipFill>
                    <a:blip r:embed="rId46"/>
                    <a:stretch>
                      <a:fillRect/>
                    </a:stretch>
                  </pic:blipFill>
                  <pic:spPr>
                    <a:xfrm>
                      <a:off x="0" y="0"/>
                      <a:ext cx="3581400" cy="562610"/>
                    </a:xfrm>
                    <a:prstGeom prst="rect">
                      <a:avLst/>
                    </a:prstGeom>
                    <a:noFill/>
                    <a:ln>
                      <a:noFill/>
                    </a:ln>
                  </pic:spPr>
                </pic:pic>
              </a:graphicData>
            </a:graphic>
          </wp:inline>
        </w:drawing>
      </w:r>
    </w:p>
    <w:p w14:paraId="4775ED9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 xml:space="preserve">Now it can be accessible because we made it accessible using the method </w:t>
      </w:r>
      <w:r>
        <w:rPr>
          <w:rFonts w:hint="default" w:ascii="Bodoni MT" w:hAnsi="Bodoni MT" w:cs="Bodoni MT"/>
          <w:b/>
          <w:bCs/>
          <w:lang w:val="en-IN"/>
        </w:rPr>
        <w:t>setAccessible</w:t>
      </w:r>
      <w:r>
        <w:rPr>
          <w:rFonts w:hint="default" w:ascii="Bodoni MT" w:hAnsi="Bodoni MT" w:cs="Bodoni MT"/>
          <w:b w:val="0"/>
          <w:bCs w:val="0"/>
          <w:lang w:val="en-IN"/>
        </w:rPr>
        <w:t>.</w:t>
      </w:r>
    </w:p>
    <w:p w14:paraId="5CFBE2E2">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 xml:space="preserve">I have written 2 private methods in the class named as </w:t>
      </w:r>
      <w:r>
        <w:rPr>
          <w:rFonts w:hint="default" w:ascii="Bodoni MT" w:hAnsi="Bodoni MT" w:cs="Bodoni MT"/>
          <w:b/>
          <w:bCs/>
          <w:lang w:val="en-IN"/>
        </w:rPr>
        <w:t>display</w:t>
      </w:r>
      <w:r>
        <w:rPr>
          <w:rFonts w:hint="default" w:ascii="Bodoni MT" w:hAnsi="Bodoni MT" w:cs="Bodoni MT"/>
          <w:b w:val="0"/>
          <w:bCs w:val="0"/>
          <w:lang w:val="en-IN"/>
        </w:rPr>
        <w:t xml:space="preserve"> and </w:t>
      </w:r>
      <w:r>
        <w:rPr>
          <w:rFonts w:hint="default" w:ascii="Bodoni MT" w:hAnsi="Bodoni MT"/>
          <w:b/>
          <w:bCs/>
          <w:lang w:val="en-IN"/>
        </w:rPr>
        <w:t>randomMethod</w:t>
      </w:r>
    </w:p>
    <w:p w14:paraId="3C69E93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drawing>
          <wp:inline distT="0" distB="0" distL="114300" distR="114300">
            <wp:extent cx="3526790" cy="1241425"/>
            <wp:effectExtent l="0" t="0" r="3810" b="3175"/>
            <wp:docPr id="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21"/>
                    <pic:cNvPicPr>
                      <a:picLocks noChangeAspect="1"/>
                    </pic:cNvPicPr>
                  </pic:nvPicPr>
                  <pic:blipFill>
                    <a:blip r:embed="rId47"/>
                    <a:stretch>
                      <a:fillRect/>
                    </a:stretch>
                  </pic:blipFill>
                  <pic:spPr>
                    <a:xfrm>
                      <a:off x="0" y="0"/>
                      <a:ext cx="3526790" cy="1241425"/>
                    </a:xfrm>
                    <a:prstGeom prst="rect">
                      <a:avLst/>
                    </a:prstGeom>
                    <a:noFill/>
                    <a:ln>
                      <a:noFill/>
                    </a:ln>
                  </pic:spPr>
                </pic:pic>
              </a:graphicData>
            </a:graphic>
          </wp:inline>
        </w:drawing>
      </w:r>
    </w:p>
    <w:p w14:paraId="62C0BD8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Both are private</w:t>
      </w:r>
    </w:p>
    <w:p w14:paraId="420C0D6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drawing>
          <wp:inline distT="0" distB="0" distL="114300" distR="114300">
            <wp:extent cx="4403090" cy="1081405"/>
            <wp:effectExtent l="0" t="0" r="3810" b="10795"/>
            <wp:docPr id="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20"/>
                    <pic:cNvPicPr>
                      <a:picLocks noChangeAspect="1"/>
                    </pic:cNvPicPr>
                  </pic:nvPicPr>
                  <pic:blipFill>
                    <a:blip r:embed="rId48"/>
                    <a:stretch>
                      <a:fillRect/>
                    </a:stretch>
                  </pic:blipFill>
                  <pic:spPr>
                    <a:xfrm>
                      <a:off x="0" y="0"/>
                      <a:ext cx="4403090" cy="1081405"/>
                    </a:xfrm>
                    <a:prstGeom prst="rect">
                      <a:avLst/>
                    </a:prstGeom>
                    <a:noFill/>
                    <a:ln>
                      <a:noFill/>
                    </a:ln>
                  </pic:spPr>
                </pic:pic>
              </a:graphicData>
            </a:graphic>
          </wp:inline>
        </w:drawing>
      </w:r>
    </w:p>
    <w:p w14:paraId="64E0F21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 xml:space="preserve">Here I am getting the </w:t>
      </w:r>
      <w:r>
        <w:rPr>
          <w:rFonts w:hint="default" w:ascii="Bodoni MT" w:hAnsi="Bodoni MT" w:cs="Bodoni MT"/>
          <w:b/>
          <w:bCs/>
          <w:lang w:val="en-IN"/>
        </w:rPr>
        <w:t>display</w:t>
      </w:r>
      <w:r>
        <w:rPr>
          <w:rFonts w:hint="default" w:ascii="Bodoni MT" w:hAnsi="Bodoni MT" w:cs="Bodoni MT"/>
          <w:b w:val="0"/>
          <w:bCs w:val="0"/>
          <w:lang w:val="en-IN"/>
        </w:rPr>
        <w:t xml:space="preserve"> method using the function </w:t>
      </w:r>
      <w:r>
        <w:rPr>
          <w:rFonts w:hint="default" w:ascii="Bodoni MT" w:hAnsi="Bodoni MT" w:cs="Bodoni MT"/>
          <w:b/>
          <w:bCs/>
          <w:lang w:val="en-IN"/>
        </w:rPr>
        <w:t>getDeclared</w:t>
      </w:r>
      <w:r>
        <w:rPr>
          <w:rFonts w:hint="default" w:ascii="Bodoni MT" w:hAnsi="Bodoni MT" w:cs="Bodoni MT"/>
          <w:b/>
          <w:bCs/>
          <w:highlight w:val="green"/>
          <w:lang w:val="en-IN"/>
        </w:rPr>
        <w:t>Method</w:t>
      </w:r>
      <w:r>
        <w:rPr>
          <w:rFonts w:hint="default" w:ascii="Bodoni MT" w:hAnsi="Bodoni MT" w:cs="Bodoni MT"/>
          <w:b/>
          <w:bCs/>
          <w:lang w:val="en-IN"/>
        </w:rPr>
        <w:t>()</w:t>
      </w:r>
      <w:r>
        <w:rPr>
          <w:rFonts w:hint="default" w:ascii="Bodoni MT" w:hAnsi="Bodoni MT" w:cs="Bodoni MT"/>
          <w:b w:val="0"/>
          <w:bCs w:val="0"/>
          <w:lang w:val="en-IN"/>
        </w:rPr>
        <w:t xml:space="preserve"> and making it accessible</w:t>
      </w:r>
    </w:p>
    <w:p w14:paraId="66B2FB8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b w:val="0"/>
          <w:bCs w:val="0"/>
          <w:color w:val="C00000"/>
          <w:highlight w:val="none"/>
        </w:rPr>
      </w:pPr>
      <w:r>
        <w:rPr>
          <w:rFonts w:hint="default" w:ascii="Bodoni MT" w:hAnsi="Bodoni MT" w:cs="Bodoni MT"/>
          <w:b w:val="0"/>
          <w:bCs w:val="0"/>
          <w:color w:val="C00000"/>
          <w:highlight w:val="none"/>
          <w:lang w:val="en-IN"/>
        </w:rPr>
        <w:t xml:space="preserve">Then </w:t>
      </w:r>
      <w:r>
        <w:rPr>
          <w:rFonts w:hint="default" w:ascii="Bodoni MT" w:hAnsi="Bodoni MT" w:cs="Bodoni MT"/>
          <w:b/>
          <w:bCs/>
          <w:color w:val="C00000"/>
          <w:highlight w:val="none"/>
          <w:lang w:val="en-IN"/>
        </w:rPr>
        <w:t>invoke</w:t>
      </w:r>
      <w:r>
        <w:rPr>
          <w:rFonts w:hint="default" w:ascii="Bodoni MT" w:hAnsi="Bodoni MT" w:cs="Bodoni MT"/>
          <w:b w:val="0"/>
          <w:bCs w:val="0"/>
          <w:color w:val="C00000"/>
          <w:highlight w:val="none"/>
          <w:lang w:val="en-IN"/>
        </w:rPr>
        <w:t xml:space="preserve"> means it’ll run the function. You need to pass the </w:t>
      </w:r>
      <w:r>
        <w:rPr>
          <w:rFonts w:hint="default" w:ascii="Bodoni MT" w:hAnsi="Bodoni MT" w:cs="Bodoni MT"/>
          <w:b/>
          <w:bCs/>
          <w:color w:val="0070C0"/>
          <w:highlight w:val="none"/>
          <w:lang w:val="en-IN"/>
        </w:rPr>
        <w:t>instance of the class</w:t>
      </w:r>
      <w:r>
        <w:rPr>
          <w:rFonts w:hint="default" w:ascii="Bodoni MT" w:hAnsi="Bodoni MT" w:cs="Bodoni MT"/>
          <w:b w:val="0"/>
          <w:bCs w:val="0"/>
          <w:color w:val="C00000"/>
          <w:highlight w:val="none"/>
          <w:lang w:val="en-IN"/>
        </w:rPr>
        <w:t xml:space="preserve"> </w:t>
      </w:r>
      <w:r>
        <w:rPr>
          <w:rFonts w:hint="default" w:ascii="Bodoni MT" w:hAnsi="Bodoni MT" w:cs="Bodoni MT"/>
          <w:b w:val="0"/>
          <w:bCs w:val="0"/>
          <w:color w:val="C00000"/>
          <w:highlight w:val="none"/>
          <w:lang w:val="en-US"/>
        </w:rPr>
        <w:t>if</w:t>
      </w:r>
      <w:r>
        <w:rPr>
          <w:rFonts w:hint="default" w:ascii="Bodoni MT" w:hAnsi="Bodoni MT" w:cs="Bodoni MT"/>
          <w:b w:val="0"/>
          <w:bCs w:val="0"/>
          <w:color w:val="C00000"/>
          <w:highlight w:val="none"/>
          <w:lang w:val="en-IN"/>
        </w:rPr>
        <w:t xml:space="preserve"> it’s a </w:t>
      </w:r>
      <w:r>
        <w:rPr>
          <w:rFonts w:hint="default" w:ascii="Bodoni MT" w:hAnsi="Bodoni MT" w:cs="Bodoni MT"/>
          <w:b w:val="0"/>
          <w:bCs w:val="0"/>
          <w:color w:val="0070C0"/>
          <w:highlight w:val="none"/>
          <w:lang w:val="en-IN"/>
        </w:rPr>
        <w:t xml:space="preserve">non static </w:t>
      </w:r>
      <w:r>
        <w:rPr>
          <w:rFonts w:hint="default" w:ascii="Bodoni MT" w:hAnsi="Bodoni MT" w:cs="Bodoni MT"/>
          <w:b w:val="0"/>
          <w:bCs w:val="0"/>
          <w:color w:val="C00000"/>
          <w:highlight w:val="none"/>
          <w:lang w:val="en-IN"/>
        </w:rPr>
        <w:t>method.</w:t>
      </w:r>
    </w:p>
    <w:p w14:paraId="6A7C06C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drawing>
          <wp:inline distT="0" distB="0" distL="114300" distR="114300">
            <wp:extent cx="4725670" cy="1261110"/>
            <wp:effectExtent l="0" t="0" r="11430" b="8890"/>
            <wp:docPr id="5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22"/>
                    <pic:cNvPicPr>
                      <a:picLocks noChangeAspect="1"/>
                    </pic:cNvPicPr>
                  </pic:nvPicPr>
                  <pic:blipFill>
                    <a:blip r:embed="rId49"/>
                    <a:stretch>
                      <a:fillRect/>
                    </a:stretch>
                  </pic:blipFill>
                  <pic:spPr>
                    <a:xfrm>
                      <a:off x="0" y="0"/>
                      <a:ext cx="4725670" cy="1261110"/>
                    </a:xfrm>
                    <a:prstGeom prst="rect">
                      <a:avLst/>
                    </a:prstGeom>
                    <a:noFill/>
                    <a:ln>
                      <a:noFill/>
                    </a:ln>
                  </pic:spPr>
                </pic:pic>
              </a:graphicData>
            </a:graphic>
          </wp:inline>
        </w:drawing>
      </w:r>
    </w:p>
    <w:p w14:paraId="0652D0C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As the other method is returning something and also</w:t>
      </w:r>
      <w:r>
        <w:rPr>
          <w:rFonts w:hint="default" w:ascii="Bodoni MT" w:hAnsi="Bodoni MT" w:cs="Bodoni MT"/>
          <w:b w:val="0"/>
          <w:bCs w:val="0"/>
          <w:color w:val="00B0F0"/>
          <w:lang w:val="en-IN"/>
        </w:rPr>
        <w:t xml:space="preserve"> </w:t>
      </w:r>
      <w:r>
        <w:rPr>
          <w:rFonts w:hint="default" w:ascii="Bodoni MT" w:hAnsi="Bodoni MT" w:cs="Bodoni MT"/>
          <w:b w:val="0"/>
          <w:bCs w:val="0"/>
          <w:color w:val="0070C0"/>
          <w:lang w:val="en-IN"/>
        </w:rPr>
        <w:t>it has some arguments</w:t>
      </w:r>
      <w:r>
        <w:rPr>
          <w:rFonts w:hint="default" w:ascii="Bodoni MT" w:hAnsi="Bodoni MT" w:cs="Bodoni MT"/>
          <w:b w:val="0"/>
          <w:bCs w:val="0"/>
          <w:lang w:val="en-IN"/>
        </w:rPr>
        <w:t>, so we</w:t>
      </w:r>
      <w:r>
        <w:rPr>
          <w:rFonts w:hint="default" w:ascii="Bodoni MT" w:hAnsi="Bodoni MT" w:cs="Bodoni MT"/>
          <w:b w:val="0"/>
          <w:bCs w:val="0"/>
          <w:color w:val="0070C0"/>
          <w:lang w:val="en-IN"/>
        </w:rPr>
        <w:t xml:space="preserve"> need to pass the </w:t>
      </w:r>
      <w:r>
        <w:rPr>
          <w:rFonts w:hint="default" w:ascii="Bodoni MT" w:hAnsi="Bodoni MT" w:cs="Bodoni MT"/>
          <w:b/>
          <w:bCs/>
          <w:color w:val="0070C0"/>
          <w:lang w:val="en-IN"/>
        </w:rPr>
        <w:t>class object</w:t>
      </w:r>
      <w:r>
        <w:rPr>
          <w:rFonts w:hint="default" w:ascii="Bodoni MT" w:hAnsi="Bodoni MT" w:cs="Bodoni MT"/>
          <w:b w:val="0"/>
          <w:bCs w:val="0"/>
          <w:color w:val="0070C0"/>
          <w:lang w:val="en-IN"/>
        </w:rPr>
        <w:t xml:space="preserve"> of all the </w:t>
      </w:r>
      <w:r>
        <w:rPr>
          <w:rFonts w:hint="default" w:ascii="Bodoni MT" w:hAnsi="Bodoni MT" w:cs="Bodoni MT"/>
          <w:b w:val="0"/>
          <w:bCs w:val="0"/>
          <w:i/>
          <w:iCs/>
          <w:color w:val="0070C0"/>
          <w:lang w:val="en-IN"/>
        </w:rPr>
        <w:t>arguments</w:t>
      </w:r>
      <w:r>
        <w:rPr>
          <w:rFonts w:hint="default" w:ascii="Bodoni MT" w:hAnsi="Bodoni MT" w:cs="Bodoni MT"/>
          <w:b w:val="0"/>
          <w:bCs w:val="0"/>
          <w:i w:val="0"/>
          <w:iCs w:val="0"/>
          <w:color w:val="0070C0"/>
          <w:lang w:val="en-IN"/>
        </w:rPr>
        <w:t xml:space="preserve">. </w:t>
      </w:r>
    </w:p>
    <w:p w14:paraId="238F0F7A">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 xml:space="preserve">Here </w:t>
      </w:r>
      <w:r>
        <w:rPr>
          <w:rFonts w:hint="default" w:ascii="Bodoni MT" w:hAnsi="Bodoni MT" w:cs="Bodoni MT"/>
          <w:b w:val="0"/>
          <w:bCs w:val="0"/>
          <w:i/>
          <w:iCs/>
          <w:color w:val="0070C0"/>
          <w:lang w:val="en-IN"/>
        </w:rPr>
        <w:t>String.class</w:t>
      </w:r>
      <w:r>
        <w:rPr>
          <w:rFonts w:hint="default" w:ascii="Bodoni MT" w:hAnsi="Bodoni MT" w:cs="Bodoni MT"/>
          <w:b w:val="0"/>
          <w:bCs w:val="0"/>
          <w:i w:val="0"/>
          <w:iCs w:val="0"/>
          <w:color w:val="0070C0"/>
          <w:lang w:val="en-IN"/>
        </w:rPr>
        <w:t xml:space="preserve">, </w:t>
      </w:r>
      <w:r>
        <w:rPr>
          <w:rFonts w:hint="default" w:ascii="Bodoni MT" w:hAnsi="Bodoni MT" w:cs="Bodoni MT"/>
          <w:b w:val="0"/>
          <w:bCs w:val="0"/>
          <w:i/>
          <w:iCs/>
          <w:color w:val="0070C0"/>
          <w:lang w:val="en-IN"/>
        </w:rPr>
        <w:t>int.class</w:t>
      </w:r>
    </w:p>
    <w:p w14:paraId="69391DD3">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b w:val="0"/>
          <w:bCs w:val="0"/>
        </w:rPr>
      </w:pPr>
      <w:r>
        <w:rPr>
          <w:rFonts w:hint="default" w:ascii="Bodoni MT" w:hAnsi="Bodoni MT" w:cs="Bodoni MT"/>
          <w:b w:val="0"/>
          <w:bCs w:val="0"/>
          <w:i w:val="0"/>
          <w:iCs w:val="0"/>
          <w:lang w:val="en-IN"/>
        </w:rPr>
        <w:t xml:space="preserve">And the </w:t>
      </w:r>
      <w:r>
        <w:rPr>
          <w:rFonts w:hint="default" w:ascii="Bodoni MT" w:hAnsi="Bodoni MT" w:cs="Bodoni MT"/>
          <w:b/>
          <w:bCs/>
          <w:i w:val="0"/>
          <w:iCs w:val="0"/>
          <w:lang w:val="en-IN"/>
        </w:rPr>
        <w:t>invoke</w:t>
      </w:r>
      <w:r>
        <w:rPr>
          <w:rFonts w:hint="default" w:ascii="Bodoni MT" w:hAnsi="Bodoni MT" w:cs="Bodoni MT"/>
          <w:b w:val="0"/>
          <w:bCs w:val="0"/>
          <w:i w:val="0"/>
          <w:iCs w:val="0"/>
          <w:lang w:val="en-IN"/>
        </w:rPr>
        <w:t xml:space="preserve"> method returns a Object type value so the </w:t>
      </w:r>
      <w:r>
        <w:rPr>
          <w:rFonts w:hint="default" w:ascii="Bodoni MT" w:hAnsi="Bodoni MT" w:cs="Bodoni MT"/>
          <w:b w:val="0"/>
          <w:bCs w:val="0"/>
          <w:i/>
          <w:iCs/>
          <w:lang w:val="en-IN"/>
        </w:rPr>
        <w:t>res</w:t>
      </w:r>
      <w:r>
        <w:rPr>
          <w:rFonts w:hint="default" w:ascii="Bodoni MT" w:hAnsi="Bodoni MT" w:cs="Bodoni MT"/>
          <w:b w:val="0"/>
          <w:bCs w:val="0"/>
          <w:i w:val="0"/>
          <w:iCs w:val="0"/>
          <w:lang w:val="en-IN"/>
        </w:rPr>
        <w:t xml:space="preserve"> is of type Object.</w:t>
      </w:r>
    </w:p>
    <w:p w14:paraId="3ADC68F3">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b w:val="0"/>
          <w:bCs w:val="0"/>
        </w:rPr>
      </w:pPr>
      <w:r>
        <w:rPr>
          <w:rFonts w:hint="default" w:ascii="Bodoni MT" w:hAnsi="Bodoni MT" w:cs="Bodoni MT"/>
          <w:b w:val="0"/>
          <w:bCs w:val="0"/>
          <w:i w:val="0"/>
          <w:iCs w:val="0"/>
          <w:lang w:val="en-IN"/>
        </w:rPr>
        <w:t xml:space="preserve">We can also </w:t>
      </w:r>
      <w:r>
        <w:rPr>
          <w:rFonts w:hint="default" w:ascii="Bodoni MT" w:hAnsi="Bodoni MT" w:cs="Bodoni MT"/>
          <w:b/>
          <w:bCs/>
          <w:i w:val="0"/>
          <w:iCs w:val="0"/>
          <w:lang w:val="en-IN"/>
        </w:rPr>
        <w:t>downcast</w:t>
      </w:r>
      <w:r>
        <w:rPr>
          <w:rFonts w:hint="default" w:ascii="Bodoni MT" w:hAnsi="Bodoni MT" w:cs="Bodoni MT"/>
          <w:b w:val="0"/>
          <w:bCs w:val="0"/>
          <w:i w:val="0"/>
          <w:iCs w:val="0"/>
          <w:lang w:val="en-IN"/>
        </w:rPr>
        <w:t xml:space="preserve"> here.</w:t>
      </w:r>
    </w:p>
    <w:p w14:paraId="47C6894C">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cs="Bodoni MT"/>
          <w:b w:val="0"/>
          <w:bCs w:val="0"/>
        </w:rPr>
      </w:pPr>
      <w:r>
        <w:drawing>
          <wp:inline distT="0" distB="0" distL="114300" distR="114300">
            <wp:extent cx="4469765" cy="1214120"/>
            <wp:effectExtent l="0" t="0" r="635" b="5080"/>
            <wp:docPr id="5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3"/>
                    <pic:cNvPicPr>
                      <a:picLocks noChangeAspect="1"/>
                    </pic:cNvPicPr>
                  </pic:nvPicPr>
                  <pic:blipFill>
                    <a:blip r:embed="rId50"/>
                    <a:stretch>
                      <a:fillRect/>
                    </a:stretch>
                  </pic:blipFill>
                  <pic:spPr>
                    <a:xfrm>
                      <a:off x="0" y="0"/>
                      <a:ext cx="4469765" cy="1214120"/>
                    </a:xfrm>
                    <a:prstGeom prst="rect">
                      <a:avLst/>
                    </a:prstGeom>
                    <a:noFill/>
                    <a:ln>
                      <a:noFill/>
                    </a:ln>
                  </pic:spPr>
                </pic:pic>
              </a:graphicData>
            </a:graphic>
          </wp:inline>
        </w:drawing>
      </w:r>
    </w:p>
    <w:p w14:paraId="4F3F3D5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bCs/>
          <w:color w:val="000000" w:themeColor="text1"/>
          <w:highlight w:val="lightGray"/>
          <w14:textFill>
            <w14:solidFill>
              <w14:schemeClr w14:val="tx1"/>
            </w14:solidFill>
          </w14:textFill>
        </w:rPr>
      </w:pPr>
      <w:r>
        <w:rPr>
          <w:rFonts w:hint="default" w:ascii="Bodoni MT" w:hAnsi="Bodoni MT" w:cs="Bodoni MT"/>
          <w:b/>
          <w:bCs/>
          <w:color w:val="000000" w:themeColor="text1"/>
          <w:highlight w:val="lightGray"/>
          <w:lang w:val="en-IN"/>
          <w14:textFill>
            <w14:solidFill>
              <w14:schemeClr w14:val="tx1"/>
            </w14:solidFill>
          </w14:textFill>
        </w:rPr>
        <w:t xml:space="preserve">Reflection in Spring                                                       </w:t>
      </w:r>
    </w:p>
    <w:p w14:paraId="43AF4BB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val="0"/>
          <w:bCs w:val="0"/>
        </w:rPr>
      </w:pPr>
      <w:r>
        <w:rPr>
          <w:rFonts w:hint="default" w:ascii="Bodoni MT" w:hAnsi="Bodoni MT"/>
          <w:b w:val="0"/>
          <w:bCs w:val="0"/>
        </w:rPr>
        <w:t>Spring uses reflection to inspect classes, discover annotations, create objects, inject dependencies, and call methods — all at runtime.</w:t>
      </w:r>
    </w:p>
    <w:p w14:paraId="036BA0C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Dependency Injection</w:t>
      </w:r>
    </w:p>
    <w:p w14:paraId="2DFAC7E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rPr>
          <w:rFonts w:hint="default" w:ascii="Bodoni MT" w:hAnsi="Bodoni MT" w:cs="Bodoni MT"/>
        </w:rPr>
        <w:drawing>
          <wp:inline distT="0" distB="0" distL="114300" distR="114300">
            <wp:extent cx="2352040" cy="497205"/>
            <wp:effectExtent l="0" t="0" r="10160" b="10795"/>
            <wp:docPr id="5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24"/>
                    <pic:cNvPicPr>
                      <a:picLocks noChangeAspect="1"/>
                    </pic:cNvPicPr>
                  </pic:nvPicPr>
                  <pic:blipFill>
                    <a:blip r:embed="rId51"/>
                    <a:stretch>
                      <a:fillRect/>
                    </a:stretch>
                  </pic:blipFill>
                  <pic:spPr>
                    <a:xfrm>
                      <a:off x="0" y="0"/>
                      <a:ext cx="2352040" cy="497205"/>
                    </a:xfrm>
                    <a:prstGeom prst="rect">
                      <a:avLst/>
                    </a:prstGeom>
                    <a:noFill/>
                    <a:ln>
                      <a:noFill/>
                    </a:ln>
                  </pic:spPr>
                </pic:pic>
              </a:graphicData>
            </a:graphic>
          </wp:inline>
        </w:drawing>
      </w:r>
      <w:r>
        <w:rPr>
          <w:rFonts w:hint="default" w:ascii="Bodoni MT" w:hAnsi="Bodoni MT" w:cs="Bodoni MT"/>
          <w:lang w:val="en-IN"/>
        </w:rPr>
        <w:t xml:space="preserve"> (we write like this)</w:t>
      </w:r>
    </w:p>
    <w:p w14:paraId="7BD3FF4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rPr>
          <w:rFonts w:hint="default" w:ascii="Bodoni MT" w:hAnsi="Bodoni MT" w:cs="Bodoni MT"/>
        </w:rPr>
        <w:drawing>
          <wp:inline distT="0" distB="0" distL="114300" distR="114300">
            <wp:extent cx="3267710" cy="684530"/>
            <wp:effectExtent l="0" t="0" r="8890" b="1270"/>
            <wp:docPr id="6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25"/>
                    <pic:cNvPicPr>
                      <a:picLocks noChangeAspect="1"/>
                    </pic:cNvPicPr>
                  </pic:nvPicPr>
                  <pic:blipFill>
                    <a:blip r:embed="rId52"/>
                    <a:stretch>
                      <a:fillRect/>
                    </a:stretch>
                  </pic:blipFill>
                  <pic:spPr>
                    <a:xfrm>
                      <a:off x="0" y="0"/>
                      <a:ext cx="3267710" cy="684530"/>
                    </a:xfrm>
                    <a:prstGeom prst="rect">
                      <a:avLst/>
                    </a:prstGeom>
                    <a:noFill/>
                    <a:ln>
                      <a:noFill/>
                    </a:ln>
                  </pic:spPr>
                </pic:pic>
              </a:graphicData>
            </a:graphic>
          </wp:inline>
        </w:drawing>
      </w:r>
      <w:r>
        <w:rPr>
          <w:rFonts w:hint="default" w:ascii="Bodoni MT" w:hAnsi="Bodoni MT" w:cs="Bodoni MT"/>
          <w:lang w:val="en-IN"/>
        </w:rPr>
        <w:t xml:space="preserve"> (internal of spring)</w:t>
      </w:r>
    </w:p>
    <w:p w14:paraId="3E13FB59">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Reading Annotations</w:t>
      </w:r>
      <w:r>
        <w:rPr>
          <w:rFonts w:hint="default" w:ascii="Bodoni MT" w:hAnsi="Bodoni MT" w:cs="Bodoni MT"/>
          <w:b w:val="0"/>
          <w:bCs w:val="0"/>
          <w:lang w:val="en-IN"/>
        </w:rPr>
        <w:tab/>
      </w:r>
    </w:p>
    <w:p w14:paraId="3E10395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rPr>
          <w:rFonts w:hint="default" w:ascii="Bodoni MT" w:hAnsi="Bodoni MT" w:cs="Bodoni MT"/>
        </w:rPr>
        <w:drawing>
          <wp:inline distT="0" distB="0" distL="114300" distR="114300">
            <wp:extent cx="1105535" cy="1168400"/>
            <wp:effectExtent l="0" t="0" r="12065" b="0"/>
            <wp:docPr id="6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27"/>
                    <pic:cNvPicPr>
                      <a:picLocks noChangeAspect="1"/>
                    </pic:cNvPicPr>
                  </pic:nvPicPr>
                  <pic:blipFill>
                    <a:blip r:embed="rId53"/>
                    <a:stretch>
                      <a:fillRect/>
                    </a:stretch>
                  </pic:blipFill>
                  <pic:spPr>
                    <a:xfrm>
                      <a:off x="0" y="0"/>
                      <a:ext cx="1105535" cy="1168400"/>
                    </a:xfrm>
                    <a:prstGeom prst="rect">
                      <a:avLst/>
                    </a:prstGeom>
                    <a:noFill/>
                    <a:ln>
                      <a:noFill/>
                    </a:ln>
                  </pic:spPr>
                </pic:pic>
              </a:graphicData>
            </a:graphic>
          </wp:inline>
        </w:drawing>
      </w:r>
      <w:r>
        <w:rPr>
          <w:rFonts w:hint="default" w:ascii="Bodoni MT" w:hAnsi="Bodoni MT" w:cs="Bodoni MT"/>
          <w:lang w:val="en-IN"/>
        </w:rPr>
        <w:t xml:space="preserve"> (we write these)</w:t>
      </w:r>
    </w:p>
    <w:p w14:paraId="75E290A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rPr>
          <w:rFonts w:hint="default" w:ascii="Bodoni MT" w:hAnsi="Bodoni MT" w:cs="Bodoni MT"/>
        </w:rPr>
        <w:drawing>
          <wp:inline distT="0" distB="0" distL="114300" distR="114300">
            <wp:extent cx="1882775" cy="701040"/>
            <wp:effectExtent l="0" t="0" r="9525" b="10160"/>
            <wp:docPr id="6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6"/>
                    <pic:cNvPicPr>
                      <a:picLocks noChangeAspect="1"/>
                    </pic:cNvPicPr>
                  </pic:nvPicPr>
                  <pic:blipFill>
                    <a:blip r:embed="rId54"/>
                    <a:stretch>
                      <a:fillRect/>
                    </a:stretch>
                  </pic:blipFill>
                  <pic:spPr>
                    <a:xfrm>
                      <a:off x="0" y="0"/>
                      <a:ext cx="1882775" cy="701040"/>
                    </a:xfrm>
                    <a:prstGeom prst="rect">
                      <a:avLst/>
                    </a:prstGeom>
                    <a:noFill/>
                    <a:ln>
                      <a:noFill/>
                    </a:ln>
                  </pic:spPr>
                </pic:pic>
              </a:graphicData>
            </a:graphic>
          </wp:inline>
        </w:drawing>
      </w:r>
      <w:r>
        <w:rPr>
          <w:rFonts w:hint="default" w:ascii="Bodoni MT" w:hAnsi="Bodoni MT" w:cs="Bodoni MT"/>
          <w:lang w:val="en-IN"/>
        </w:rPr>
        <w:t xml:space="preserve"> (spring does this)</w:t>
      </w:r>
    </w:p>
    <w:p w14:paraId="1E2653A1">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val="0"/>
          <w:bCs w:val="0"/>
        </w:rPr>
      </w:pPr>
      <w:r>
        <w:rPr>
          <w:rFonts w:hint="default" w:ascii="Bodoni MT" w:hAnsi="Bodoni MT"/>
          <w:b/>
          <w:bCs/>
          <w:color w:val="7030A0"/>
        </w:rPr>
        <w:t xml:space="preserve">ReflectionUtils </w:t>
      </w:r>
      <w:r>
        <w:rPr>
          <w:rFonts w:hint="default" w:ascii="Bodoni MT" w:hAnsi="Bodoni MT"/>
          <w:b w:val="0"/>
          <w:bCs w:val="0"/>
        </w:rPr>
        <w:t>is a Spring utility class that makes using Java Reflection easier, safer, and cleaner.</w:t>
      </w:r>
    </w:p>
    <w:p w14:paraId="42A9760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b w:val="0"/>
          <w:bCs w:val="0"/>
        </w:rPr>
      </w:pPr>
      <w:r>
        <w:rPr>
          <w:rFonts w:hint="default" w:ascii="Bodoni MT" w:hAnsi="Bodoni MT"/>
          <w:b w:val="0"/>
          <w:bCs w:val="0"/>
        </w:rPr>
        <w:t>Java Reflection = raw, low-level, verbose</w:t>
      </w:r>
    </w:p>
    <w:p w14:paraId="280E346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rPr>
          <w:rFonts w:hint="default" w:ascii="Bodoni MT" w:hAnsi="Bodoni MT"/>
          <w:b w:val="0"/>
          <w:bCs w:val="0"/>
        </w:rPr>
        <w:t>Spring ReflectionUtils = wrapper that simplifies reflection</w:t>
      </w:r>
    </w:p>
    <w:p w14:paraId="14D7B791">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val="0"/>
          <w:bCs w:val="0"/>
        </w:rPr>
      </w:pPr>
      <w:r>
        <w:rPr>
          <w:rFonts w:hint="default" w:ascii="Bodoni MT" w:hAnsi="Bodoni MT"/>
          <w:b w:val="0"/>
          <w:bCs w:val="0"/>
          <w:lang w:val="en-IN"/>
        </w:rPr>
        <w:t>Comparision</w:t>
      </w:r>
    </w:p>
    <w:p w14:paraId="69CF471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drawing>
          <wp:inline distT="0" distB="0" distL="114300" distR="114300">
            <wp:extent cx="4057650" cy="239395"/>
            <wp:effectExtent l="0" t="0" r="6350" b="1905"/>
            <wp:docPr id="6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28"/>
                    <pic:cNvPicPr>
                      <a:picLocks noChangeAspect="1"/>
                    </pic:cNvPicPr>
                  </pic:nvPicPr>
                  <pic:blipFill>
                    <a:blip r:embed="rId55"/>
                    <a:stretch>
                      <a:fillRect/>
                    </a:stretch>
                  </pic:blipFill>
                  <pic:spPr>
                    <a:xfrm>
                      <a:off x="0" y="0"/>
                      <a:ext cx="4057650" cy="239395"/>
                    </a:xfrm>
                    <a:prstGeom prst="rect">
                      <a:avLst/>
                    </a:prstGeom>
                    <a:noFill/>
                    <a:ln>
                      <a:noFill/>
                    </a:ln>
                  </pic:spPr>
                </pic:pic>
              </a:graphicData>
            </a:graphic>
          </wp:inline>
        </w:drawing>
      </w:r>
    </w:p>
    <w:p w14:paraId="10E40B6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b w:val="0"/>
          <w:bCs w:val="0"/>
        </w:rPr>
      </w:pPr>
      <w:r>
        <w:rPr>
          <w:rFonts w:hint="default" w:ascii="Bodoni MT"/>
          <w:lang w:val="en-IN"/>
        </w:rPr>
        <w:t xml:space="preserve">Spring ReflectionUtils </w:t>
      </w:r>
    </w:p>
    <w:p w14:paraId="09F235E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drawing>
          <wp:inline distT="0" distB="0" distL="114300" distR="114300">
            <wp:extent cx="3718560" cy="240030"/>
            <wp:effectExtent l="0" t="0" r="2540" b="1270"/>
            <wp:docPr id="6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29"/>
                    <pic:cNvPicPr>
                      <a:picLocks noChangeAspect="1"/>
                    </pic:cNvPicPr>
                  </pic:nvPicPr>
                  <pic:blipFill>
                    <a:blip r:embed="rId56"/>
                    <a:stretch>
                      <a:fillRect/>
                    </a:stretch>
                  </pic:blipFill>
                  <pic:spPr>
                    <a:xfrm>
                      <a:off x="0" y="0"/>
                      <a:ext cx="3718560" cy="240030"/>
                    </a:xfrm>
                    <a:prstGeom prst="rect">
                      <a:avLst/>
                    </a:prstGeom>
                    <a:noFill/>
                    <a:ln>
                      <a:noFill/>
                    </a:ln>
                  </pic:spPr>
                </pic:pic>
              </a:graphicData>
            </a:graphic>
          </wp:inline>
        </w:drawing>
      </w:r>
    </w:p>
    <w:p w14:paraId="32957E8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b w:val="0"/>
          <w:bCs w:val="0"/>
        </w:rPr>
      </w:pPr>
      <w:r>
        <w:rPr>
          <w:rFonts w:hint="default" w:ascii="Bodoni MT"/>
          <w:lang w:val="en-IN"/>
        </w:rPr>
        <w:t>Java Reflection</w:t>
      </w:r>
    </w:p>
    <w:p w14:paraId="1C61F5A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val="0"/>
          <w:bCs w:val="0"/>
        </w:rPr>
      </w:pPr>
      <w:r>
        <w:rPr>
          <w:rFonts w:hint="default" w:ascii="Bodoni MT"/>
          <w:lang w:val="en-IN"/>
        </w:rPr>
        <w:t xml:space="preserve">Some advantages of </w:t>
      </w:r>
      <w:r>
        <w:rPr>
          <w:rFonts w:hint="default" w:ascii="Bodoni MT"/>
          <w:b w:val="0"/>
          <w:bCs w:val="0"/>
          <w:lang w:val="en-IN"/>
        </w:rPr>
        <w:t xml:space="preserve">Spring </w:t>
      </w:r>
      <w:r>
        <w:rPr>
          <w:rFonts w:hint="default" w:ascii="Bodoni MT"/>
          <w:b/>
          <w:bCs/>
          <w:lang w:val="en-IN"/>
        </w:rPr>
        <w:t>ReflectionUtils</w:t>
      </w:r>
      <w:r>
        <w:rPr>
          <w:rFonts w:hint="default" w:ascii="Bodoni MT"/>
          <w:b w:val="0"/>
          <w:bCs w:val="0"/>
          <w:lang w:val="en-IN"/>
        </w:rPr>
        <w:t xml:space="preserve"> over Java Reflections</w:t>
      </w:r>
    </w:p>
    <w:p w14:paraId="659F6D5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rPr>
          <w:rFonts w:hint="default" w:ascii="Bodoni MT"/>
          <w:b w:val="0"/>
          <w:bCs w:val="0"/>
          <w:lang w:val="en-IN"/>
        </w:rPr>
        <w:t>It handles exceptions by itself</w:t>
      </w:r>
    </w:p>
    <w:p w14:paraId="74410C0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 xml:space="preserve">It marks </w:t>
      </w:r>
      <w:r>
        <w:rPr>
          <w:rFonts w:hint="default" w:ascii="Bodoni MT" w:hAnsi="Bodoni MT" w:cs="Bodoni MT"/>
          <w:b/>
          <w:bCs/>
          <w:lang w:val="en-IN"/>
        </w:rPr>
        <w:t>setAccessible(true)</w:t>
      </w:r>
      <w:r>
        <w:rPr>
          <w:rFonts w:hint="default" w:ascii="Bodoni MT" w:hAnsi="Bodoni MT" w:cs="Bodoni MT"/>
          <w:b w:val="0"/>
          <w:bCs w:val="0"/>
          <w:lang w:val="en-IN"/>
        </w:rPr>
        <w:t xml:space="preserve"> by default</w:t>
      </w:r>
    </w:p>
    <w:p w14:paraId="698E178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Handles super class traversal as well.</w:t>
      </w:r>
    </w:p>
    <w:p w14:paraId="1308935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Provides iteration helpers</w:t>
      </w:r>
    </w:p>
    <w:p w14:paraId="42C49E3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b w:val="0"/>
          <w:bCs w:val="0"/>
        </w:rPr>
      </w:pPr>
      <w:r>
        <w:drawing>
          <wp:inline distT="0" distB="0" distL="114300" distR="114300">
            <wp:extent cx="3227070" cy="656590"/>
            <wp:effectExtent l="0" t="0" r="11430" b="3810"/>
            <wp:docPr id="6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30"/>
                    <pic:cNvPicPr>
                      <a:picLocks noChangeAspect="1"/>
                    </pic:cNvPicPr>
                  </pic:nvPicPr>
                  <pic:blipFill>
                    <a:blip r:embed="rId57"/>
                    <a:stretch>
                      <a:fillRect/>
                    </a:stretch>
                  </pic:blipFill>
                  <pic:spPr>
                    <a:xfrm>
                      <a:off x="0" y="0"/>
                      <a:ext cx="3227070" cy="656590"/>
                    </a:xfrm>
                    <a:prstGeom prst="rect">
                      <a:avLst/>
                    </a:prstGeom>
                    <a:noFill/>
                    <a:ln>
                      <a:noFill/>
                    </a:ln>
                  </pic:spPr>
                </pic:pic>
              </a:graphicData>
            </a:graphic>
          </wp:inline>
        </w:drawing>
      </w:r>
    </w:p>
    <w:p w14:paraId="66AF020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val="0"/>
          <w:bCs w:val="0"/>
          <w:color w:val="E7E6E6" w:themeColor="background2"/>
          <w:highlight w:val="darkMagenta"/>
          <w14:textFill>
            <w14:solidFill>
              <w14:schemeClr w14:val="bg2"/>
            </w14:solidFill>
          </w14:textFill>
        </w:rPr>
      </w:pPr>
      <w:r>
        <w:rPr>
          <w:rFonts w:hint="default" w:ascii="Bodoni MT" w:hAnsi="Bodoni MT" w:cs="Bodoni MT"/>
          <w:b w:val="0"/>
          <w:bCs w:val="0"/>
          <w:color w:val="E7E6E6" w:themeColor="background2"/>
          <w:highlight w:val="darkMagenta"/>
          <w:lang w:val="en-IN"/>
          <w14:textFill>
            <w14:solidFill>
              <w14:schemeClr w14:val="bg2"/>
            </w14:solidFill>
          </w14:textFill>
        </w:rPr>
        <w:t xml:space="preserve">                                                                       </w:t>
      </w:r>
    </w:p>
    <w:p w14:paraId="15A2E884">
      <w:pPr>
        <w:keepNext w:val="0"/>
        <w:keepLines w:val="0"/>
        <w:widowControl/>
        <w:numPr>
          <w:ilvl w:val="0"/>
          <w:numId w:val="0"/>
        </w:numPr>
        <w:suppressLineNumbers w:val="0"/>
        <w:spacing w:before="0" w:beforeAutospacing="0" w:after="0" w:afterAutospacing="0" w:line="360" w:lineRule="auto"/>
        <w:ind w:leftChars="0" w:right="0" w:rightChars="0"/>
        <w:jc w:val="left"/>
        <w:rPr>
          <w:rFonts w:hint="default" w:ascii="Bodoni MT" w:hAnsi="Bodoni MT" w:cs="Bodoni MT"/>
          <w:b w:val="0"/>
          <w:bCs w:val="0"/>
        </w:rPr>
      </w:pPr>
    </w:p>
    <w:p w14:paraId="0AB0556A">
      <w:pPr>
        <w:rPr>
          <w:rFonts w:hint="default" w:ascii="Bodoni MT" w:hAnsi="Bodoni MT" w:cs="Bodoni MT"/>
          <w:b w:val="0"/>
          <w:bCs w:val="0"/>
        </w:rPr>
      </w:pPr>
      <w:r>
        <w:rPr>
          <w:rFonts w:hint="default" w:ascii="Bodoni MT" w:hAnsi="Bodoni MT" w:cs="Bodoni MT"/>
          <w:b w:val="0"/>
          <w:bCs w:val="0"/>
          <w:lang w:val="en-IN"/>
        </w:rPr>
        <w:br w:type="page"/>
      </w:r>
    </w:p>
    <w:p w14:paraId="2F90462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b/>
          <w:bCs/>
          <w:lang w:val="en-IN"/>
        </w:rPr>
        <w:t>@PatchMapping</w:t>
      </w:r>
      <w:r>
        <w:rPr>
          <w:rFonts w:hint="default" w:ascii="Bodoni MT" w:hAnsi="Bodoni MT" w:cs="Bodoni MT"/>
          <w:b w:val="0"/>
          <w:bCs w:val="0"/>
          <w:lang w:val="en-IN"/>
        </w:rPr>
        <w:t xml:space="preserve">  </w:t>
      </w:r>
    </w:p>
    <w:p w14:paraId="73DA12D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bCs/>
          <w:color w:val="7030A0"/>
          <w:highlight w:val="yellow"/>
        </w:rPr>
      </w:pPr>
      <w:r>
        <w:rPr>
          <w:rFonts w:hint="default" w:ascii="Bodoni MT" w:hAnsi="Bodoni MT" w:cs="Bodoni MT"/>
          <w:b/>
          <w:bCs/>
          <w:color w:val="7030A0"/>
          <w:highlight w:val="yellow"/>
          <w:lang w:val="en-IN"/>
        </w:rPr>
        <w:t>Approach-1  (my approach)</w:t>
      </w:r>
    </w:p>
    <w:p w14:paraId="50097CA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In </w:t>
      </w:r>
      <w:r>
        <w:rPr>
          <w:rFonts w:hint="default" w:ascii="Bodoni MT" w:hAnsi="Bodoni MT" w:cs="Bodoni MT"/>
          <w:b/>
          <w:bCs/>
          <w:lang w:val="en-IN"/>
        </w:rPr>
        <w:t>PATCH</w:t>
      </w:r>
      <w:r>
        <w:rPr>
          <w:rFonts w:hint="default" w:ascii="Bodoni MT" w:hAnsi="Bodoni MT" w:cs="Bodoni MT"/>
          <w:b w:val="0"/>
          <w:bCs w:val="0"/>
          <w:lang w:val="en-IN"/>
        </w:rPr>
        <w:t xml:space="preserve"> some part of the object should be updated; not full</w:t>
      </w:r>
    </w:p>
    <w:p w14:paraId="2ED2B54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4642485" cy="1951990"/>
            <wp:effectExtent l="0" t="0" r="5715" b="381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58"/>
                    <a:stretch>
                      <a:fillRect/>
                    </a:stretch>
                  </pic:blipFill>
                  <pic:spPr>
                    <a:xfrm>
                      <a:off x="0" y="0"/>
                      <a:ext cx="4642485" cy="1951990"/>
                    </a:xfrm>
                    <a:prstGeom prst="rect">
                      <a:avLst/>
                    </a:prstGeom>
                    <a:noFill/>
                    <a:ln>
                      <a:noFill/>
                    </a:ln>
                  </pic:spPr>
                </pic:pic>
              </a:graphicData>
            </a:graphic>
          </wp:inline>
        </w:drawing>
      </w:r>
    </w:p>
    <w:p w14:paraId="327D2EB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I added one line here. It means, if I am </w:t>
      </w:r>
      <w:r>
        <w:rPr>
          <w:rFonts w:hint="default" w:ascii="Bodoni MT" w:hAnsi="Bodoni MT" w:cs="Bodoni MT"/>
          <w:color w:val="C00000"/>
          <w:lang w:val="en-IN"/>
        </w:rPr>
        <w:t xml:space="preserve">transferring the new values from </w:t>
      </w:r>
      <w:r>
        <w:rPr>
          <w:rFonts w:hint="default" w:ascii="Bodoni MT" w:hAnsi="Bodoni MT" w:cs="Bodoni MT"/>
          <w:b/>
          <w:bCs/>
          <w:color w:val="C00000"/>
          <w:lang w:val="en-US"/>
        </w:rPr>
        <w:t>new</w:t>
      </w:r>
      <w:r>
        <w:rPr>
          <w:rFonts w:hint="default" w:ascii="Bodoni MT" w:hAnsi="Bodoni MT" w:cs="Bodoni MT"/>
          <w:color w:val="C00000"/>
          <w:lang w:val="en-IN"/>
        </w:rPr>
        <w:t xml:space="preserve"> object to </w:t>
      </w:r>
      <w:r>
        <w:rPr>
          <w:rFonts w:hint="default" w:ascii="Bodoni MT" w:hAnsi="Bodoni MT" w:cs="Bodoni MT"/>
          <w:b/>
          <w:bCs/>
          <w:color w:val="C00000"/>
          <w:lang w:val="en-IN"/>
        </w:rPr>
        <w:t xml:space="preserve">old </w:t>
      </w:r>
      <w:r>
        <w:rPr>
          <w:rFonts w:hint="default" w:ascii="Bodoni MT" w:hAnsi="Bodoni MT" w:cs="Bodoni MT"/>
          <w:color w:val="C00000"/>
          <w:lang w:val="en-IN"/>
        </w:rPr>
        <w:t xml:space="preserve">object, then the </w:t>
      </w:r>
      <w:r>
        <w:rPr>
          <w:rFonts w:hint="default" w:ascii="Bodoni MT" w:hAnsi="Bodoni MT" w:cs="Bodoni MT"/>
          <w:b/>
          <w:bCs/>
          <w:color w:val="0070C0"/>
          <w:lang w:val="en-IN"/>
        </w:rPr>
        <w:t>null</w:t>
      </w:r>
      <w:r>
        <w:rPr>
          <w:rFonts w:hint="default" w:ascii="Bodoni MT" w:hAnsi="Bodoni MT" w:cs="Bodoni MT"/>
          <w:b w:val="0"/>
          <w:bCs w:val="0"/>
          <w:color w:val="0070C0"/>
          <w:lang w:val="en-IN"/>
        </w:rPr>
        <w:t xml:space="preserve"> values</w:t>
      </w:r>
      <w:r>
        <w:rPr>
          <w:rFonts w:hint="default" w:ascii="Bodoni MT" w:hAnsi="Bodoni MT" w:cs="Bodoni MT"/>
          <w:b w:val="0"/>
          <w:bCs w:val="0"/>
          <w:color w:val="C00000"/>
          <w:lang w:val="en-IN"/>
        </w:rPr>
        <w:t xml:space="preserve"> of</w:t>
      </w:r>
      <w:r>
        <w:rPr>
          <w:rFonts w:hint="default" w:ascii="Bodoni MT" w:hAnsi="Bodoni MT" w:cs="Bodoni MT"/>
          <w:b w:val="0"/>
          <w:bCs w:val="0"/>
          <w:color w:val="0070C0"/>
          <w:lang w:val="en-IN"/>
        </w:rPr>
        <w:t xml:space="preserve"> </w:t>
      </w:r>
      <w:r>
        <w:rPr>
          <w:rFonts w:hint="default" w:ascii="Bodoni MT" w:hAnsi="Bodoni MT" w:cs="Bodoni MT"/>
          <w:b/>
          <w:bCs/>
          <w:color w:val="C00000"/>
          <w:lang w:val="en-IN"/>
        </w:rPr>
        <w:t xml:space="preserve">new </w:t>
      </w:r>
      <w:r>
        <w:rPr>
          <w:rFonts w:hint="default" w:ascii="Bodoni MT" w:hAnsi="Bodoni MT" w:cs="Bodoni MT"/>
          <w:b w:val="0"/>
          <w:bCs w:val="0"/>
          <w:color w:val="C00000"/>
          <w:lang w:val="en-IN"/>
        </w:rPr>
        <w:t>object</w:t>
      </w:r>
      <w:r>
        <w:rPr>
          <w:rFonts w:hint="default" w:ascii="Bodoni MT" w:hAnsi="Bodoni MT" w:cs="Bodoni MT"/>
          <w:b w:val="0"/>
          <w:bCs w:val="0"/>
          <w:color w:val="0070C0"/>
          <w:lang w:val="en-IN"/>
        </w:rPr>
        <w:t xml:space="preserve"> </w:t>
      </w:r>
      <w:r>
        <w:rPr>
          <w:rFonts w:hint="default" w:ascii="Bodoni MT" w:hAnsi="Bodoni MT" w:cs="Bodoni MT"/>
          <w:b/>
          <w:bCs/>
          <w:color w:val="0070C0"/>
          <w:lang w:val="en-IN"/>
        </w:rPr>
        <w:t>will not be updated</w:t>
      </w:r>
      <w:r>
        <w:rPr>
          <w:rFonts w:hint="default" w:ascii="Bodoni MT" w:hAnsi="Bodoni MT" w:cs="Bodoni MT"/>
          <w:b w:val="0"/>
          <w:bCs w:val="0"/>
          <w:color w:val="C00000"/>
          <w:lang w:val="en-IN"/>
        </w:rPr>
        <w:t xml:space="preserve"> in the </w:t>
      </w:r>
      <w:r>
        <w:rPr>
          <w:rFonts w:hint="default" w:ascii="Bodoni MT" w:hAnsi="Bodoni MT" w:cs="Bodoni MT"/>
          <w:b/>
          <w:bCs/>
          <w:color w:val="C00000"/>
          <w:lang w:val="en-IN"/>
        </w:rPr>
        <w:t>old</w:t>
      </w:r>
      <w:r>
        <w:rPr>
          <w:rFonts w:hint="default" w:ascii="Bodoni MT" w:hAnsi="Bodoni MT" w:cs="Bodoni MT"/>
          <w:b w:val="0"/>
          <w:bCs w:val="0"/>
          <w:color w:val="C00000"/>
          <w:lang w:val="en-IN"/>
        </w:rPr>
        <w:t xml:space="preserve"> one</w:t>
      </w:r>
      <w:r>
        <w:rPr>
          <w:rFonts w:hint="default" w:ascii="Bodoni MT" w:hAnsi="Bodoni MT" w:cs="Bodoni MT"/>
          <w:b w:val="0"/>
          <w:bCs w:val="0"/>
          <w:color w:val="auto"/>
          <w:lang w:val="en-IN"/>
        </w:rPr>
        <w:t>.</w:t>
      </w:r>
    </w:p>
    <w:p w14:paraId="57BFB10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lang w:val="en-IN"/>
        </w:rPr>
        <w:t>Lets say in my database, the user’s entry is there.</w:t>
      </w:r>
    </w:p>
    <w:p w14:paraId="47CEE71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lang w:val="en-IN"/>
        </w:rPr>
        <w:t xml:space="preserve">But I want to update the specific values that are being sent in the </w:t>
      </w:r>
      <w:r>
        <w:rPr>
          <w:rFonts w:hint="default" w:ascii="Bodoni MT" w:hAnsi="Bodoni MT" w:cs="Bodoni MT"/>
          <w:b/>
          <w:bCs/>
          <w:lang w:val="en-IN"/>
        </w:rPr>
        <w:t>p</w:t>
      </w:r>
      <w:r>
        <w:rPr>
          <w:rFonts w:hint="default" w:ascii="Bodoni MT" w:hAnsi="Bodoni MT" w:cs="Bodoni MT"/>
          <w:b/>
          <w:bCs/>
          <w:lang w:val="en-US"/>
        </w:rPr>
        <w:t>atch</w:t>
      </w:r>
      <w:r>
        <w:rPr>
          <w:rFonts w:hint="default" w:ascii="Bodoni MT" w:hAnsi="Bodoni MT" w:cs="Bodoni MT"/>
          <w:b w:val="0"/>
          <w:bCs w:val="0"/>
          <w:lang w:val="en-IN"/>
        </w:rPr>
        <w:t xml:space="preserve"> request.</w:t>
      </w:r>
    </w:p>
    <w:p w14:paraId="777CA1B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lang w:val="en-IN"/>
        </w:rPr>
        <w:t>If I directly update then it’ll update the null values as well.</w:t>
      </w:r>
    </w:p>
    <w:p w14:paraId="6F7D1F9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5823585" cy="2715260"/>
            <wp:effectExtent l="0" t="0" r="5715" b="254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pic:cNvPicPr>
                      <a:picLocks noChangeAspect="1"/>
                    </pic:cNvPicPr>
                  </pic:nvPicPr>
                  <pic:blipFill>
                    <a:blip r:embed="rId59"/>
                    <a:stretch>
                      <a:fillRect/>
                    </a:stretch>
                  </pic:blipFill>
                  <pic:spPr>
                    <a:xfrm>
                      <a:off x="0" y="0"/>
                      <a:ext cx="5823585" cy="2715260"/>
                    </a:xfrm>
                    <a:prstGeom prst="rect">
                      <a:avLst/>
                    </a:prstGeom>
                    <a:noFill/>
                    <a:ln>
                      <a:noFill/>
                    </a:ln>
                  </pic:spPr>
                </pic:pic>
              </a:graphicData>
            </a:graphic>
          </wp:inline>
        </w:drawing>
      </w:r>
    </w:p>
    <w:p w14:paraId="790C16B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 xml:space="preserve">This is the function to update the </w:t>
      </w:r>
      <w:r>
        <w:rPr>
          <w:rFonts w:hint="default" w:ascii="Bodoni MT" w:hAnsi="Bodoni MT" w:cs="Bodoni MT"/>
          <w:b/>
          <w:bCs/>
          <w:lang w:val="en-IN"/>
        </w:rPr>
        <w:t>employee</w:t>
      </w:r>
      <w:r>
        <w:rPr>
          <w:rFonts w:hint="default" w:ascii="Bodoni MT" w:hAnsi="Bodoni MT" w:cs="Bodoni MT"/>
          <w:b w:val="0"/>
          <w:bCs w:val="0"/>
          <w:lang w:val="en-IN"/>
        </w:rPr>
        <w:t xml:space="preserve"> .</w:t>
      </w:r>
    </w:p>
    <w:p w14:paraId="5F717CD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lang w:val="en-IN"/>
        </w:rPr>
        <w:t xml:space="preserve">It is written inside the </w:t>
      </w:r>
      <w:r>
        <w:rPr>
          <w:rFonts w:hint="default" w:ascii="Bodoni MT" w:hAnsi="Bodoni MT" w:cs="Bodoni MT"/>
          <w:b/>
          <w:bCs/>
          <w:lang w:val="en-IN"/>
        </w:rPr>
        <w:t>Service</w:t>
      </w:r>
      <w:r>
        <w:rPr>
          <w:rFonts w:hint="default" w:ascii="Bodoni MT" w:hAnsi="Bodoni MT" w:cs="Bodoni MT"/>
          <w:b w:val="0"/>
          <w:bCs w:val="0"/>
          <w:lang w:val="en-IN"/>
        </w:rPr>
        <w:t>.</w:t>
      </w:r>
    </w:p>
    <w:p w14:paraId="470F87F9">
      <w:pPr>
        <w:rPr>
          <w:rFonts w:hint="default" w:ascii="Bodoni MT" w:hAnsi="Bodoni MT" w:cs="Bodoni MT"/>
          <w:color w:val="7030A0"/>
          <w:highlight w:val="yellow"/>
        </w:rPr>
      </w:pPr>
      <w:r>
        <w:rPr>
          <w:rFonts w:hint="default" w:ascii="Bodoni MT" w:hAnsi="Bodoni MT" w:cs="Bodoni MT"/>
          <w:b/>
          <w:bCs/>
          <w:color w:val="7030A0"/>
          <w:highlight w:val="yellow"/>
          <w:lang w:val="en-IN"/>
        </w:rPr>
        <w:br w:type="page"/>
      </w:r>
    </w:p>
    <w:p w14:paraId="1DF8FCB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7030A0"/>
          <w:highlight w:val="yellow"/>
        </w:rPr>
      </w:pPr>
      <w:r>
        <w:rPr>
          <w:rFonts w:hint="default" w:ascii="Bodoni MT" w:hAnsi="Bodoni MT" w:cs="Bodoni MT"/>
          <w:b/>
          <w:bCs/>
          <w:color w:val="7030A0"/>
          <w:highlight w:val="yellow"/>
          <w:lang w:val="en-IN"/>
        </w:rPr>
        <w:t xml:space="preserve">Approach-2 </w:t>
      </w:r>
    </w:p>
    <w:p w14:paraId="2DD45D9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5832475" cy="2346960"/>
            <wp:effectExtent l="0" t="0" r="9525" b="2540"/>
            <wp:docPr id="6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34"/>
                    <pic:cNvPicPr>
                      <a:picLocks noChangeAspect="1"/>
                    </pic:cNvPicPr>
                  </pic:nvPicPr>
                  <pic:blipFill>
                    <a:blip r:embed="rId60"/>
                    <a:stretch>
                      <a:fillRect/>
                    </a:stretch>
                  </pic:blipFill>
                  <pic:spPr>
                    <a:xfrm>
                      <a:off x="0" y="0"/>
                      <a:ext cx="5832475" cy="2346960"/>
                    </a:xfrm>
                    <a:prstGeom prst="rect">
                      <a:avLst/>
                    </a:prstGeom>
                    <a:noFill/>
                    <a:ln>
                      <a:noFill/>
                    </a:ln>
                  </pic:spPr>
                </pic:pic>
              </a:graphicData>
            </a:graphic>
          </wp:inline>
        </w:drawing>
      </w:r>
    </w:p>
    <w:p w14:paraId="2A181F2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bCs/>
          <w:lang w:val="en-IN"/>
        </w:rPr>
        <w:t>Service</w:t>
      </w:r>
      <w:r>
        <w:rPr>
          <w:rFonts w:hint="default" w:ascii="Bodoni MT" w:hAnsi="Bodoni MT" w:cs="Bodoni MT"/>
          <w:b w:val="0"/>
          <w:bCs w:val="0"/>
          <w:lang w:val="en-IN"/>
        </w:rPr>
        <w:t xml:space="preserve"> method</w:t>
      </w:r>
    </w:p>
    <w:p w14:paraId="72147A8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5718810" cy="730250"/>
            <wp:effectExtent l="0" t="0" r="8890" b="6350"/>
            <wp:docPr id="6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33"/>
                    <pic:cNvPicPr>
                      <a:picLocks noChangeAspect="1"/>
                    </pic:cNvPicPr>
                  </pic:nvPicPr>
                  <pic:blipFill>
                    <a:blip r:embed="rId61"/>
                    <a:stretch>
                      <a:fillRect/>
                    </a:stretch>
                  </pic:blipFill>
                  <pic:spPr>
                    <a:xfrm>
                      <a:off x="0" y="0"/>
                      <a:ext cx="5718810" cy="730250"/>
                    </a:xfrm>
                    <a:prstGeom prst="rect">
                      <a:avLst/>
                    </a:prstGeom>
                    <a:noFill/>
                    <a:ln>
                      <a:noFill/>
                    </a:ln>
                  </pic:spPr>
                </pic:pic>
              </a:graphicData>
            </a:graphic>
          </wp:inline>
        </w:drawing>
      </w:r>
    </w:p>
    <w:p w14:paraId="36ECE40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bCs/>
          <w:lang w:val="en-IN"/>
        </w:rPr>
        <w:t>Controller</w:t>
      </w:r>
      <w:r>
        <w:rPr>
          <w:rFonts w:hint="default" w:ascii="Bodoni MT" w:hAnsi="Bodoni MT" w:cs="Bodoni MT"/>
          <w:b w:val="0"/>
          <w:bCs w:val="0"/>
          <w:lang w:val="en-IN"/>
        </w:rPr>
        <w:t xml:space="preserve"> method</w:t>
      </w:r>
    </w:p>
    <w:p w14:paraId="44ABE5D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Here I have taken </w:t>
      </w:r>
      <w:r>
        <w:rPr>
          <w:rFonts w:hint="default" w:ascii="Bodoni MT" w:hAnsi="Bodoni MT" w:cs="Bodoni MT"/>
          <w:b/>
          <w:bCs/>
          <w:lang w:val="en-IN"/>
        </w:rPr>
        <w:t>Map&lt;String, Object&gt;</w:t>
      </w:r>
      <w:r>
        <w:rPr>
          <w:rFonts w:hint="default" w:ascii="Bodoni MT" w:hAnsi="Bodoni MT" w:cs="Bodoni MT"/>
          <w:b w:val="0"/>
          <w:bCs w:val="0"/>
          <w:lang w:val="en-IN"/>
        </w:rPr>
        <w:t xml:space="preserve"> instead of </w:t>
      </w:r>
      <w:r>
        <w:rPr>
          <w:rFonts w:hint="default" w:ascii="Bodoni MT" w:hAnsi="Bodoni MT" w:cs="Bodoni MT"/>
          <w:b/>
          <w:bCs/>
          <w:lang w:val="en-IN"/>
        </w:rPr>
        <w:t>EmployeeDTO</w:t>
      </w:r>
      <w:r>
        <w:rPr>
          <w:rFonts w:hint="default" w:ascii="Bodoni MT" w:hAnsi="Bodoni MT" w:cs="Bodoni MT"/>
          <w:b w:val="0"/>
          <w:bCs w:val="0"/>
          <w:lang w:val="en-IN"/>
        </w:rPr>
        <w:t xml:space="preserve"> for the payload.</w:t>
      </w:r>
    </w:p>
    <w:p w14:paraId="1D868BE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highlight w:val="none"/>
        </w:rPr>
      </w:pPr>
      <w:r>
        <w:rPr>
          <w:rFonts w:hint="default" w:ascii="Bodoni MT" w:hAnsi="Bodoni MT" w:cs="Bodoni MT"/>
          <w:b/>
          <w:bCs/>
          <w:color w:val="0070C0"/>
          <w:highlight w:val="none"/>
          <w:lang w:val="en-US"/>
        </w:rPr>
        <w:t>------------------------------------</w:t>
      </w:r>
      <w:r>
        <w:rPr>
          <w:rFonts w:hint="default" w:ascii="Bodoni MT" w:hAnsi="Bodoni MT" w:cs="Bodoni MT"/>
          <w:highlight w:val="none"/>
          <w:lang w:val="en-US"/>
        </w:rPr>
        <w:t xml:space="preserve"> </w:t>
      </w:r>
      <w:r>
        <w:rPr>
          <w:rFonts w:hint="default" w:ascii="Bodoni MT" w:hAnsi="Bodoni MT" w:cs="Bodoni MT"/>
          <w:b/>
          <w:bCs/>
          <w:color w:val="C00000"/>
          <w:highlight w:val="none"/>
          <w:lang w:val="en-US"/>
        </w:rPr>
        <w:t xml:space="preserve">@JsonProperty </w:t>
      </w:r>
      <w:r>
        <w:rPr>
          <w:rFonts w:hint="default" w:ascii="Bodoni MT" w:hAnsi="Bodoni MT"/>
          <w:b/>
          <w:bCs/>
          <w:color w:val="0070C0"/>
          <w:highlight w:val="none"/>
          <w:lang w:val="en-US"/>
        </w:rPr>
        <w:t>------------------------------------</w:t>
      </w:r>
    </w:p>
    <w:p w14:paraId="1254A04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highlight w:val="none"/>
        </w:rPr>
      </w:pPr>
      <w:r>
        <w:rPr>
          <w:rFonts w:hint="default" w:ascii="Bodoni MT" w:hAnsi="Bodoni MT" w:cs="Bodoni MT"/>
          <w:b w:val="0"/>
          <w:bCs w:val="0"/>
          <w:highlight w:val="none"/>
          <w:lang w:val="en-US"/>
        </w:rPr>
        <w:t xml:space="preserve">It </w:t>
      </w:r>
      <w:r>
        <w:rPr>
          <w:rFonts w:hint="default" w:ascii="Bodoni MT" w:hAnsi="Bodoni MT" w:cs="Bodoni MT"/>
          <w:b/>
          <w:bCs/>
          <w:color w:val="0070C0"/>
          <w:highlight w:val="none"/>
          <w:lang w:val="en-US"/>
        </w:rPr>
        <w:t>should be used in DTO</w:t>
      </w:r>
      <w:r>
        <w:rPr>
          <w:rFonts w:hint="default" w:ascii="Bodoni MT" w:hAnsi="Bodoni MT" w:cs="Bodoni MT"/>
          <w:b w:val="0"/>
          <w:bCs w:val="0"/>
          <w:highlight w:val="none"/>
          <w:lang w:val="en-US"/>
        </w:rPr>
        <w:t xml:space="preserve">  (should </w:t>
      </w:r>
      <w:r>
        <w:rPr>
          <w:rFonts w:hint="default" w:ascii="Bodoni MT" w:hAnsi="Bodoni MT" w:cs="Bodoni MT"/>
          <w:b/>
          <w:bCs/>
          <w:color w:val="0070C0"/>
          <w:highlight w:val="none"/>
          <w:lang w:val="en-US"/>
        </w:rPr>
        <w:t>not be used in Entity</w:t>
      </w:r>
      <w:r>
        <w:rPr>
          <w:rFonts w:hint="default" w:ascii="Bodoni MT" w:hAnsi="Bodoni MT" w:cs="Bodoni MT"/>
          <w:b w:val="0"/>
          <w:bCs w:val="0"/>
          <w:highlight w:val="none"/>
          <w:lang w:val="en-US"/>
        </w:rPr>
        <w:t>)</w:t>
      </w:r>
    </w:p>
    <w:p w14:paraId="769F21C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highlight w:val="none"/>
        </w:rPr>
      </w:pPr>
      <w:r>
        <w:rPr>
          <w:rFonts w:hint="default" w:ascii="Bodoni MT" w:hAnsi="Bodoni MT" w:cs="Bodoni MT"/>
          <w:b w:val="0"/>
          <w:bCs w:val="0"/>
          <w:highlight w:val="none"/>
          <w:lang w:val="en-US"/>
        </w:rPr>
        <w:t xml:space="preserve">Whatever field you pass inside </w:t>
      </w:r>
      <w:r>
        <w:rPr>
          <w:rFonts w:hint="default" w:ascii="Bodoni MT" w:hAnsi="Bodoni MT" w:cs="Bodoni MT"/>
          <w:b/>
          <w:bCs/>
          <w:highlight w:val="none"/>
          <w:lang w:val="en-US"/>
        </w:rPr>
        <w:t>@JsonProperty</w:t>
      </w:r>
      <w:r>
        <w:rPr>
          <w:rFonts w:hint="default" w:ascii="Bodoni MT" w:hAnsi="Bodoni MT" w:cs="Bodoni MT"/>
          <w:b w:val="0"/>
          <w:bCs w:val="0"/>
          <w:highlight w:val="none"/>
          <w:lang w:val="en-US"/>
        </w:rPr>
        <w:t>, the incoming payload (request body) should contain that field otherwise it’ll not work.</w:t>
      </w:r>
    </w:p>
    <w:p w14:paraId="194F9AA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highlight w:val="none"/>
        </w:rPr>
      </w:pPr>
      <w:r>
        <w:rPr>
          <w:rFonts w:hint="default" w:ascii="Bodoni MT" w:hAnsi="Bodoni MT" w:cs="Bodoni MT"/>
        </w:rPr>
        <w:drawing>
          <wp:inline distT="0" distB="0" distL="114300" distR="114300">
            <wp:extent cx="2308860" cy="473710"/>
            <wp:effectExtent l="0" t="0" r="2540" b="8890"/>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62"/>
                    <a:stretch>
                      <a:fillRect/>
                    </a:stretch>
                  </pic:blipFill>
                  <pic:spPr>
                    <a:xfrm>
                      <a:off x="0" y="0"/>
                      <a:ext cx="2308860" cy="473710"/>
                    </a:xfrm>
                    <a:prstGeom prst="rect">
                      <a:avLst/>
                    </a:prstGeom>
                    <a:noFill/>
                    <a:ln>
                      <a:noFill/>
                    </a:ln>
                  </pic:spPr>
                </pic:pic>
              </a:graphicData>
            </a:graphic>
          </wp:inline>
        </w:drawing>
      </w:r>
    </w:p>
    <w:p w14:paraId="2BD5F9D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highlight w:val="none"/>
        </w:rPr>
      </w:pPr>
      <w:r>
        <w:rPr>
          <w:rFonts w:hint="default" w:ascii="Bodoni MT" w:hAnsi="Bodoni MT" w:cs="Bodoni MT"/>
          <w:lang w:val="en-US"/>
        </w:rPr>
        <w:t xml:space="preserve">Consider this case, the object name is </w:t>
      </w:r>
      <w:r>
        <w:rPr>
          <w:rFonts w:hint="default" w:ascii="Bodoni MT" w:hAnsi="Bodoni MT" w:cs="Bodoni MT"/>
          <w:b/>
          <w:bCs/>
          <w:lang w:val="en-US"/>
        </w:rPr>
        <w:t>isActive</w:t>
      </w:r>
      <w:r>
        <w:rPr>
          <w:rFonts w:hint="default" w:ascii="Bodoni MT" w:hAnsi="Bodoni MT" w:cs="Bodoni MT"/>
          <w:b w:val="0"/>
          <w:bCs w:val="0"/>
          <w:lang w:val="en-US"/>
        </w:rPr>
        <w:t xml:space="preserve"> but the </w:t>
      </w:r>
      <w:r>
        <w:rPr>
          <w:rFonts w:hint="default" w:ascii="Bodoni MT" w:hAnsi="Bodoni MT" w:cs="Bodoni MT"/>
          <w:b/>
          <w:bCs/>
          <w:lang w:val="en-US"/>
        </w:rPr>
        <w:t>@JsonProperty</w:t>
      </w:r>
      <w:r>
        <w:rPr>
          <w:rFonts w:hint="default" w:ascii="Bodoni MT" w:hAnsi="Bodoni MT" w:cs="Bodoni MT"/>
          <w:b w:val="0"/>
          <w:bCs w:val="0"/>
          <w:lang w:val="en-US"/>
        </w:rPr>
        <w:t xml:space="preserve"> contains </w:t>
      </w:r>
      <w:r>
        <w:rPr>
          <w:rFonts w:hint="default" w:ascii="Bodoni MT" w:hAnsi="Bodoni MT" w:cs="Bodoni MT"/>
          <w:b/>
          <w:bCs/>
          <w:lang w:val="en-US"/>
        </w:rPr>
        <w:t>isActiveNew</w:t>
      </w:r>
      <w:r>
        <w:rPr>
          <w:rFonts w:hint="default" w:ascii="Bodoni MT" w:hAnsi="Bodoni MT" w:cs="Bodoni MT"/>
          <w:b w:val="0"/>
          <w:bCs w:val="0"/>
          <w:lang w:val="en-US"/>
        </w:rPr>
        <w:t>.</w:t>
      </w:r>
    </w:p>
    <w:p w14:paraId="4FE03BC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highlight w:val="none"/>
        </w:rPr>
      </w:pPr>
      <w:r>
        <w:rPr>
          <w:rFonts w:hint="default" w:ascii="Bodoni MT" w:hAnsi="Bodoni MT" w:cs="Bodoni MT"/>
          <w:b w:val="0"/>
          <w:bCs w:val="0"/>
          <w:lang w:val="en-US"/>
        </w:rPr>
        <w:t xml:space="preserve">In this case, in the request payload, </w:t>
      </w:r>
      <w:r>
        <w:rPr>
          <w:rFonts w:hint="default" w:ascii="Bodoni MT" w:hAnsi="Bodoni MT" w:cs="Bodoni MT"/>
          <w:b/>
          <w:bCs/>
          <w:lang w:val="en-US"/>
        </w:rPr>
        <w:t>isActiveNew</w:t>
      </w:r>
      <w:r>
        <w:rPr>
          <w:rFonts w:hint="default" w:ascii="Bodoni MT" w:hAnsi="Bodoni MT" w:cs="Bodoni MT"/>
          <w:b w:val="0"/>
          <w:bCs w:val="0"/>
          <w:lang w:val="en-US"/>
        </w:rPr>
        <w:t xml:space="preserve"> should be passed instead of </w:t>
      </w:r>
      <w:r>
        <w:rPr>
          <w:rFonts w:hint="default" w:ascii="Bodoni MT" w:hAnsi="Bodoni MT" w:cs="Bodoni MT"/>
          <w:b/>
          <w:bCs/>
          <w:lang w:val="en-US"/>
        </w:rPr>
        <w:t>isActive</w:t>
      </w:r>
      <w:r>
        <w:rPr>
          <w:rFonts w:hint="default" w:ascii="Bodoni MT" w:hAnsi="Bodoni MT" w:cs="Bodoni MT"/>
          <w:b w:val="0"/>
          <w:bCs w:val="0"/>
          <w:lang w:val="en-US"/>
        </w:rPr>
        <w:t xml:space="preserve"> like the below:</w:t>
      </w:r>
    </w:p>
    <w:p w14:paraId="0DFA0472">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cs="Bodoni MT"/>
          <w:highlight w:val="none"/>
        </w:rPr>
      </w:pPr>
      <w:r>
        <w:drawing>
          <wp:inline distT="0" distB="0" distL="114300" distR="114300">
            <wp:extent cx="2218055" cy="962025"/>
            <wp:effectExtent l="0" t="0" r="4445" b="3175"/>
            <wp:docPr id="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3"/>
                    <pic:cNvPicPr>
                      <a:picLocks noChangeAspect="1"/>
                    </pic:cNvPicPr>
                  </pic:nvPicPr>
                  <pic:blipFill>
                    <a:blip r:embed="rId63"/>
                    <a:stretch>
                      <a:fillRect/>
                    </a:stretch>
                  </pic:blipFill>
                  <pic:spPr>
                    <a:xfrm>
                      <a:off x="0" y="0"/>
                      <a:ext cx="2218055" cy="962025"/>
                    </a:xfrm>
                    <a:prstGeom prst="rect">
                      <a:avLst/>
                    </a:prstGeom>
                    <a:noFill/>
                    <a:ln>
                      <a:noFill/>
                    </a:ln>
                  </pic:spPr>
                </pic:pic>
              </a:graphicData>
            </a:graphic>
          </wp:inline>
        </w:drawing>
      </w:r>
    </w:p>
    <w:p w14:paraId="10514CE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highlight w:val="none"/>
        </w:rPr>
      </w:pPr>
      <w:r>
        <w:rPr>
          <w:rFonts w:hint="default" w:ascii="Bodoni MT" w:hAnsi="Bodoni MT" w:cs="Bodoni MT"/>
          <w:b/>
          <w:bCs/>
          <w:color w:val="C00000"/>
          <w:highlight w:val="none"/>
          <w:lang w:val="en-US"/>
        </w:rPr>
        <w:t xml:space="preserve">Jackson </w:t>
      </w:r>
      <w:r>
        <w:rPr>
          <w:rFonts w:hint="default" w:ascii="Bodoni MT" w:hAnsi="Bodoni MT" w:cs="Bodoni MT"/>
          <w:highlight w:val="none"/>
          <w:lang w:val="en-US"/>
        </w:rPr>
        <w:t>is the one who handles these things.</w:t>
      </w:r>
    </w:p>
    <w:p w14:paraId="1E3A2D09">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cs="Bodoni MT"/>
          <w:highlight w:val="none"/>
        </w:rPr>
      </w:pPr>
      <w:r>
        <w:rPr>
          <w:rFonts w:hint="default" w:ascii="Bodoni MT" w:hAnsi="Bodoni MT"/>
          <w:b/>
          <w:bCs/>
          <w:color w:val="0070C0"/>
          <w:highlight w:val="none"/>
        </w:rPr>
        <w:t>Deserialization</w:t>
      </w:r>
      <w:r>
        <w:rPr>
          <w:rFonts w:hint="default" w:ascii="Bodoni MT" w:hAnsi="Bodoni MT"/>
          <w:b/>
          <w:bCs/>
          <w:color w:val="0070C0"/>
          <w:highlight w:val="none"/>
          <w:lang w:val="en-US"/>
        </w:rPr>
        <w:t xml:space="preserve"> </w:t>
      </w:r>
      <w:r>
        <w:rPr>
          <w:rFonts w:hint="default" w:ascii="Bodoni MT" w:hAnsi="Bodoni MT"/>
          <w:highlight w:val="none"/>
          <w:lang w:val="en-US"/>
        </w:rPr>
        <w:t>: JSON to Java Object</w:t>
      </w:r>
    </w:p>
    <w:p w14:paraId="532DCFEF">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cs="Bodoni MT"/>
          <w:highlight w:val="none"/>
        </w:rPr>
      </w:pPr>
      <w:r>
        <w:rPr>
          <w:rFonts w:hint="default" w:ascii="Bodoni MT" w:hAnsi="Bodoni MT"/>
          <w:b/>
          <w:bCs/>
          <w:color w:val="0070C0"/>
          <w:highlight w:val="none"/>
          <w:lang w:val="en-US"/>
        </w:rPr>
        <w:t xml:space="preserve">Serialization   </w:t>
      </w:r>
      <w:r>
        <w:rPr>
          <w:rFonts w:hint="default" w:ascii="Bodoni MT" w:hAnsi="Bodoni MT"/>
          <w:highlight w:val="none"/>
          <w:lang w:val="en-US"/>
        </w:rPr>
        <w:t>: Java Object to JSON</w:t>
      </w:r>
    </w:p>
    <w:p w14:paraId="137E7F95">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cs="Bodoni MT"/>
          <w:highlight w:val="none"/>
        </w:rPr>
      </w:pPr>
      <w:r>
        <w:rPr>
          <w:rFonts w:hint="default" w:ascii="Bodoni MT" w:hAnsi="Bodoni MT"/>
          <w:b/>
          <w:bCs/>
          <w:color w:val="0070C0"/>
          <w:highlight w:val="none"/>
          <w:lang w:val="en-US"/>
        </w:rPr>
        <w:t>Request body (JSON) to DTO Object</w:t>
      </w:r>
      <w:r>
        <w:rPr>
          <w:rFonts w:hint="default" w:ascii="Bodoni MT" w:hAnsi="Bodoni MT"/>
          <w:b/>
          <w:bCs/>
          <w:color w:val="C00000"/>
          <w:highlight w:val="none"/>
          <w:lang w:val="en-US"/>
        </w:rPr>
        <w:t xml:space="preserve"> (Deserialization) </w:t>
      </w:r>
      <w:r>
        <w:rPr>
          <w:rFonts w:hint="default" w:ascii="Bodoni MT" w:hAnsi="Bodoni MT"/>
          <w:highlight w:val="none"/>
          <w:lang w:val="en-US"/>
        </w:rPr>
        <w:t xml:space="preserve">and </w:t>
      </w:r>
      <w:r>
        <w:rPr>
          <w:rFonts w:hint="default" w:ascii="Bodoni MT" w:hAnsi="Bodoni MT"/>
          <w:b/>
          <w:bCs/>
          <w:color w:val="0070C0"/>
          <w:highlight w:val="none"/>
          <w:lang w:val="en-US"/>
        </w:rPr>
        <w:t>DTO object to Response body (JSON)</w:t>
      </w:r>
      <w:r>
        <w:rPr>
          <w:rFonts w:hint="default" w:ascii="Bodoni MT" w:hAnsi="Bodoni MT"/>
          <w:highlight w:val="none"/>
          <w:lang w:val="en-US"/>
        </w:rPr>
        <w:t xml:space="preserve"> </w:t>
      </w:r>
      <w:r>
        <w:rPr>
          <w:rFonts w:hint="default" w:ascii="Bodoni MT" w:hAnsi="Bodoni MT"/>
          <w:b/>
          <w:bCs/>
          <w:color w:val="C00000"/>
          <w:highlight w:val="none"/>
          <w:lang w:val="en-US"/>
        </w:rPr>
        <w:t>(Serialization)</w:t>
      </w:r>
      <w:r>
        <w:rPr>
          <w:rFonts w:hint="default" w:ascii="Bodoni MT" w:hAnsi="Bodoni MT"/>
          <w:highlight w:val="none"/>
          <w:lang w:val="en-US"/>
        </w:rPr>
        <w:t xml:space="preserve"> is done by </w:t>
      </w:r>
      <w:r>
        <w:rPr>
          <w:rFonts w:hint="default" w:ascii="Bodoni MT" w:hAnsi="Bodoni MT"/>
          <w:b/>
          <w:bCs/>
          <w:color w:val="C00000"/>
          <w:highlight w:val="none"/>
          <w:lang w:val="en-US"/>
        </w:rPr>
        <w:t>Jackson</w:t>
      </w:r>
      <w:r>
        <w:rPr>
          <w:rFonts w:hint="default" w:ascii="Bodoni MT" w:hAnsi="Bodoni MT"/>
          <w:highlight w:val="none"/>
          <w:lang w:val="en-US"/>
        </w:rPr>
        <w:t xml:space="preserve">. </w:t>
      </w:r>
    </w:p>
    <w:p w14:paraId="43FEEED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highlight w:val="none"/>
        </w:rPr>
      </w:pPr>
      <w:r>
        <w:rPr>
          <w:rFonts w:hint="default" w:ascii="Bodoni MT" w:hAnsi="Bodoni MT" w:cs="Bodoni MT"/>
          <w:color w:val="7030A0"/>
          <w:highlight w:val="none"/>
          <w:lang w:val="en-US"/>
        </w:rPr>
        <w:t xml:space="preserve">Using </w:t>
      </w:r>
      <w:r>
        <w:rPr>
          <w:rFonts w:hint="default" w:ascii="Bodoni MT" w:hAnsi="Bodoni MT" w:cs="Bodoni MT"/>
          <w:b/>
          <w:bCs/>
          <w:color w:val="7030A0"/>
          <w:highlight w:val="none"/>
          <w:lang w:val="en-US"/>
        </w:rPr>
        <w:t>@JsonProperty</w:t>
      </w:r>
      <w:r>
        <w:rPr>
          <w:rFonts w:hint="default" w:ascii="Bodoni MT" w:hAnsi="Bodoni MT" w:cs="Bodoni MT"/>
          <w:b w:val="0"/>
          <w:bCs w:val="0"/>
          <w:color w:val="7030A0"/>
          <w:highlight w:val="none"/>
          <w:lang w:val="en-US"/>
        </w:rPr>
        <w:t xml:space="preserve"> in </w:t>
      </w:r>
      <w:r>
        <w:rPr>
          <w:rFonts w:hint="default" w:ascii="Bodoni MT" w:hAnsi="Bodoni MT" w:cs="Bodoni MT"/>
          <w:b/>
          <w:bCs/>
          <w:color w:val="7030A0"/>
          <w:highlight w:val="none"/>
          <w:lang w:val="en-US"/>
        </w:rPr>
        <w:t>Entity</w:t>
      </w:r>
      <w:r>
        <w:rPr>
          <w:rFonts w:hint="default" w:ascii="Bodoni MT" w:hAnsi="Bodoni MT" w:cs="Bodoni MT"/>
          <w:b w:val="0"/>
          <w:bCs w:val="0"/>
          <w:color w:val="7030A0"/>
          <w:highlight w:val="none"/>
          <w:lang w:val="en-US"/>
        </w:rPr>
        <w:t xml:space="preserve"> has </w:t>
      </w:r>
      <w:r>
        <w:rPr>
          <w:rFonts w:hint="default" w:ascii="Bodoni MT" w:hAnsi="Bodoni MT" w:cs="Bodoni MT"/>
          <w:b/>
          <w:bCs/>
          <w:color w:val="002060"/>
          <w:highlight w:val="none"/>
          <w:lang w:val="en-US"/>
        </w:rPr>
        <w:t>no</w:t>
      </w:r>
      <w:r>
        <w:rPr>
          <w:rFonts w:hint="default" w:ascii="Bodoni MT" w:hAnsi="Bodoni MT" w:cs="Bodoni MT"/>
          <w:b w:val="0"/>
          <w:bCs w:val="0"/>
          <w:color w:val="7030A0"/>
          <w:highlight w:val="none"/>
          <w:lang w:val="en-US"/>
        </w:rPr>
        <w:t xml:space="preserve"> effect of </w:t>
      </w:r>
      <w:r>
        <w:rPr>
          <w:rFonts w:hint="default" w:ascii="Bodoni MT" w:hAnsi="Bodoni MT" w:cs="Bodoni MT"/>
          <w:b/>
          <w:bCs/>
          <w:color w:val="7030A0"/>
          <w:highlight w:val="none"/>
          <w:lang w:val="en-US"/>
        </w:rPr>
        <w:t>DB</w:t>
      </w:r>
      <w:r>
        <w:rPr>
          <w:rFonts w:hint="default" w:ascii="Bodoni MT" w:hAnsi="Bodoni MT" w:cs="Bodoni MT"/>
          <w:b w:val="0"/>
          <w:bCs w:val="0"/>
          <w:color w:val="7030A0"/>
          <w:highlight w:val="none"/>
          <w:lang w:val="en-US"/>
        </w:rPr>
        <w:t xml:space="preserve"> mapping.</w:t>
      </w:r>
      <w:r>
        <w:rPr>
          <w:rFonts w:hint="default" w:ascii="Bodoni MT" w:hAnsi="Bodoni MT" w:cs="Bodoni MT"/>
          <w:b w:val="0"/>
          <w:bCs w:val="0"/>
          <w:highlight w:val="none"/>
          <w:lang w:val="en-US"/>
        </w:rPr>
        <w:t xml:space="preserve"> Even if you write something in </w:t>
      </w:r>
      <w:r>
        <w:rPr>
          <w:rFonts w:hint="default" w:ascii="Bodoni MT" w:hAnsi="Bodoni MT" w:cs="Bodoni MT"/>
          <w:b/>
          <w:bCs/>
          <w:highlight w:val="none"/>
          <w:lang w:val="en-US"/>
        </w:rPr>
        <w:t>@JsonProperty</w:t>
      </w:r>
      <w:r>
        <w:rPr>
          <w:rFonts w:hint="default" w:ascii="Bodoni MT" w:hAnsi="Bodoni MT" w:cs="Bodoni MT"/>
          <w:b w:val="0"/>
          <w:bCs w:val="0"/>
          <w:highlight w:val="none"/>
          <w:lang w:val="en-US"/>
        </w:rPr>
        <w:t xml:space="preserve"> inside </w:t>
      </w:r>
      <w:r>
        <w:rPr>
          <w:rFonts w:hint="default" w:ascii="Bodoni MT" w:hAnsi="Bodoni MT" w:cs="Bodoni MT"/>
          <w:b/>
          <w:bCs/>
          <w:highlight w:val="none"/>
          <w:lang w:val="en-US"/>
        </w:rPr>
        <w:t>@Entity</w:t>
      </w:r>
      <w:r>
        <w:rPr>
          <w:rFonts w:hint="default" w:ascii="Bodoni MT" w:hAnsi="Bodoni MT" w:cs="Bodoni MT"/>
          <w:b w:val="0"/>
          <w:bCs w:val="0"/>
          <w:highlight w:val="none"/>
          <w:lang w:val="en-US"/>
        </w:rPr>
        <w:t xml:space="preserve">, the DP mapping will only happen on the basis of </w:t>
      </w:r>
      <w:r>
        <w:rPr>
          <w:rFonts w:hint="default" w:ascii="Bodoni MT" w:hAnsi="Bodoni MT" w:cs="Bodoni MT"/>
          <w:b/>
          <w:bCs/>
          <w:highlight w:val="none"/>
          <w:lang w:val="en-US"/>
        </w:rPr>
        <w:t>field name</w:t>
      </w:r>
      <w:r>
        <w:rPr>
          <w:rFonts w:hint="default" w:ascii="Bodoni MT" w:hAnsi="Bodoni MT" w:cs="Bodoni MT"/>
          <w:b w:val="0"/>
          <w:bCs w:val="0"/>
          <w:highlight w:val="none"/>
          <w:lang w:val="en-US"/>
        </w:rPr>
        <w:t xml:space="preserve"> </w:t>
      </w:r>
      <w:r>
        <w:rPr>
          <w:rFonts w:hint="default" w:ascii="Bodoni MT" w:hAnsi="Bodoni MT" w:cs="Bodoni MT"/>
          <w:b/>
          <w:bCs/>
          <w:color w:val="C00000"/>
          <w:highlight w:val="none"/>
          <w:lang w:val="en-US"/>
        </w:rPr>
        <w:t>not</w:t>
      </w:r>
      <w:r>
        <w:rPr>
          <w:rFonts w:hint="default" w:ascii="Bodoni MT" w:hAnsi="Bodoni MT" w:cs="Bodoni MT"/>
          <w:b w:val="0"/>
          <w:bCs w:val="0"/>
          <w:highlight w:val="none"/>
          <w:lang w:val="en-US"/>
        </w:rPr>
        <w:t xml:space="preserve"> </w:t>
      </w:r>
      <w:r>
        <w:rPr>
          <w:rFonts w:hint="default" w:ascii="Bodoni MT" w:hAnsi="Bodoni MT" w:cs="Bodoni MT"/>
          <w:b/>
          <w:bCs/>
          <w:highlight w:val="none"/>
          <w:lang w:val="en-US"/>
        </w:rPr>
        <w:t>JsonProperty field name</w:t>
      </w:r>
      <w:r>
        <w:rPr>
          <w:rFonts w:hint="default" w:ascii="Bodoni MT" w:hAnsi="Bodoni MT" w:cs="Bodoni MT"/>
          <w:b w:val="0"/>
          <w:bCs w:val="0"/>
          <w:highlight w:val="none"/>
          <w:lang w:val="en-US"/>
        </w:rPr>
        <w:t>.</w:t>
      </w:r>
    </w:p>
    <w:p w14:paraId="50F49C91">
      <w:pPr>
        <w:keepNext w:val="0"/>
        <w:keepLines w:val="0"/>
        <w:widowControl/>
        <w:numPr>
          <w:ilvl w:val="2"/>
          <w:numId w:val="14"/>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color w:val="0070C0"/>
          <w:sz w:val="22"/>
          <w:szCs w:val="22"/>
        </w:rPr>
      </w:pPr>
      <w:r>
        <w:rPr>
          <w:rFonts w:hint="default" w:ascii="Bodoni MT" w:hAnsi="Bodoni MT" w:cs="Bodoni MT"/>
          <w:b w:val="0"/>
          <w:bCs w:val="0"/>
          <w:highlight w:val="none"/>
          <w:lang w:val="en-US"/>
        </w:rPr>
        <w:t xml:space="preserve">If you want to specify some column name, then you can use </w:t>
      </w:r>
      <w:r>
        <w:rPr>
          <w:rFonts w:hint="default" w:ascii="Bodoni MT" w:hAnsi="Bodoni MT" w:cs="Bodoni MT"/>
          <w:b/>
          <w:bCs/>
          <w:highlight w:val="none"/>
          <w:lang w:val="en-US"/>
        </w:rPr>
        <w:t>@Column</w:t>
      </w:r>
      <w:r>
        <w:rPr>
          <w:rFonts w:hint="default" w:ascii="Bodoni MT" w:hAnsi="Bodoni MT" w:cs="Bodoni MT"/>
          <w:b w:val="0"/>
          <w:bCs w:val="0"/>
          <w:highlight w:val="none"/>
          <w:lang w:val="en-US"/>
        </w:rPr>
        <w:t xml:space="preserve"> annotation in the Entity. It’ll make the </w:t>
      </w:r>
      <w:r>
        <w:rPr>
          <w:rFonts w:hint="default" w:ascii="Bodoni MT" w:hAnsi="Bodoni MT" w:cs="Bodoni MT"/>
          <w:b/>
          <w:bCs/>
          <w:highlight w:val="none"/>
          <w:lang w:val="en-US"/>
        </w:rPr>
        <w:t>DB</w:t>
      </w:r>
      <w:r>
        <w:rPr>
          <w:rFonts w:hint="default" w:ascii="Bodoni MT" w:hAnsi="Bodoni MT" w:cs="Bodoni MT"/>
          <w:b w:val="0"/>
          <w:bCs w:val="0"/>
          <w:highlight w:val="none"/>
          <w:lang w:val="en-US"/>
        </w:rPr>
        <w:t xml:space="preserve"> column with that particular name.</w:t>
      </w:r>
    </w:p>
    <w:p w14:paraId="547A01F8">
      <w:pPr>
        <w:keepNext w:val="0"/>
        <w:keepLines w:val="0"/>
        <w:widowControl/>
        <w:numPr>
          <w:ilvl w:val="1"/>
          <w:numId w:val="14"/>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eastAsia="等线" w:cs="Bodoni MT"/>
          <w:b/>
          <w:bCs/>
          <w:color w:val="0070C0"/>
          <w:kern w:val="0"/>
          <w:sz w:val="22"/>
          <w:szCs w:val="22"/>
          <w:lang w:val="en-US" w:eastAsia="zh-CN" w:bidi="ar"/>
        </w:rPr>
        <w:t>------------------------------------------------------------------------------------------</w:t>
      </w:r>
    </w:p>
    <w:p w14:paraId="57D497D9">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 xml:space="preserve">To send the Status Codes, use </w:t>
      </w:r>
      <w:r>
        <w:rPr>
          <w:rFonts w:hint="default" w:ascii="Bodoni MT" w:hAnsi="Bodoni MT" w:cs="Bodoni MT"/>
          <w:b/>
          <w:bCs/>
          <w:highlight w:val="yellow"/>
          <w:lang w:val="en-IN"/>
        </w:rPr>
        <w:t>ResponseEntity</w:t>
      </w:r>
    </w:p>
    <w:p w14:paraId="516B45E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5814695" cy="1113155"/>
            <wp:effectExtent l="0" t="0" r="1905" b="4445"/>
            <wp:docPr id="7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36"/>
                    <pic:cNvPicPr>
                      <a:picLocks noChangeAspect="1"/>
                    </pic:cNvPicPr>
                  </pic:nvPicPr>
                  <pic:blipFill>
                    <a:blip r:embed="rId64"/>
                    <a:stretch>
                      <a:fillRect/>
                    </a:stretch>
                  </pic:blipFill>
                  <pic:spPr>
                    <a:xfrm>
                      <a:off x="0" y="0"/>
                      <a:ext cx="5814695" cy="1113155"/>
                    </a:xfrm>
                    <a:prstGeom prst="rect">
                      <a:avLst/>
                    </a:prstGeom>
                    <a:noFill/>
                    <a:ln>
                      <a:noFill/>
                    </a:ln>
                  </pic:spPr>
                </pic:pic>
              </a:graphicData>
            </a:graphic>
          </wp:inline>
        </w:drawing>
      </w:r>
    </w:p>
    <w:p w14:paraId="15D8ABF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This is my implementation. (Controller class)</w:t>
      </w:r>
    </w:p>
    <w:p w14:paraId="0F12A351">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The below is proper implementation</w:t>
      </w:r>
    </w:p>
    <w:p w14:paraId="6A57739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rPr>
        <w:drawing>
          <wp:inline distT="0" distB="0" distL="114300" distR="114300">
            <wp:extent cx="5636895" cy="796290"/>
            <wp:effectExtent l="0" t="0" r="1905" b="3810"/>
            <wp:docPr id="7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37"/>
                    <pic:cNvPicPr>
                      <a:picLocks noChangeAspect="1"/>
                    </pic:cNvPicPr>
                  </pic:nvPicPr>
                  <pic:blipFill>
                    <a:blip r:embed="rId65"/>
                    <a:stretch>
                      <a:fillRect/>
                    </a:stretch>
                  </pic:blipFill>
                  <pic:spPr>
                    <a:xfrm>
                      <a:off x="0" y="0"/>
                      <a:ext cx="5636895" cy="796290"/>
                    </a:xfrm>
                    <a:prstGeom prst="rect">
                      <a:avLst/>
                    </a:prstGeom>
                    <a:noFill/>
                    <a:ln>
                      <a:noFill/>
                    </a:ln>
                  </pic:spPr>
                </pic:pic>
              </a:graphicData>
            </a:graphic>
          </wp:inline>
        </w:drawing>
      </w:r>
    </w:p>
    <w:p w14:paraId="06E5531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bCs/>
          <w:lang w:val="en-IN"/>
        </w:rPr>
        <w:t>Service</w:t>
      </w:r>
    </w:p>
    <w:p w14:paraId="06AC74C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color w:val="C00000"/>
          <w:highlight w:val="none"/>
        </w:rPr>
      </w:pPr>
      <w:r>
        <w:rPr>
          <w:rFonts w:hint="default" w:ascii="Bodoni MT" w:hAnsi="Bodoni MT" w:cs="Bodoni MT"/>
          <w:b/>
          <w:bCs/>
          <w:color w:val="C00000"/>
          <w:highlight w:val="none"/>
          <w:lang w:val="en-US"/>
        </w:rPr>
        <w:t>Optional&lt;T&gt;.map()</w:t>
      </w:r>
      <w:r>
        <w:rPr>
          <w:rFonts w:hint="default" w:ascii="Bodoni MT" w:hAnsi="Bodoni MT" w:cs="Bodoni MT"/>
          <w:b w:val="0"/>
          <w:bCs w:val="0"/>
          <w:color w:val="C00000"/>
          <w:highlight w:val="none"/>
          <w:lang w:val="en-US"/>
        </w:rPr>
        <w:t xml:space="preserve"> is just used to convert </w:t>
      </w:r>
      <w:r>
        <w:rPr>
          <w:rFonts w:hint="default" w:ascii="Bodoni MT" w:hAnsi="Bodoni MT" w:cs="Bodoni MT"/>
          <w:b/>
          <w:bCs/>
          <w:color w:val="C00000"/>
          <w:highlight w:val="none"/>
          <w:lang w:val="en-US"/>
        </w:rPr>
        <w:t xml:space="preserve">Optional&lt;T&gt; </w:t>
      </w:r>
      <w:r>
        <w:rPr>
          <w:rFonts w:hint="default" w:ascii="Bodoni MT" w:hAnsi="Bodoni MT" w:cs="Bodoni MT"/>
          <w:b w:val="0"/>
          <w:bCs w:val="0"/>
          <w:color w:val="C00000"/>
          <w:highlight w:val="none"/>
          <w:lang w:val="en-US"/>
        </w:rPr>
        <w:t xml:space="preserve">to </w:t>
      </w:r>
      <w:r>
        <w:rPr>
          <w:rFonts w:hint="default" w:ascii="Bodoni MT" w:hAnsi="Bodoni MT" w:cs="Bodoni MT"/>
          <w:b/>
          <w:bCs/>
          <w:color w:val="C00000"/>
          <w:highlight w:val="none"/>
          <w:lang w:val="en-US"/>
        </w:rPr>
        <w:t>Optional&lt;U&gt;</w:t>
      </w:r>
      <w:r>
        <w:rPr>
          <w:rFonts w:hint="default" w:ascii="Bodoni MT" w:hAnsi="Bodoni MT" w:cs="Bodoni MT"/>
          <w:b w:val="0"/>
          <w:bCs w:val="0"/>
          <w:color w:val="C00000"/>
          <w:highlight w:val="none"/>
          <w:lang w:val="en-US"/>
        </w:rPr>
        <w:t xml:space="preserve"> type.</w:t>
      </w:r>
    </w:p>
    <w:p w14:paraId="320AEE1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rPr>
        <w:drawing>
          <wp:inline distT="0" distB="0" distL="114300" distR="114300">
            <wp:extent cx="5189855" cy="201295"/>
            <wp:effectExtent l="0" t="0" r="4445" b="1905"/>
            <wp:docPr id="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4"/>
                    <pic:cNvPicPr>
                      <a:picLocks noChangeAspect="1"/>
                    </pic:cNvPicPr>
                  </pic:nvPicPr>
                  <pic:blipFill>
                    <a:blip r:embed="rId66"/>
                    <a:stretch>
                      <a:fillRect/>
                    </a:stretch>
                  </pic:blipFill>
                  <pic:spPr>
                    <a:xfrm>
                      <a:off x="0" y="0"/>
                      <a:ext cx="5189855" cy="201295"/>
                    </a:xfrm>
                    <a:prstGeom prst="rect">
                      <a:avLst/>
                    </a:prstGeom>
                    <a:noFill/>
                    <a:ln>
                      <a:noFill/>
                    </a:ln>
                  </pic:spPr>
                </pic:pic>
              </a:graphicData>
            </a:graphic>
          </wp:inline>
        </w:drawing>
      </w:r>
    </w:p>
    <w:p w14:paraId="4C3FD3A4">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cs="Bodoni MT"/>
        </w:rPr>
      </w:pPr>
      <w:r>
        <w:rPr>
          <w:rFonts w:hint="default" w:ascii="Bodoni MT" w:hAnsi="Bodoni MT" w:cs="Bodoni MT"/>
          <w:lang w:val="en-US"/>
        </w:rPr>
        <w:t xml:space="preserve">Here </w:t>
      </w:r>
      <w:r>
        <w:rPr>
          <w:rFonts w:hint="default" w:ascii="Bodoni MT" w:hAnsi="Bodoni MT" w:cs="Bodoni MT"/>
          <w:b/>
          <w:bCs/>
          <w:color w:val="0070C0"/>
          <w:lang w:val="en-US"/>
        </w:rPr>
        <w:t>? super T</w:t>
      </w:r>
      <w:r>
        <w:rPr>
          <w:rFonts w:hint="default" w:ascii="Bodoni MT" w:hAnsi="Bodoni MT" w:cs="Bodoni MT"/>
          <w:b w:val="0"/>
          <w:bCs w:val="0"/>
          <w:color w:val="0070C0"/>
          <w:lang w:val="en-US"/>
        </w:rPr>
        <w:t xml:space="preserve">, </w:t>
      </w:r>
      <w:r>
        <w:rPr>
          <w:rFonts w:hint="default" w:ascii="Bodoni MT" w:hAnsi="Bodoni MT" w:cs="Bodoni MT"/>
          <w:b/>
          <w:bCs/>
          <w:color w:val="0070C0"/>
          <w:lang w:val="en-US"/>
        </w:rPr>
        <w:t>? extends U</w:t>
      </w:r>
    </w:p>
    <w:p w14:paraId="25F677AA">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cs="Bodoni MT"/>
          <w:color w:val="C00000"/>
        </w:rPr>
      </w:pPr>
      <w:r>
        <w:rPr>
          <w:rFonts w:hint="default" w:ascii="Bodoni MT" w:hAnsi="Bodoni MT" w:cs="Bodoni MT"/>
          <w:b w:val="0"/>
          <w:bCs w:val="0"/>
          <w:color w:val="C00000"/>
          <w:lang w:val="en-US"/>
        </w:rPr>
        <w:t>Here both the “</w:t>
      </w:r>
      <w:r>
        <w:rPr>
          <w:rFonts w:hint="default" w:ascii="Bodoni MT" w:hAnsi="Bodoni MT" w:cs="Bodoni MT"/>
          <w:b/>
          <w:bCs/>
          <w:color w:val="C00000"/>
          <w:lang w:val="en-US"/>
        </w:rPr>
        <w:t>?</w:t>
      </w:r>
      <w:r>
        <w:rPr>
          <w:rFonts w:hint="default" w:ascii="Bodoni MT" w:hAnsi="Bodoni MT" w:cs="Bodoni MT"/>
          <w:b w:val="0"/>
          <w:bCs w:val="0"/>
          <w:color w:val="C00000"/>
          <w:lang w:val="en-US"/>
        </w:rPr>
        <w:t>” are different not same.</w:t>
      </w:r>
    </w:p>
    <w:p w14:paraId="31BF594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color w:val="0070C0"/>
        </w:rPr>
      </w:pPr>
      <w:r>
        <w:rPr>
          <w:rFonts w:hint="default" w:ascii="Bodoni MT" w:hAnsi="Bodoni MT" w:cs="Bodoni MT"/>
          <w:b w:val="0"/>
          <w:bCs w:val="0"/>
          <w:color w:val="auto"/>
          <w:lang w:val="en-US"/>
        </w:rPr>
        <w:t xml:space="preserve">In </w:t>
      </w:r>
      <w:r>
        <w:rPr>
          <w:rFonts w:hint="default" w:ascii="Bodoni MT" w:hAnsi="Bodoni MT" w:cs="Bodoni MT"/>
          <w:b w:val="0"/>
          <w:bCs w:val="0"/>
          <w:color w:val="0070C0"/>
          <w:lang w:val="en-US"/>
        </w:rPr>
        <w:t>our case</w:t>
      </w:r>
    </w:p>
    <w:p w14:paraId="2A06CF3F">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cs="Bodoni MT"/>
          <w:b/>
          <w:bCs/>
          <w:color w:val="auto"/>
        </w:rPr>
      </w:pPr>
      <w:r>
        <w:rPr>
          <w:rFonts w:hint="default" w:ascii="Bodoni MT" w:hAnsi="Bodoni MT" w:cs="Bodoni MT"/>
          <w:b/>
          <w:bCs/>
          <w:color w:val="C00000"/>
          <w:lang w:val="en-US"/>
        </w:rPr>
        <w:t>T</w:t>
      </w:r>
      <w:r>
        <w:rPr>
          <w:rFonts w:hint="default" w:ascii="Bodoni MT" w:hAnsi="Bodoni MT" w:cs="Bodoni MT"/>
          <w:b/>
          <w:bCs/>
          <w:color w:val="auto"/>
          <w:lang w:val="en-US"/>
        </w:rPr>
        <w:t xml:space="preserve">           </w:t>
      </w:r>
      <w:r>
        <w:rPr>
          <w:rFonts w:hint="default" w:ascii="Bodoni MT" w:hAnsi="Bodoni MT" w:cs="Bodoni MT"/>
          <w:b w:val="0"/>
          <w:bCs w:val="0"/>
          <w:color w:val="auto"/>
          <w:lang w:val="en-US"/>
        </w:rPr>
        <w:t xml:space="preserve">: </w:t>
      </w:r>
      <w:r>
        <w:rPr>
          <w:rFonts w:hint="default" w:ascii="Bodoni MT" w:hAnsi="Bodoni MT" w:cs="Bodoni MT"/>
          <w:b/>
          <w:bCs/>
          <w:color w:val="auto"/>
          <w:lang w:val="en-US"/>
        </w:rPr>
        <w:t>EmployeeEntity</w:t>
      </w:r>
    </w:p>
    <w:p w14:paraId="3BE783AD">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cs="Bodoni MT"/>
          <w:b/>
          <w:bCs/>
          <w:color w:val="auto"/>
        </w:rPr>
      </w:pPr>
      <w:r>
        <w:rPr>
          <w:rFonts w:hint="default" w:ascii="Bodoni MT" w:hAnsi="Bodoni MT" w:cs="Bodoni MT"/>
          <w:b/>
          <w:bCs/>
          <w:color w:val="C00000"/>
          <w:lang w:val="en-US"/>
        </w:rPr>
        <w:t xml:space="preserve">U     </w:t>
      </w:r>
      <w:r>
        <w:rPr>
          <w:rFonts w:hint="default" w:ascii="Bodoni MT" w:hAnsi="Bodoni MT" w:cs="Bodoni MT"/>
          <w:b/>
          <w:bCs/>
          <w:color w:val="auto"/>
          <w:lang w:val="en-US"/>
        </w:rPr>
        <w:t xml:space="preserve">      </w:t>
      </w:r>
      <w:r>
        <w:rPr>
          <w:rFonts w:hint="default" w:ascii="Bodoni MT" w:hAnsi="Bodoni MT" w:cs="Bodoni MT"/>
          <w:b w:val="0"/>
          <w:bCs w:val="0"/>
          <w:color w:val="auto"/>
          <w:lang w:val="en-US"/>
        </w:rPr>
        <w:t xml:space="preserve">: </w:t>
      </w:r>
      <w:r>
        <w:rPr>
          <w:rFonts w:hint="default" w:ascii="Bodoni MT" w:hAnsi="Bodoni MT" w:cs="Bodoni MT"/>
          <w:b/>
          <w:bCs/>
          <w:color w:val="auto"/>
          <w:lang w:val="en-US"/>
        </w:rPr>
        <w:t>EmployeeDTO</w:t>
      </w:r>
    </w:p>
    <w:p w14:paraId="3091E238">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cs="Bodoni MT"/>
          <w:b/>
          <w:bCs/>
          <w:color w:val="auto"/>
        </w:rPr>
      </w:pPr>
      <w:r>
        <w:rPr>
          <w:rFonts w:hint="default" w:ascii="Bodoni MT" w:hAnsi="Bodoni MT" w:cs="Bodoni MT"/>
          <w:b/>
          <w:bCs/>
          <w:color w:val="C00000"/>
          <w:lang w:val="en-US"/>
        </w:rPr>
        <w:t xml:space="preserve">? Super T  </w:t>
      </w:r>
      <w:r>
        <w:rPr>
          <w:rFonts w:hint="default" w:ascii="Bodoni MT" w:hAnsi="Bodoni MT" w:cs="Bodoni MT"/>
          <w:b/>
          <w:bCs/>
          <w:color w:val="auto"/>
          <w:lang w:val="en-US"/>
        </w:rPr>
        <w:t xml:space="preserve">  </w:t>
      </w:r>
      <w:r>
        <w:rPr>
          <w:rFonts w:hint="default" w:ascii="Bodoni MT" w:hAnsi="Bodoni MT" w:cs="Bodoni MT"/>
          <w:b w:val="0"/>
          <w:bCs w:val="0"/>
          <w:color w:val="auto"/>
          <w:lang w:val="en-US"/>
        </w:rPr>
        <w:t xml:space="preserve">: </w:t>
      </w:r>
      <w:r>
        <w:rPr>
          <w:rFonts w:hint="default" w:ascii="Bodoni MT" w:hAnsi="Bodoni MT" w:cs="Bodoni MT"/>
          <w:b/>
          <w:bCs/>
          <w:color w:val="auto"/>
          <w:lang w:val="en-US"/>
        </w:rPr>
        <w:t>?</w:t>
      </w:r>
      <w:r>
        <w:rPr>
          <w:rFonts w:hint="default" w:ascii="Bodoni MT" w:hAnsi="Bodoni MT" w:cs="Bodoni MT"/>
          <w:b w:val="0"/>
          <w:bCs w:val="0"/>
          <w:color w:val="auto"/>
          <w:lang w:val="en-US"/>
        </w:rPr>
        <w:t xml:space="preserve"> is </w:t>
      </w:r>
      <w:r>
        <w:rPr>
          <w:rFonts w:hint="default" w:ascii="Bodoni MT" w:hAnsi="Bodoni MT" w:cs="Bodoni MT"/>
          <w:b/>
          <w:bCs/>
          <w:color w:val="auto"/>
          <w:lang w:val="en-US"/>
        </w:rPr>
        <w:t>EmployeeEntity</w:t>
      </w:r>
    </w:p>
    <w:p w14:paraId="0DF4F924">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cs="Bodoni MT"/>
          <w:b/>
          <w:bCs/>
          <w:color w:val="auto"/>
        </w:rPr>
      </w:pPr>
      <w:r>
        <w:rPr>
          <w:rFonts w:hint="default" w:ascii="Bodoni MT" w:hAnsi="Bodoni MT" w:cs="Bodoni MT"/>
          <w:b/>
          <w:bCs/>
          <w:color w:val="C00000"/>
          <w:lang w:val="en-US"/>
        </w:rPr>
        <w:t>? Extends U</w:t>
      </w:r>
      <w:r>
        <w:rPr>
          <w:rFonts w:hint="default" w:ascii="Bodoni MT" w:hAnsi="Bodoni MT" w:cs="Bodoni MT"/>
          <w:b w:val="0"/>
          <w:bCs w:val="0"/>
          <w:color w:val="auto"/>
          <w:lang w:val="en-US"/>
        </w:rPr>
        <w:t xml:space="preserve">  : </w:t>
      </w:r>
      <w:r>
        <w:rPr>
          <w:rFonts w:hint="default" w:ascii="Bodoni MT" w:hAnsi="Bodoni MT" w:cs="Bodoni MT"/>
          <w:b/>
          <w:bCs/>
          <w:color w:val="auto"/>
          <w:lang w:val="en-US"/>
        </w:rPr>
        <w:t>?</w:t>
      </w:r>
      <w:r>
        <w:rPr>
          <w:rFonts w:hint="default" w:ascii="Bodoni MT" w:hAnsi="Bodoni MT" w:cs="Bodoni MT"/>
          <w:b w:val="0"/>
          <w:bCs w:val="0"/>
          <w:color w:val="auto"/>
          <w:lang w:val="en-US"/>
        </w:rPr>
        <w:t xml:space="preserve"> is </w:t>
      </w:r>
      <w:r>
        <w:rPr>
          <w:rFonts w:hint="default" w:ascii="Bodoni MT" w:hAnsi="Bodoni MT" w:cs="Bodoni MT"/>
          <w:b/>
          <w:bCs/>
          <w:color w:val="auto"/>
          <w:lang w:val="en-US"/>
        </w:rPr>
        <w:t>EmployeeDTO</w:t>
      </w:r>
    </w:p>
    <w:p w14:paraId="0224E28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rPr>
        <w:drawing>
          <wp:inline distT="0" distB="0" distL="114300" distR="114300">
            <wp:extent cx="5861685" cy="1012825"/>
            <wp:effectExtent l="0" t="0" r="5715" b="3175"/>
            <wp:docPr id="7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38"/>
                    <pic:cNvPicPr>
                      <a:picLocks noChangeAspect="1"/>
                    </pic:cNvPicPr>
                  </pic:nvPicPr>
                  <pic:blipFill>
                    <a:blip r:embed="rId67"/>
                    <a:stretch>
                      <a:fillRect/>
                    </a:stretch>
                  </pic:blipFill>
                  <pic:spPr>
                    <a:xfrm>
                      <a:off x="0" y="0"/>
                      <a:ext cx="5861685" cy="1012825"/>
                    </a:xfrm>
                    <a:prstGeom prst="rect">
                      <a:avLst/>
                    </a:prstGeom>
                    <a:noFill/>
                    <a:ln>
                      <a:noFill/>
                    </a:ln>
                  </pic:spPr>
                </pic:pic>
              </a:graphicData>
            </a:graphic>
          </wp:inline>
        </w:drawing>
      </w:r>
    </w:p>
    <w:p w14:paraId="33EA992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bCs/>
          <w:lang w:val="en-IN"/>
        </w:rPr>
        <w:t>Controller</w:t>
      </w:r>
    </w:p>
    <w:p w14:paraId="42BFBEC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 xml:space="preserve">Instead of returning </w:t>
      </w:r>
      <w:r>
        <w:rPr>
          <w:rFonts w:hint="default" w:ascii="Bodoni MT" w:hAnsi="Bodoni MT" w:cs="Bodoni MT"/>
          <w:b/>
          <w:bCs/>
          <w:lang w:val="en-IN"/>
        </w:rPr>
        <w:t>EmployeeDTO</w:t>
      </w:r>
      <w:r>
        <w:rPr>
          <w:rFonts w:hint="default" w:ascii="Bodoni MT" w:hAnsi="Bodoni MT" w:cs="Bodoni MT"/>
          <w:b w:val="0"/>
          <w:bCs w:val="0"/>
          <w:lang w:val="en-IN"/>
        </w:rPr>
        <w:t xml:space="preserve">, it should return </w:t>
      </w:r>
      <w:r>
        <w:rPr>
          <w:rFonts w:hint="default" w:ascii="Bodoni MT" w:hAnsi="Bodoni MT" w:cs="Bodoni MT"/>
          <w:b/>
          <w:bCs/>
          <w:lang w:val="en-IN"/>
        </w:rPr>
        <w:t>ResponseEntity&lt;EmployeeDTO&gt;</w:t>
      </w:r>
      <w:r>
        <w:rPr>
          <w:rFonts w:hint="default" w:ascii="Bodoni MT" w:hAnsi="Bodoni MT" w:cs="Bodoni MT"/>
          <w:b w:val="0"/>
          <w:bCs w:val="0"/>
          <w:lang w:val="en-IN"/>
        </w:rPr>
        <w:t xml:space="preserve"> to send the status code along with response.</w:t>
      </w:r>
    </w:p>
    <w:p w14:paraId="59095BA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 xml:space="preserve">As the </w:t>
      </w:r>
      <w:r>
        <w:rPr>
          <w:rFonts w:hint="default" w:ascii="Bodoni MT" w:hAnsi="Bodoni MT" w:cs="Bodoni MT"/>
          <w:b/>
          <w:bCs/>
          <w:lang w:val="en-IN"/>
        </w:rPr>
        <w:t>Service</w:t>
      </w:r>
      <w:r>
        <w:rPr>
          <w:rFonts w:hint="default" w:ascii="Bodoni MT" w:hAnsi="Bodoni MT" w:cs="Bodoni MT"/>
          <w:b w:val="0"/>
          <w:bCs w:val="0"/>
          <w:lang w:val="en-IN"/>
        </w:rPr>
        <w:t xml:space="preserve"> method is returning </w:t>
      </w:r>
      <w:r>
        <w:rPr>
          <w:rFonts w:hint="default" w:ascii="Bodoni MT" w:hAnsi="Bodoni MT" w:cs="Bodoni MT"/>
          <w:b/>
          <w:bCs/>
          <w:lang w:val="en-IN"/>
        </w:rPr>
        <w:t>Optional</w:t>
      </w:r>
      <w:r>
        <w:rPr>
          <w:rFonts w:hint="default" w:ascii="Bodoni MT" w:hAnsi="Bodoni MT" w:cs="Bodoni MT"/>
          <w:b w:val="0"/>
          <w:bCs w:val="0"/>
          <w:lang w:val="en-IN"/>
        </w:rPr>
        <w:t xml:space="preserve"> type</w:t>
      </w:r>
      <w:r>
        <w:rPr>
          <w:rFonts w:hint="default" w:ascii="Bodoni MT" w:hAnsi="Bodoni MT" w:cs="Bodoni MT"/>
          <w:b w:val="0"/>
          <w:bCs w:val="0"/>
          <w:lang w:val="en-US"/>
        </w:rPr>
        <w:t>,</w:t>
      </w:r>
      <w:r>
        <w:rPr>
          <w:rFonts w:hint="default" w:ascii="Bodoni MT" w:hAnsi="Bodoni MT" w:cs="Bodoni MT"/>
          <w:b w:val="0"/>
          <w:bCs w:val="0"/>
          <w:lang w:val="en-IN"/>
        </w:rPr>
        <w:t xml:space="preserve"> so in the </w:t>
      </w:r>
      <w:r>
        <w:rPr>
          <w:rFonts w:hint="default" w:ascii="Bodoni MT" w:hAnsi="Bodoni MT" w:cs="Bodoni MT"/>
          <w:b/>
          <w:bCs/>
          <w:lang w:val="en-IN"/>
        </w:rPr>
        <w:t>Controller</w:t>
      </w:r>
      <w:r>
        <w:rPr>
          <w:rFonts w:hint="default" w:ascii="Bodoni MT" w:hAnsi="Bodoni MT" w:cs="Bodoni MT"/>
          <w:b w:val="0"/>
          <w:bCs w:val="0"/>
          <w:lang w:val="en-IN"/>
        </w:rPr>
        <w:t xml:space="preserve"> method we need to use Optional type variable to handle that.</w:t>
      </w:r>
    </w:p>
    <w:p w14:paraId="5508422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 xml:space="preserve">In that, we can also use </w:t>
      </w:r>
      <w:r>
        <w:rPr>
          <w:rFonts w:hint="default" w:ascii="Bodoni MT" w:hAnsi="Bodoni MT" w:cs="Bodoni MT"/>
          <w:b/>
          <w:bCs/>
          <w:lang w:val="en-IN"/>
        </w:rPr>
        <w:t>Constructor reference</w:t>
      </w:r>
      <w:r>
        <w:rPr>
          <w:rFonts w:hint="default" w:ascii="Bodoni MT" w:hAnsi="Bodoni MT" w:cs="Bodoni MT"/>
          <w:b w:val="0"/>
          <w:bCs w:val="0"/>
          <w:lang w:val="en-IN"/>
        </w:rPr>
        <w:t xml:space="preserve"> like below</w:t>
      </w:r>
    </w:p>
    <w:p w14:paraId="765D1B3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drawing>
          <wp:inline distT="0" distB="0" distL="114300" distR="114300">
            <wp:extent cx="4194810" cy="690880"/>
            <wp:effectExtent l="0" t="0" r="8890" b="7620"/>
            <wp:docPr id="7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39"/>
                    <pic:cNvPicPr>
                      <a:picLocks noChangeAspect="1"/>
                    </pic:cNvPicPr>
                  </pic:nvPicPr>
                  <pic:blipFill>
                    <a:blip r:embed="rId68"/>
                    <a:stretch>
                      <a:fillRect/>
                    </a:stretch>
                  </pic:blipFill>
                  <pic:spPr>
                    <a:xfrm>
                      <a:off x="0" y="0"/>
                      <a:ext cx="4194810" cy="690880"/>
                    </a:xfrm>
                    <a:prstGeom prst="rect">
                      <a:avLst/>
                    </a:prstGeom>
                    <a:noFill/>
                    <a:ln>
                      <a:noFill/>
                    </a:ln>
                  </pic:spPr>
                </pic:pic>
              </a:graphicData>
            </a:graphic>
          </wp:inline>
        </w:drawing>
      </w:r>
    </w:p>
    <w:p w14:paraId="0B279D75">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drawing>
          <wp:inline distT="0" distB="0" distL="114300" distR="114300">
            <wp:extent cx="5783580" cy="835025"/>
            <wp:effectExtent l="0" t="0" r="7620" b="3175"/>
            <wp:docPr id="7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40"/>
                    <pic:cNvPicPr>
                      <a:picLocks noChangeAspect="1"/>
                    </pic:cNvPicPr>
                  </pic:nvPicPr>
                  <pic:blipFill>
                    <a:blip r:embed="rId69"/>
                    <a:stretch>
                      <a:fillRect/>
                    </a:stretch>
                  </pic:blipFill>
                  <pic:spPr>
                    <a:xfrm>
                      <a:off x="0" y="0"/>
                      <a:ext cx="5783580" cy="835025"/>
                    </a:xfrm>
                    <a:prstGeom prst="rect">
                      <a:avLst/>
                    </a:prstGeom>
                    <a:noFill/>
                    <a:ln>
                      <a:noFill/>
                    </a:ln>
                  </pic:spPr>
                </pic:pic>
              </a:graphicData>
            </a:graphic>
          </wp:inline>
        </w:drawing>
      </w:r>
    </w:p>
    <w:p w14:paraId="1FCF869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lang w:val="en-IN"/>
        </w:rPr>
        <w:t xml:space="preserve">In this case we created the object of </w:t>
      </w:r>
      <w:r>
        <w:rPr>
          <w:rFonts w:hint="default" w:ascii="Bodoni MT"/>
          <w:b/>
          <w:bCs/>
          <w:lang w:val="en-IN"/>
        </w:rPr>
        <w:t>ResponseEntity</w:t>
      </w:r>
      <w:r>
        <w:rPr>
          <w:rFonts w:hint="default" w:ascii="Bodoni MT"/>
          <w:b w:val="0"/>
          <w:bCs w:val="0"/>
          <w:lang w:val="en-IN"/>
        </w:rPr>
        <w:t xml:space="preserve"> and returned here.</w:t>
      </w:r>
    </w:p>
    <w:p w14:paraId="754D916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If we want some custom Http Status Code then we can create one </w:t>
      </w:r>
      <w:r>
        <w:rPr>
          <w:rFonts w:hint="default" w:ascii="Bodoni MT" w:hAnsi="Bodoni MT" w:cs="Bodoni MT"/>
          <w:b/>
          <w:bCs/>
          <w:lang w:val="en-IN"/>
        </w:rPr>
        <w:t>ResponseEntity</w:t>
      </w:r>
      <w:r>
        <w:rPr>
          <w:rFonts w:hint="default" w:ascii="Bodoni MT" w:hAnsi="Bodoni MT" w:cs="Bodoni MT"/>
          <w:b w:val="0"/>
          <w:bCs w:val="0"/>
          <w:lang w:val="en-IN"/>
        </w:rPr>
        <w:t xml:space="preserve"> object and pass our object and the custom status code inside it.</w:t>
      </w:r>
    </w:p>
    <w:p w14:paraId="08C66642">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p>
    <w:p w14:paraId="6285B787">
      <w:pPr>
        <w:rPr>
          <w:rFonts w:hint="default" w:ascii="Bodoni MT" w:hAnsi="Bodoni MT" w:cs="Bodoni MT"/>
        </w:rPr>
      </w:pPr>
      <w:r>
        <w:rPr>
          <w:rFonts w:hint="default" w:ascii="Bodoni MT" w:hAnsi="Bodoni MT" w:cs="Bodoni MT"/>
          <w:b/>
          <w:bCs/>
          <w:lang w:val="en-IN"/>
        </w:rPr>
        <w:br w:type="page"/>
      </w:r>
    </w:p>
    <w:p w14:paraId="5E6F5381">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b/>
          <w:bCs/>
          <w:lang w:val="en-IN"/>
        </w:rPr>
        <w:t>DeleteMapping</w:t>
      </w:r>
    </w:p>
    <w:p w14:paraId="07260CC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5863590" cy="889635"/>
            <wp:effectExtent l="0" t="0" r="3810" b="12065"/>
            <wp:docPr id="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
                    <pic:cNvPicPr>
                      <a:picLocks noChangeAspect="1"/>
                    </pic:cNvPicPr>
                  </pic:nvPicPr>
                  <pic:blipFill>
                    <a:blip r:embed="rId70"/>
                    <a:stretch>
                      <a:fillRect/>
                    </a:stretch>
                  </pic:blipFill>
                  <pic:spPr>
                    <a:xfrm>
                      <a:off x="0" y="0"/>
                      <a:ext cx="5863590" cy="889635"/>
                    </a:xfrm>
                    <a:prstGeom prst="rect">
                      <a:avLst/>
                    </a:prstGeom>
                    <a:noFill/>
                    <a:ln>
                      <a:noFill/>
                    </a:ln>
                  </pic:spPr>
                </pic:pic>
              </a:graphicData>
            </a:graphic>
          </wp:inline>
        </w:drawing>
      </w:r>
    </w:p>
    <w:p w14:paraId="25E9B8F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Service method to delete the employee.</w:t>
      </w:r>
    </w:p>
    <w:p w14:paraId="798953D1">
      <w:pPr>
        <w:rPr>
          <w:rFonts w:hint="default" w:ascii="Bodoni MT" w:hAnsi="Bodoni MT" w:cs="Bodoni MT"/>
        </w:rPr>
      </w:pPr>
      <w:r>
        <w:rPr>
          <w:rFonts w:hint="default" w:ascii="Bodoni MT" w:hAnsi="Bodoni MT" w:cs="Bodoni MT"/>
        </w:rPr>
        <w:br w:type="page"/>
      </w:r>
    </w:p>
    <w:p w14:paraId="099979CC">
      <w:pPr>
        <w:keepNext w:val="0"/>
        <w:keepLines w:val="0"/>
        <w:widowControl/>
        <w:numPr>
          <w:ilvl w:val="0"/>
          <w:numId w:val="0"/>
        </w:numPr>
        <w:suppressLineNumbers w:val="0"/>
        <w:spacing w:before="0" w:beforeAutospacing="0" w:after="0" w:afterAutospacing="0" w:line="360" w:lineRule="auto"/>
        <w:ind w:right="0" w:rightChars="0"/>
        <w:jc w:val="center"/>
        <w:rPr>
          <w:rFonts w:hint="default" w:ascii="Bodoni MT" w:hAnsi="Bodoni MT" w:cs="Bodoni MT"/>
          <w:b/>
          <w:bCs/>
          <w:sz w:val="40"/>
          <w:szCs w:val="40"/>
          <w:u w:val="single"/>
          <w:lang w:val="en-IN"/>
        </w:rPr>
      </w:pPr>
      <w:r>
        <w:rPr>
          <w:rFonts w:hint="default" w:ascii="Bodoni MT" w:hAnsi="Bodoni MT" w:cs="Bodoni MT"/>
          <w:b/>
          <w:bCs/>
          <w:sz w:val="40"/>
          <w:szCs w:val="40"/>
          <w:u w:val="single"/>
          <w:lang w:val="en-IN"/>
        </w:rPr>
        <w:t>Input Validation</w:t>
      </w:r>
    </w:p>
    <w:p w14:paraId="67CDBDE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rPr>
        <w:t>spring-boot-starter-data-jpa</w:t>
      </w:r>
      <w:r>
        <w:rPr>
          <w:rFonts w:hint="default" w:ascii="Bodoni MT" w:hAnsi="Bodoni MT"/>
          <w:lang w:val="en-IN"/>
        </w:rPr>
        <w:t xml:space="preserve">   it is the spring helper package for validating fields.</w:t>
      </w:r>
    </w:p>
    <w:p w14:paraId="31774BF1">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lang w:val="en-IN"/>
        </w:rPr>
        <w:t>Some Annotations for validations are listed below</w:t>
      </w:r>
    </w:p>
    <w:p w14:paraId="2F16BC4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b/>
          <w:bCs/>
          <w:lang w:val="en-IN"/>
        </w:rPr>
        <w:t>@NotNull</w:t>
      </w:r>
    </w:p>
    <w:p w14:paraId="4C5E256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b/>
          <w:bCs/>
          <w:lang w:val="en-IN"/>
        </w:rPr>
        <w:t>@NotEmpty</w:t>
      </w:r>
      <w:r>
        <w:rPr>
          <w:rFonts w:hint="default" w:ascii="Bodoni MT" w:hAnsi="Bodoni MT"/>
          <w:b w:val="0"/>
          <w:bCs w:val="0"/>
          <w:lang w:val="en-IN"/>
        </w:rPr>
        <w:t xml:space="preserve">  </w:t>
      </w:r>
    </w:p>
    <w:p w14:paraId="2AF26CF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b w:val="0"/>
          <w:bCs w:val="0"/>
          <w:lang w:val="en-IN"/>
        </w:rPr>
        <w:t xml:space="preserve">not null and size should be greater than 0; </w:t>
      </w:r>
    </w:p>
    <w:p w14:paraId="08AF6BE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b w:val="0"/>
          <w:bCs w:val="0"/>
          <w:lang w:val="en-IN"/>
        </w:rPr>
        <w:t>Used in Collections, arrays, string</w:t>
      </w:r>
    </w:p>
    <w:p w14:paraId="056168B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b/>
          <w:bCs/>
          <w:lang w:val="en-IN"/>
        </w:rPr>
        <w:t>@NotBlank</w:t>
      </w:r>
      <w:r>
        <w:rPr>
          <w:rFonts w:hint="default" w:ascii="Bodoni MT" w:hAnsi="Bodoni MT"/>
          <w:b w:val="0"/>
          <w:bCs w:val="0"/>
          <w:lang w:val="en-IN"/>
        </w:rPr>
        <w:t xml:space="preserve">   </w:t>
      </w:r>
    </w:p>
    <w:p w14:paraId="66F882D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b w:val="0"/>
          <w:bCs w:val="0"/>
          <w:lang w:val="en-IN"/>
        </w:rPr>
        <w:t xml:space="preserve">string is not null and </w:t>
      </w:r>
      <w:r>
        <w:rPr>
          <w:rFonts w:hint="default" w:ascii="Bodoni MT" w:hAnsi="Bodoni MT"/>
          <w:b/>
          <w:bCs/>
          <w:i/>
          <w:iCs/>
          <w:lang w:val="en-IN"/>
        </w:rPr>
        <w:t>trimmed</w:t>
      </w:r>
      <w:r>
        <w:rPr>
          <w:rFonts w:hint="default" w:ascii="Bodoni MT" w:hAnsi="Bodoni MT"/>
          <w:b/>
          <w:bCs/>
          <w:i w:val="0"/>
          <w:iCs w:val="0"/>
          <w:lang w:val="en-IN"/>
        </w:rPr>
        <w:t xml:space="preserve"> </w:t>
      </w:r>
      <w:r>
        <w:rPr>
          <w:rFonts w:hint="default" w:ascii="Bodoni MT" w:hAnsi="Bodoni MT"/>
          <w:b w:val="0"/>
          <w:bCs w:val="0"/>
          <w:i w:val="0"/>
          <w:iCs w:val="0"/>
          <w:lang w:val="en-IN"/>
        </w:rPr>
        <w:t>length is greater than 0)</w:t>
      </w:r>
    </w:p>
    <w:p w14:paraId="2A3D9B4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bCs/>
          <w:lang w:val="en-IN"/>
        </w:rPr>
        <w:t>@Size</w:t>
      </w:r>
      <w:r>
        <w:rPr>
          <w:rFonts w:hint="default" w:ascii="Bodoni MT" w:hAnsi="Bodoni MT" w:cs="Bodoni MT"/>
          <w:b w:val="0"/>
          <w:bCs w:val="0"/>
          <w:lang w:val="en-IN"/>
        </w:rPr>
        <w:t xml:space="preserve">        </w:t>
      </w:r>
    </w:p>
    <w:p w14:paraId="44E09F8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lang w:val="en-IN"/>
        </w:rPr>
        <w:t>element’s size should fall within specified range)</w:t>
      </w:r>
    </w:p>
    <w:p w14:paraId="4FEF8ED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bCs/>
          <w:lang w:val="en-IN"/>
        </w:rPr>
        <w:t xml:space="preserve">@Max    </w:t>
      </w:r>
      <w:r>
        <w:rPr>
          <w:rFonts w:hint="default" w:ascii="Bodoni MT" w:hAnsi="Bodoni MT" w:cs="Bodoni MT"/>
          <w:b w:val="0"/>
          <w:bCs w:val="0"/>
          <w:lang w:val="en-IN"/>
        </w:rPr>
        <w:t xml:space="preserve">    </w:t>
      </w:r>
      <w:r>
        <w:rPr>
          <w:rFonts w:hint="default" w:ascii="Bodoni MT" w:hAnsi="Bodoni MT" w:cs="Bodoni MT"/>
          <w:b w:val="0"/>
          <w:bCs w:val="0"/>
          <w:lang w:val="en-IN"/>
        </w:rPr>
        <w:tab/>
      </w:r>
    </w:p>
    <w:p w14:paraId="32FA6F7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lang w:val="en-IN"/>
        </w:rPr>
        <w:t>annotated element should be a number &amp; less than or equal to provided value</w:t>
      </w:r>
    </w:p>
    <w:p w14:paraId="20BA5DA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bCs/>
          <w:lang w:val="en-IN"/>
        </w:rPr>
        <w:t>@Min</w:t>
      </w:r>
      <w:r>
        <w:rPr>
          <w:rFonts w:hint="default" w:ascii="Bodoni MT" w:hAnsi="Bodoni MT" w:cs="Bodoni MT"/>
          <w:b w:val="0"/>
          <w:bCs w:val="0"/>
          <w:lang w:val="en-IN"/>
        </w:rPr>
        <w:t xml:space="preserve">  </w:t>
      </w:r>
    </w:p>
    <w:p w14:paraId="71A37C6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bCs/>
          <w:lang w:val="en-IN"/>
        </w:rPr>
        <w:t>@Email</w:t>
      </w:r>
    </w:p>
    <w:p w14:paraId="446BD7B5">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Annotated string should be a valid email</w:t>
      </w:r>
    </w:p>
    <w:p w14:paraId="35B624B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bCs/>
          <w:lang w:val="en-IN"/>
        </w:rPr>
        <w:t>@Pattern</w:t>
      </w:r>
    </w:p>
    <w:p w14:paraId="1AB526A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lang w:val="en-IN"/>
        </w:rPr>
        <w:t xml:space="preserve">Annotated string should match the specified </w:t>
      </w:r>
      <w:r>
        <w:rPr>
          <w:rFonts w:hint="default" w:ascii="Bodoni MT" w:hAnsi="Bodoni MT" w:cs="Bodoni MT"/>
          <w:b w:val="0"/>
          <w:bCs w:val="0"/>
          <w:i/>
          <w:iCs/>
          <w:lang w:val="en-IN"/>
        </w:rPr>
        <w:t>regular expression</w:t>
      </w:r>
      <w:r>
        <w:rPr>
          <w:rFonts w:hint="default" w:ascii="Bodoni MT" w:hAnsi="Bodoni MT" w:cs="Bodoni MT"/>
          <w:b w:val="0"/>
          <w:bCs w:val="0"/>
          <w:i w:val="0"/>
          <w:iCs w:val="0"/>
          <w:lang w:val="en-IN"/>
        </w:rPr>
        <w:t>.</w:t>
      </w:r>
    </w:p>
    <w:p w14:paraId="02CAD73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bCs/>
          <w:lang w:val="en-IN"/>
        </w:rPr>
        <w:t>@Positive</w:t>
      </w:r>
    </w:p>
    <w:p w14:paraId="16C8034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lang w:val="en-IN"/>
        </w:rPr>
        <w:t xml:space="preserve">Annotated element should be a </w:t>
      </w:r>
      <w:r>
        <w:rPr>
          <w:rFonts w:hint="default" w:ascii="Bodoni MT" w:hAnsi="Bodoni MT" w:cs="Bodoni MT"/>
          <w:b w:val="0"/>
          <w:bCs w:val="0"/>
          <w:i/>
          <w:iCs/>
          <w:lang w:val="en-IN"/>
        </w:rPr>
        <w:t>positive number</w:t>
      </w:r>
      <w:r>
        <w:rPr>
          <w:rFonts w:hint="default" w:ascii="Bodoni MT" w:hAnsi="Bodoni MT" w:cs="Bodoni MT"/>
          <w:b w:val="0"/>
          <w:bCs w:val="0"/>
          <w:lang w:val="en-IN"/>
        </w:rPr>
        <w:t>.</w:t>
      </w:r>
    </w:p>
    <w:p w14:paraId="21A6E71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bCs/>
          <w:lang w:val="en-IN"/>
        </w:rPr>
        <w:t>@PositiveOrZero</w:t>
      </w:r>
    </w:p>
    <w:p w14:paraId="73FCFC3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bCs/>
          <w:lang w:val="en-IN"/>
        </w:rPr>
        <w:t>@Negative</w:t>
      </w:r>
    </w:p>
    <w:p w14:paraId="5137E4E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bCs/>
          <w:lang w:val="en-IN"/>
        </w:rPr>
        <w:t>@NegativeOrZero</w:t>
      </w:r>
    </w:p>
    <w:p w14:paraId="5B43CEB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bCs/>
          <w:lang w:val="en-IN"/>
        </w:rPr>
        <w:t>@Past</w:t>
      </w:r>
    </w:p>
    <w:p w14:paraId="01AE21D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lang w:val="en-IN"/>
        </w:rPr>
        <w:t>Annotated date or calendar value should be in the past</w:t>
      </w:r>
    </w:p>
    <w:p w14:paraId="7DD3D12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bCs/>
          <w:lang w:val="en-IN"/>
        </w:rPr>
        <w:t>@PastOrPresent</w:t>
      </w:r>
    </w:p>
    <w:p w14:paraId="271973A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bCs/>
          <w:lang w:val="en-IN"/>
        </w:rPr>
        <w:t>@Future</w:t>
      </w:r>
    </w:p>
    <w:p w14:paraId="2C866C2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bCs/>
          <w:lang w:val="en-IN"/>
        </w:rPr>
        <w:t>@FutureOrPresent</w:t>
      </w:r>
    </w:p>
    <w:p w14:paraId="2D97925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bCs/>
          <w:lang w:val="en-IN"/>
        </w:rPr>
        <w:t>@Digits</w:t>
      </w:r>
    </w:p>
    <w:p w14:paraId="7F77FF2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lang w:val="en-IN"/>
        </w:rPr>
        <w:t>Annotated number has up to specified number of integer and fraction digits</w:t>
      </w:r>
    </w:p>
    <w:p w14:paraId="5D2F56E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drawing>
          <wp:inline distT="0" distB="0" distL="114300" distR="114300">
            <wp:extent cx="5618480" cy="371475"/>
            <wp:effectExtent l="0" t="0" r="7620" b="9525"/>
            <wp:docPr id="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5"/>
                    <pic:cNvPicPr>
                      <a:picLocks noChangeAspect="1"/>
                    </pic:cNvPicPr>
                  </pic:nvPicPr>
                  <pic:blipFill>
                    <a:blip r:embed="rId71"/>
                    <a:stretch>
                      <a:fillRect/>
                    </a:stretch>
                  </pic:blipFill>
                  <pic:spPr>
                    <a:xfrm>
                      <a:off x="0" y="0"/>
                      <a:ext cx="5618480" cy="371475"/>
                    </a:xfrm>
                    <a:prstGeom prst="rect">
                      <a:avLst/>
                    </a:prstGeom>
                    <a:noFill/>
                    <a:ln>
                      <a:noFill/>
                    </a:ln>
                  </pic:spPr>
                </pic:pic>
              </a:graphicData>
            </a:graphic>
          </wp:inline>
        </w:drawing>
      </w:r>
    </w:p>
    <w:p w14:paraId="55651F6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bCs/>
          <w:lang w:val="en-IN"/>
        </w:rPr>
        <w:t>@DecimalMin</w:t>
      </w:r>
    </w:p>
    <w:p w14:paraId="781D2D0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lang w:val="en-IN"/>
        </w:rPr>
        <w:t xml:space="preserve">Annotated element should </w:t>
      </w:r>
      <w:r>
        <w:rPr>
          <w:rFonts w:hint="default" w:ascii="Bodoni MT" w:hAnsi="Bodoni MT" w:cs="Bodoni MT"/>
          <w:b/>
          <w:bCs/>
          <w:lang w:val="en-IN"/>
        </w:rPr>
        <w:t>&gt;=</w:t>
      </w:r>
      <w:r>
        <w:rPr>
          <w:rFonts w:hint="default" w:ascii="Bodoni MT" w:hAnsi="Bodoni MT" w:cs="Bodoni MT"/>
          <w:b w:val="0"/>
          <w:bCs w:val="0"/>
          <w:lang w:val="en-IN"/>
        </w:rPr>
        <w:t xml:space="preserve"> specified minimum, allowing decimal points</w:t>
      </w:r>
    </w:p>
    <w:p w14:paraId="7ED3916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drawing>
          <wp:inline distT="0" distB="0" distL="114300" distR="114300">
            <wp:extent cx="5267325" cy="554355"/>
            <wp:effectExtent l="0" t="0" r="3175" b="4445"/>
            <wp:docPr id="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6"/>
                    <pic:cNvPicPr>
                      <a:picLocks noChangeAspect="1"/>
                    </pic:cNvPicPr>
                  </pic:nvPicPr>
                  <pic:blipFill>
                    <a:blip r:embed="rId72"/>
                    <a:stretch>
                      <a:fillRect/>
                    </a:stretch>
                  </pic:blipFill>
                  <pic:spPr>
                    <a:xfrm>
                      <a:off x="0" y="0"/>
                      <a:ext cx="5267325" cy="554355"/>
                    </a:xfrm>
                    <a:prstGeom prst="rect">
                      <a:avLst/>
                    </a:prstGeom>
                    <a:noFill/>
                    <a:ln>
                      <a:noFill/>
                    </a:ln>
                  </pic:spPr>
                </pic:pic>
              </a:graphicData>
            </a:graphic>
          </wp:inline>
        </w:drawing>
      </w:r>
    </w:p>
    <w:p w14:paraId="2EF4D16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bCs/>
          <w:lang w:val="en-IN"/>
        </w:rPr>
        <w:t>@DecimalMax</w:t>
      </w:r>
    </w:p>
    <w:p w14:paraId="4DD6AC9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bCs/>
          <w:lang w:val="en-IN"/>
        </w:rPr>
        <w:t>@AssertTrue</w:t>
      </w:r>
      <w:r>
        <w:rPr>
          <w:rFonts w:hint="default" w:ascii="Bodoni MT" w:hAnsi="Bodoni MT" w:cs="Bodoni MT"/>
          <w:b w:val="0"/>
          <w:bCs w:val="0"/>
          <w:lang w:val="en-IN"/>
        </w:rPr>
        <w:t xml:space="preserve">  </w:t>
      </w:r>
    </w:p>
    <w:p w14:paraId="36AF5CD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lang w:val="en-IN"/>
        </w:rPr>
        <w:t xml:space="preserve">Annotated field should be </w:t>
      </w:r>
      <w:r>
        <w:rPr>
          <w:rFonts w:hint="default" w:ascii="Bodoni MT" w:hAnsi="Bodoni MT" w:cs="Bodoni MT"/>
          <w:b w:val="0"/>
          <w:bCs w:val="0"/>
          <w:i/>
          <w:iCs/>
          <w:lang w:val="en-IN"/>
        </w:rPr>
        <w:t>boolean</w:t>
      </w:r>
      <w:r>
        <w:rPr>
          <w:rFonts w:hint="default" w:ascii="Bodoni MT" w:hAnsi="Bodoni MT" w:cs="Bodoni MT"/>
          <w:b w:val="0"/>
          <w:bCs w:val="0"/>
          <w:i w:val="0"/>
          <w:iCs w:val="0"/>
          <w:lang w:val="en-IN"/>
        </w:rPr>
        <w:t xml:space="preserve"> and should be </w:t>
      </w:r>
      <w:r>
        <w:rPr>
          <w:rFonts w:hint="default" w:ascii="Bodoni MT" w:hAnsi="Bodoni MT" w:cs="Bodoni MT"/>
          <w:b w:val="0"/>
          <w:bCs w:val="0"/>
          <w:i/>
          <w:iCs/>
          <w:lang w:val="en-IN"/>
        </w:rPr>
        <w:t>true</w:t>
      </w:r>
    </w:p>
    <w:p w14:paraId="02239F4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bCs/>
          <w:i w:val="0"/>
          <w:iCs w:val="0"/>
          <w:lang w:val="en-IN"/>
        </w:rPr>
        <w:t>@AssertFalce</w:t>
      </w:r>
    </w:p>
    <w:p w14:paraId="2FF3754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highlight w:val="yellow"/>
        </w:rPr>
      </w:pPr>
      <w:r>
        <w:rPr>
          <w:rFonts w:hint="default" w:ascii="Bodoni MT" w:hAnsi="Bodoni MT" w:cs="Bodoni MT"/>
          <w:b/>
          <w:bCs/>
          <w:highlight w:val="yellow"/>
          <w:lang w:val="en-IN"/>
        </w:rPr>
        <w:t>@Valid</w:t>
      </w:r>
    </w:p>
    <w:p w14:paraId="0D3BB60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highlight w:val="yellow"/>
        </w:rPr>
      </w:pPr>
      <w:r>
        <w:rPr>
          <w:rFonts w:hint="default" w:ascii="Bodoni MT" w:hAnsi="Bodoni MT" w:cs="Bodoni MT"/>
          <w:b w:val="0"/>
          <w:bCs w:val="0"/>
          <w:highlight w:val="yellow"/>
          <w:lang w:val="en-IN"/>
        </w:rPr>
        <w:t>Validates the associated object recursively</w:t>
      </w:r>
    </w:p>
    <w:p w14:paraId="08A5D3A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highlight w:val="yellow"/>
        </w:rPr>
      </w:pPr>
      <w:r>
        <w:rPr>
          <w:rFonts w:hint="default" w:ascii="Bodoni MT" w:hAnsi="Bodoni MT" w:cs="Bodoni MT"/>
          <w:b w:val="0"/>
          <w:bCs w:val="0"/>
          <w:highlight w:val="yellow"/>
          <w:lang w:val="en-IN"/>
        </w:rPr>
        <w:t>Applies bean validation to nested objects.</w:t>
      </w:r>
    </w:p>
    <w:p w14:paraId="045B70D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 xml:space="preserve">As the first point is </w:t>
      </w:r>
      <w:r>
        <w:rPr>
          <w:rFonts w:hint="default" w:ascii="Bodoni MT" w:hAnsi="Bodoni MT" w:cs="Bodoni MT"/>
          <w:b/>
          <w:bCs/>
          <w:lang w:val="en-IN"/>
        </w:rPr>
        <w:t>DTO</w:t>
      </w:r>
      <w:r>
        <w:rPr>
          <w:rFonts w:hint="default" w:ascii="Bodoni MT" w:hAnsi="Bodoni MT" w:cs="Bodoni MT"/>
          <w:b w:val="0"/>
          <w:bCs w:val="0"/>
          <w:lang w:val="en-IN"/>
        </w:rPr>
        <w:t>, we need to specify the validation at the DTO level</w:t>
      </w:r>
    </w:p>
    <w:p w14:paraId="5BC8E79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5274310" cy="1089660"/>
            <wp:effectExtent l="0" t="0" r="8890" b="2540"/>
            <wp:docPr id="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
                    <pic:cNvPicPr>
                      <a:picLocks noChangeAspect="1"/>
                    </pic:cNvPicPr>
                  </pic:nvPicPr>
                  <pic:blipFill>
                    <a:blip r:embed="rId73"/>
                    <a:stretch>
                      <a:fillRect/>
                    </a:stretch>
                  </pic:blipFill>
                  <pic:spPr>
                    <a:xfrm>
                      <a:off x="0" y="0"/>
                      <a:ext cx="5274310" cy="1089660"/>
                    </a:xfrm>
                    <a:prstGeom prst="rect">
                      <a:avLst/>
                    </a:prstGeom>
                    <a:noFill/>
                    <a:ln>
                      <a:noFill/>
                    </a:ln>
                  </pic:spPr>
                </pic:pic>
              </a:graphicData>
            </a:graphic>
          </wp:inline>
        </w:drawing>
      </w:r>
    </w:p>
    <w:p w14:paraId="2DDF86E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 xml:space="preserve">Here I gave </w:t>
      </w:r>
      <w:r>
        <w:rPr>
          <w:rFonts w:hint="default" w:ascii="Bodoni MT" w:hAnsi="Bodoni MT" w:cs="Bodoni MT"/>
          <w:b/>
          <w:bCs/>
          <w:lang w:val="en-IN"/>
        </w:rPr>
        <w:t>@NotBlank</w:t>
      </w:r>
      <w:r>
        <w:rPr>
          <w:rFonts w:hint="default" w:ascii="Bodoni MT" w:hAnsi="Bodoni MT" w:cs="Bodoni MT"/>
          <w:b w:val="0"/>
          <w:bCs w:val="0"/>
          <w:lang w:val="en-IN"/>
        </w:rPr>
        <w:t xml:space="preserve"> and </w:t>
      </w:r>
      <w:r>
        <w:rPr>
          <w:rFonts w:hint="default" w:ascii="Bodoni MT" w:hAnsi="Bodoni MT" w:cs="Bodoni MT"/>
          <w:b/>
          <w:bCs/>
          <w:lang w:val="en-IN"/>
        </w:rPr>
        <w:t>@Size</w:t>
      </w:r>
      <w:r>
        <w:rPr>
          <w:rFonts w:hint="default" w:ascii="Bodoni MT" w:hAnsi="Bodoni MT" w:cs="Bodoni MT"/>
          <w:b w:val="0"/>
          <w:bCs w:val="0"/>
          <w:lang w:val="en-IN"/>
        </w:rPr>
        <w:t xml:space="preserve"> for the field </w:t>
      </w:r>
      <w:r>
        <w:rPr>
          <w:rFonts w:hint="default" w:ascii="Bodoni MT" w:hAnsi="Bodoni MT" w:cs="Bodoni MT"/>
          <w:b/>
          <w:bCs/>
          <w:lang w:val="en-IN"/>
        </w:rPr>
        <w:t>name</w:t>
      </w:r>
      <w:r>
        <w:rPr>
          <w:rFonts w:hint="default" w:ascii="Bodoni MT" w:hAnsi="Bodoni MT" w:cs="Bodoni MT"/>
          <w:b w:val="0"/>
          <w:bCs w:val="0"/>
          <w:lang w:val="en-IN"/>
        </w:rPr>
        <w:t>.</w:t>
      </w:r>
    </w:p>
    <w:p w14:paraId="749DF01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 xml:space="preserve">But giving validation alone in DTO won’t work; you need to mention in the </w:t>
      </w:r>
      <w:r>
        <w:rPr>
          <w:rFonts w:hint="default" w:ascii="Bodoni MT" w:hAnsi="Bodoni MT" w:cs="Bodoni MT"/>
          <w:b/>
          <w:bCs/>
          <w:lang w:val="en-IN"/>
        </w:rPr>
        <w:t>Controller</w:t>
      </w:r>
      <w:r>
        <w:rPr>
          <w:rFonts w:hint="default" w:ascii="Bodoni MT" w:hAnsi="Bodoni MT" w:cs="Bodoni MT"/>
          <w:b w:val="0"/>
          <w:bCs w:val="0"/>
          <w:lang w:val="en-IN"/>
        </w:rPr>
        <w:t xml:space="preserve"> as well.</w:t>
      </w:r>
    </w:p>
    <w:p w14:paraId="5A14B06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drawing>
          <wp:inline distT="0" distB="0" distL="114300" distR="114300">
            <wp:extent cx="5756910" cy="398780"/>
            <wp:effectExtent l="0" t="0" r="8890" b="7620"/>
            <wp:docPr id="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
                    <pic:cNvPicPr>
                      <a:picLocks noChangeAspect="1"/>
                    </pic:cNvPicPr>
                  </pic:nvPicPr>
                  <pic:blipFill>
                    <a:blip r:embed="rId74"/>
                    <a:stretch>
                      <a:fillRect/>
                    </a:stretch>
                  </pic:blipFill>
                  <pic:spPr>
                    <a:xfrm>
                      <a:off x="0" y="0"/>
                      <a:ext cx="5756910" cy="398780"/>
                    </a:xfrm>
                    <a:prstGeom prst="rect">
                      <a:avLst/>
                    </a:prstGeom>
                    <a:noFill/>
                    <a:ln>
                      <a:noFill/>
                    </a:ln>
                  </pic:spPr>
                </pic:pic>
              </a:graphicData>
            </a:graphic>
          </wp:inline>
        </w:drawing>
      </w:r>
    </w:p>
    <w:p w14:paraId="7B11F11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 xml:space="preserve">When you write </w:t>
      </w:r>
      <w:r>
        <w:rPr>
          <w:rFonts w:hint="default" w:ascii="Bodoni MT" w:hAnsi="Bodoni MT" w:cs="Bodoni MT"/>
          <w:b/>
          <w:bCs/>
          <w:lang w:val="en-IN"/>
        </w:rPr>
        <w:t>@</w:t>
      </w:r>
      <w:r>
        <w:rPr>
          <w:rFonts w:hint="default" w:ascii="Bodoni MT" w:hAnsi="Bodoni MT" w:cs="Bodoni MT"/>
          <w:lang w:val="en-IN"/>
        </w:rPr>
        <w:t>V</w:t>
      </w:r>
      <w:r>
        <w:rPr>
          <w:rFonts w:hint="default" w:ascii="Bodoni MT" w:hAnsi="Bodoni MT" w:cs="Bodoni MT"/>
          <w:b/>
          <w:bCs/>
          <w:lang w:val="en-IN"/>
        </w:rPr>
        <w:t>alid</w:t>
      </w:r>
      <w:r>
        <w:rPr>
          <w:rFonts w:hint="default" w:ascii="Bodoni MT" w:hAnsi="Bodoni MT" w:cs="Bodoni MT"/>
          <w:b w:val="0"/>
          <w:bCs w:val="0"/>
          <w:lang w:val="en-IN"/>
        </w:rPr>
        <w:t xml:space="preserve"> here then it’ll go and check the </w:t>
      </w:r>
      <w:r>
        <w:rPr>
          <w:rFonts w:hint="default" w:ascii="Bodoni MT" w:hAnsi="Bodoni MT" w:cs="Bodoni MT"/>
          <w:b w:val="0"/>
          <w:bCs w:val="0"/>
          <w:i/>
          <w:iCs/>
          <w:lang w:val="en-IN"/>
        </w:rPr>
        <w:t>validations</w:t>
      </w:r>
      <w:r>
        <w:rPr>
          <w:rFonts w:hint="default" w:ascii="Bodoni MT" w:hAnsi="Bodoni MT" w:cs="Bodoni MT"/>
          <w:b w:val="0"/>
          <w:bCs w:val="0"/>
          <w:i w:val="0"/>
          <w:iCs w:val="0"/>
          <w:lang w:val="en-IN"/>
        </w:rPr>
        <w:t xml:space="preserve"> of DTO.</w:t>
      </w:r>
    </w:p>
    <w:p w14:paraId="44AD53A4">
      <w:pPr>
        <w:rPr>
          <w:rFonts w:hint="default" w:ascii="Bodoni MT" w:hAnsi="Bodoni MT" w:cs="Bodoni MT"/>
        </w:rPr>
      </w:pPr>
      <w:r>
        <w:rPr>
          <w:rFonts w:hint="default" w:ascii="Bodoni MT" w:hAnsi="Bodoni MT" w:cs="Bodoni MT"/>
        </w:rPr>
        <w:br w:type="page"/>
      </w:r>
    </w:p>
    <w:p w14:paraId="29AD40E0">
      <w:pPr>
        <w:keepNext w:val="0"/>
        <w:keepLines w:val="0"/>
        <w:widowControl/>
        <w:numPr>
          <w:ilvl w:val="0"/>
          <w:numId w:val="0"/>
        </w:numPr>
        <w:suppressLineNumbers w:val="0"/>
        <w:spacing w:before="0" w:beforeAutospacing="0" w:after="0" w:afterAutospacing="0" w:line="360" w:lineRule="auto"/>
        <w:ind w:leftChars="0" w:right="0" w:rightChars="0"/>
        <w:jc w:val="center"/>
        <w:rPr>
          <w:rFonts w:hint="default" w:ascii="Bodoni MT" w:hAnsi="Bodoni MT" w:cs="Bodoni MT"/>
          <w:b/>
          <w:bCs/>
          <w:sz w:val="30"/>
          <w:szCs w:val="30"/>
          <w:u w:val="single"/>
        </w:rPr>
      </w:pPr>
      <w:r>
        <w:rPr>
          <w:rFonts w:hint="default" w:ascii="Bodoni MT" w:hAnsi="Bodoni MT" w:cs="Bodoni MT"/>
          <w:b/>
          <w:bCs/>
          <w:sz w:val="30"/>
          <w:szCs w:val="30"/>
          <w:u w:val="single"/>
          <w:lang w:val="en-IN"/>
        </w:rPr>
        <w:t>Annotation</w:t>
      </w:r>
    </w:p>
    <w:p w14:paraId="6A684973">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rPr>
        <w:t>An annotation is metadata added to Java code to give information to the compiler, tools, or runtime. It does not affect program logic directly but describes how the code should be treated.</w:t>
      </w:r>
    </w:p>
    <w:p w14:paraId="79781E7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Types:</w:t>
      </w:r>
    </w:p>
    <w:p w14:paraId="7E58D6A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SOURCE</w:t>
      </w:r>
    </w:p>
    <w:p w14:paraId="2C47BEA5">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rPr>
      </w:pPr>
      <w:r>
        <w:rPr>
          <w:rFonts w:hint="default" w:ascii="Bodoni MT" w:hAnsi="Bodoni MT"/>
        </w:rPr>
        <w:t>Available only in .java file</w:t>
      </w:r>
    </w:p>
    <w:p w14:paraId="1FEC1C5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rPr>
      </w:pPr>
      <w:r>
        <w:rPr>
          <w:rFonts w:hint="default" w:ascii="Bodoni MT" w:hAnsi="Bodoni MT"/>
        </w:rPr>
        <w:t>Removed during compilation</w:t>
      </w:r>
    </w:p>
    <w:p w14:paraId="11B57BA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rPr>
      </w:pPr>
      <w:r>
        <w:rPr>
          <w:rFonts w:hint="default" w:ascii="Bodoni MT" w:hAnsi="Bodoni MT"/>
        </w:rPr>
        <w:t>Used by compiler and IDE</w:t>
      </w:r>
    </w:p>
    <w:p w14:paraId="1A92115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b/>
          <w:bCs/>
        </w:rPr>
      </w:pPr>
      <w:r>
        <w:rPr>
          <w:rFonts w:hint="default" w:ascii="Bodoni MT" w:hAnsi="Bodoni MT"/>
        </w:rPr>
        <w:t xml:space="preserve">e.g., </w:t>
      </w:r>
      <w:r>
        <w:rPr>
          <w:rFonts w:hint="default" w:ascii="Bodoni MT" w:hAnsi="Bodoni MT"/>
          <w:b/>
          <w:bCs/>
        </w:rPr>
        <w:t>@Override, @SuppressWarnings</w:t>
      </w:r>
    </w:p>
    <w:p w14:paraId="3EDE596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lang w:val="en-IN"/>
        </w:rPr>
        <w:t>CLASS</w:t>
      </w:r>
    </w:p>
    <w:p w14:paraId="15FC74A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rPr>
      </w:pPr>
      <w:r>
        <w:rPr>
          <w:rFonts w:hint="default" w:ascii="Bodoni MT" w:hAnsi="Bodoni MT"/>
        </w:rPr>
        <w:t>Stored in .class file</w:t>
      </w:r>
    </w:p>
    <w:p w14:paraId="4E9E828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rPr>
      </w:pPr>
      <w:r>
        <w:rPr>
          <w:rFonts w:hint="default" w:ascii="Bodoni MT" w:hAnsi="Bodoni MT"/>
        </w:rPr>
        <w:t>Not available at runtime</w:t>
      </w:r>
    </w:p>
    <w:p w14:paraId="679C483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rPr>
        <w:t>Default retention</w:t>
      </w:r>
    </w:p>
    <w:p w14:paraId="3DD5006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lang w:val="en-IN"/>
        </w:rPr>
        <w:t>RUNTIME</w:t>
      </w:r>
    </w:p>
    <w:p w14:paraId="1BCB2F9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rPr>
      </w:pPr>
      <w:r>
        <w:rPr>
          <w:rFonts w:hint="default" w:ascii="Bodoni MT" w:hAnsi="Bodoni MT"/>
        </w:rPr>
        <w:t>Stored in .class file</w:t>
      </w:r>
    </w:p>
    <w:p w14:paraId="24A6499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rPr>
      </w:pPr>
      <w:r>
        <w:rPr>
          <w:rFonts w:hint="default" w:ascii="Bodoni MT" w:hAnsi="Bodoni MT"/>
        </w:rPr>
        <w:t>Available at runtime via reflection</w:t>
      </w:r>
    </w:p>
    <w:p w14:paraId="26FFF5B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rPr>
        <w:t xml:space="preserve">e.g., custom annotations, </w:t>
      </w:r>
      <w:r>
        <w:rPr>
          <w:rFonts w:hint="default" w:ascii="Bodoni MT" w:hAnsi="Bodoni MT"/>
          <w:b/>
          <w:bCs/>
        </w:rPr>
        <w:t>@Deprecated</w:t>
      </w:r>
    </w:p>
    <w:p w14:paraId="34BA721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b/>
          <w:bCs/>
          <w:lang w:val="en-IN"/>
        </w:rPr>
        <w:t>RetentionPolicy.SOURCE</w:t>
      </w:r>
      <w:r>
        <w:rPr>
          <w:rFonts w:hint="default" w:ascii="Bodoni MT" w:hAnsi="Bodoni MT"/>
          <w:b w:val="0"/>
          <w:bCs w:val="0"/>
          <w:lang w:val="en-IN"/>
        </w:rPr>
        <w:t xml:space="preserve">, </w:t>
      </w:r>
      <w:r>
        <w:rPr>
          <w:rFonts w:hint="default" w:ascii="Bodoni MT" w:hAnsi="Bodoni MT"/>
          <w:b/>
          <w:bCs/>
          <w:lang w:val="en-IN"/>
        </w:rPr>
        <w:t>RetentionPolicy.CLASS</w:t>
      </w:r>
      <w:r>
        <w:rPr>
          <w:rFonts w:hint="default" w:ascii="Bodoni MT" w:hAnsi="Bodoni MT"/>
          <w:b w:val="0"/>
          <w:bCs w:val="0"/>
          <w:lang w:val="en-IN"/>
        </w:rPr>
        <w:t xml:space="preserve">, </w:t>
      </w:r>
      <w:r>
        <w:rPr>
          <w:rFonts w:hint="default" w:ascii="Bodoni MT" w:hAnsi="Bodoni MT"/>
          <w:b/>
          <w:bCs/>
          <w:lang w:val="en-IN"/>
        </w:rPr>
        <w:t>RetentionPolicy.RUNTIME</w:t>
      </w:r>
    </w:p>
    <w:p w14:paraId="554DD3E2">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b w:val="0"/>
          <w:bCs w:val="0"/>
          <w:lang w:val="en-IN"/>
        </w:rPr>
        <w:t xml:space="preserve">Targets (Where annotations can be applied) </w:t>
      </w:r>
      <w:r>
        <w:rPr>
          <w:rFonts w:hint="default" w:ascii="Bodoni MT" w:hAnsi="Bodoni MT"/>
          <w:b/>
          <w:bCs/>
          <w:lang w:val="en-IN"/>
        </w:rPr>
        <w:t>ElementType</w:t>
      </w:r>
    </w:p>
    <w:p w14:paraId="02EF34E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rPr>
      </w:pPr>
      <w:r>
        <w:rPr>
          <w:rFonts w:hint="default" w:ascii="Bodoni MT" w:hAnsi="Bodoni MT"/>
        </w:rPr>
        <w:t>TYPE → class, interface</w:t>
      </w:r>
    </w:p>
    <w:p w14:paraId="18EBEE3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rPr>
      </w:pPr>
      <w:r>
        <w:rPr>
          <w:rFonts w:hint="default" w:ascii="Bodoni MT" w:hAnsi="Bodoni MT"/>
        </w:rPr>
        <w:t>METHOD → method</w:t>
      </w:r>
    </w:p>
    <w:p w14:paraId="69F4C19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rPr>
      </w:pPr>
      <w:r>
        <w:rPr>
          <w:rFonts w:hint="default" w:ascii="Bodoni MT" w:hAnsi="Bodoni MT"/>
        </w:rPr>
        <w:t>FIELD → variable</w:t>
      </w:r>
    </w:p>
    <w:p w14:paraId="4D0C36E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rPr>
      </w:pPr>
      <w:r>
        <w:rPr>
          <w:rFonts w:hint="default" w:ascii="Bodoni MT" w:hAnsi="Bodoni MT"/>
        </w:rPr>
        <w:t>PARAMETER → method parameter</w:t>
      </w:r>
    </w:p>
    <w:p w14:paraId="27724BC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rPr>
      </w:pPr>
      <w:r>
        <w:rPr>
          <w:rFonts w:hint="default" w:ascii="Bodoni MT" w:hAnsi="Bodoni MT"/>
        </w:rPr>
        <w:t>CONSTRUCTOR → constructor</w:t>
      </w:r>
    </w:p>
    <w:p w14:paraId="39609FD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rPr>
      </w:pPr>
      <w:r>
        <w:rPr>
          <w:rFonts w:hint="default" w:ascii="Bodoni MT" w:hAnsi="Bodoni MT"/>
        </w:rPr>
        <w:t>LOCAL_VARIABLE → inside methods</w:t>
      </w:r>
    </w:p>
    <w:p w14:paraId="5A91AA6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rPr>
      </w:pPr>
      <w:r>
        <w:rPr>
          <w:rFonts w:hint="default" w:ascii="Bodoni MT" w:hAnsi="Bodoni MT"/>
        </w:rPr>
        <w:t>ANNOTATION_TYPE → another annotation</w:t>
      </w:r>
    </w:p>
    <w:p w14:paraId="650A9C1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rPr>
        <w:t>PACKAGE → package-info.java</w:t>
      </w:r>
    </w:p>
    <w:p w14:paraId="10A8956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lang w:val="en-IN"/>
        </w:rPr>
        <w:t xml:space="preserve">Example: </w:t>
      </w:r>
      <w:r>
        <w:rPr>
          <w:rFonts w:hint="default" w:ascii="Bodoni MT" w:hAnsi="Bodoni MT"/>
          <w:b/>
          <w:bCs/>
          <w:lang w:val="en-IN"/>
        </w:rPr>
        <w:t>ElementType.METHOD</w:t>
      </w:r>
    </w:p>
    <w:p w14:paraId="5A6AB89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drawing>
          <wp:inline distT="0" distB="0" distL="114300" distR="114300">
            <wp:extent cx="6050280" cy="353060"/>
            <wp:effectExtent l="0" t="0" r="7620" b="2540"/>
            <wp:docPr id="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7"/>
                    <pic:cNvPicPr>
                      <a:picLocks noChangeAspect="1"/>
                    </pic:cNvPicPr>
                  </pic:nvPicPr>
                  <pic:blipFill>
                    <a:blip r:embed="rId75"/>
                    <a:stretch>
                      <a:fillRect/>
                    </a:stretch>
                  </pic:blipFill>
                  <pic:spPr>
                    <a:xfrm>
                      <a:off x="0" y="0"/>
                      <a:ext cx="6050280" cy="353060"/>
                    </a:xfrm>
                    <a:prstGeom prst="rect">
                      <a:avLst/>
                    </a:prstGeom>
                    <a:noFill/>
                    <a:ln>
                      <a:noFill/>
                    </a:ln>
                  </pic:spPr>
                </pic:pic>
              </a:graphicData>
            </a:graphic>
          </wp:inline>
        </w:drawing>
      </w:r>
    </w:p>
    <w:p w14:paraId="09B2640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You can give </w:t>
      </w:r>
      <w:r>
        <w:rPr>
          <w:rFonts w:hint="default" w:ascii="Bodoni MT" w:hAnsi="Bodoni MT" w:cs="Bodoni MT"/>
          <w:b/>
          <w:bCs/>
          <w:color w:val="C00000"/>
          <w:lang w:val="en-IN"/>
        </w:rPr>
        <w:t>multiple targets</w:t>
      </w:r>
      <w:r>
        <w:rPr>
          <w:rFonts w:hint="default" w:ascii="Bodoni MT" w:hAnsi="Bodoni MT" w:cs="Bodoni MT"/>
          <w:lang w:val="en-IN"/>
        </w:rPr>
        <w:t xml:space="preserve"> as well.</w:t>
      </w:r>
    </w:p>
    <w:p w14:paraId="35CD629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Spring uses annotation to do everything</w:t>
      </w:r>
    </w:p>
    <w:p w14:paraId="42536C2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It scans the annotations using </w:t>
      </w:r>
      <w:r>
        <w:rPr>
          <w:rFonts w:hint="default" w:ascii="Bodoni MT" w:hAnsi="Bodoni MT" w:cs="Bodoni MT"/>
          <w:b/>
          <w:bCs/>
          <w:lang w:val="en-IN"/>
        </w:rPr>
        <w:t>reflection</w:t>
      </w:r>
      <w:r>
        <w:rPr>
          <w:rFonts w:hint="default" w:ascii="Bodoni MT" w:hAnsi="Bodoni MT" w:cs="Bodoni MT"/>
          <w:b w:val="0"/>
          <w:bCs w:val="0"/>
          <w:lang w:val="en-IN"/>
        </w:rPr>
        <w:t>.</w:t>
      </w:r>
    </w:p>
    <w:p w14:paraId="4FDA0CA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Create objects and injects according to those</w:t>
      </w:r>
    </w:p>
    <w:p w14:paraId="7C7DFD3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 xml:space="preserve">For example: </w:t>
      </w:r>
      <w:r>
        <w:rPr>
          <w:rFonts w:hint="default" w:ascii="Bodoni MT" w:hAnsi="Bodoni MT" w:cs="Bodoni MT"/>
          <w:b/>
          <w:bCs/>
          <w:lang w:val="en-IN"/>
        </w:rPr>
        <w:t>clazz.isAnnotationPresent(Component.class)</w:t>
      </w:r>
      <w:r>
        <w:rPr>
          <w:rFonts w:hint="default" w:ascii="Bodoni MT" w:hAnsi="Bodoni MT" w:cs="Bodoni MT"/>
          <w:b w:val="0"/>
          <w:bCs w:val="0"/>
          <w:lang w:val="en-IN"/>
        </w:rPr>
        <w:t xml:space="preserve"> then it’ll create one Bean.</w:t>
      </w:r>
    </w:p>
    <w:p w14:paraId="27697F5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It helps it maintain the code clean.</w:t>
      </w:r>
    </w:p>
    <w:p w14:paraId="2C88F3B8">
      <w:pPr>
        <w:rPr>
          <w:rFonts w:hint="default" w:ascii="Bodoni MT" w:hAnsi="Bodoni MT" w:cs="Bodoni MT"/>
        </w:rPr>
      </w:pPr>
      <w:r>
        <w:rPr>
          <w:rFonts w:hint="default" w:ascii="Bodoni MT" w:hAnsi="Bodoni MT" w:cs="Bodoni MT"/>
          <w:lang w:val="en-IN"/>
        </w:rPr>
        <w:br w:type="page"/>
      </w:r>
    </w:p>
    <w:p w14:paraId="0CF02747">
      <w:pPr>
        <w:keepNext w:val="0"/>
        <w:keepLines w:val="0"/>
        <w:widowControl/>
        <w:numPr>
          <w:ilvl w:val="0"/>
          <w:numId w:val="0"/>
        </w:numPr>
        <w:suppressLineNumbers w:val="0"/>
        <w:spacing w:before="0" w:beforeAutospacing="0" w:after="0" w:afterAutospacing="0" w:line="360" w:lineRule="auto"/>
        <w:ind w:leftChars="0" w:right="0" w:rightChars="0"/>
        <w:jc w:val="both"/>
        <w:rPr>
          <w:rFonts w:hint="default" w:ascii="Bodoni MT" w:hAnsi="Bodoni MT" w:cs="Bodoni MT"/>
          <w:b/>
          <w:bCs/>
          <w:sz w:val="40"/>
          <w:szCs w:val="40"/>
          <w:u w:val="single"/>
          <w:lang w:val="en-IN"/>
        </w:rPr>
      </w:pPr>
      <w:r>
        <w:rPr>
          <w:rFonts w:hint="default" w:ascii="Bodoni MT" w:hAnsi="Bodoni MT" w:cs="Bodoni MT"/>
          <w:b/>
          <w:bCs/>
          <w:sz w:val="40"/>
          <w:szCs w:val="40"/>
          <w:u w:val="single"/>
          <w:lang w:val="en-IN"/>
        </w:rPr>
        <w:t xml:space="preserve">            Custom Annotation             </w:t>
      </w:r>
    </w:p>
    <w:p w14:paraId="4BB5EA52">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Created one custom annotation to validate the Role of the employee.</w:t>
      </w:r>
    </w:p>
    <w:p w14:paraId="079019B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4665980" cy="1667510"/>
            <wp:effectExtent l="0" t="0" r="7620" b="8890"/>
            <wp:docPr id="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5"/>
                    <pic:cNvPicPr>
                      <a:picLocks noChangeAspect="1"/>
                    </pic:cNvPicPr>
                  </pic:nvPicPr>
                  <pic:blipFill>
                    <a:blip r:embed="rId76"/>
                    <a:stretch>
                      <a:fillRect/>
                    </a:stretch>
                  </pic:blipFill>
                  <pic:spPr>
                    <a:xfrm>
                      <a:off x="0" y="0"/>
                      <a:ext cx="4665980" cy="1667510"/>
                    </a:xfrm>
                    <a:prstGeom prst="rect">
                      <a:avLst/>
                    </a:prstGeom>
                    <a:noFill/>
                    <a:ln>
                      <a:noFill/>
                    </a:ln>
                  </pic:spPr>
                </pic:pic>
              </a:graphicData>
            </a:graphic>
          </wp:inline>
        </w:drawing>
      </w:r>
    </w:p>
    <w:p w14:paraId="0CC51C5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Here </w:t>
      </w:r>
      <w:r>
        <w:rPr>
          <w:rFonts w:hint="default" w:ascii="Bodoni MT" w:hAnsi="Bodoni MT" w:cs="Bodoni MT"/>
          <w:b/>
          <w:bCs/>
          <w:lang w:val="en-IN"/>
        </w:rPr>
        <w:t>message</w:t>
      </w:r>
      <w:r>
        <w:rPr>
          <w:rFonts w:hint="default" w:ascii="Bodoni MT" w:hAnsi="Bodoni MT" w:cs="Bodoni MT"/>
          <w:b w:val="0"/>
          <w:bCs w:val="0"/>
          <w:lang w:val="en-IN"/>
        </w:rPr>
        <w:t xml:space="preserve"> means the error message when the validation fails.</w:t>
      </w:r>
    </w:p>
    <w:p w14:paraId="5C2E704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 xml:space="preserve">Rest methods like </w:t>
      </w:r>
      <w:r>
        <w:rPr>
          <w:rFonts w:hint="default" w:ascii="Bodoni MT" w:hAnsi="Bodoni MT" w:cs="Bodoni MT"/>
          <w:b/>
          <w:bCs/>
          <w:lang w:val="en-IN"/>
        </w:rPr>
        <w:t>groups</w:t>
      </w:r>
      <w:r>
        <w:rPr>
          <w:rFonts w:hint="default" w:ascii="Bodoni MT" w:hAnsi="Bodoni MT" w:cs="Bodoni MT"/>
          <w:b w:val="0"/>
          <w:bCs w:val="0"/>
          <w:lang w:val="en-IN"/>
        </w:rPr>
        <w:t xml:space="preserve"> and </w:t>
      </w:r>
      <w:r>
        <w:rPr>
          <w:rFonts w:hint="default" w:ascii="Bodoni MT" w:hAnsi="Bodoni MT" w:cs="Bodoni MT"/>
          <w:b/>
          <w:bCs/>
          <w:lang w:val="en-IN"/>
        </w:rPr>
        <w:t>payload</w:t>
      </w:r>
      <w:r>
        <w:rPr>
          <w:rFonts w:hint="default" w:ascii="Bodoni MT" w:hAnsi="Bodoni MT" w:cs="Bodoni MT"/>
          <w:b w:val="0"/>
          <w:bCs w:val="0"/>
          <w:lang w:val="en-IN"/>
        </w:rPr>
        <w:t xml:space="preserve">. It’ll be updated later. </w:t>
      </w:r>
      <w:r>
        <w:rPr>
          <w:rFonts w:hint="default" w:ascii="Bodoni MT" w:hAnsi="Bodoni MT" w:cs="Bodoni MT"/>
          <w:b/>
          <w:bCs/>
          <w:color w:val="FFFFFF" w:themeColor="background1"/>
          <w:highlight w:val="magenta"/>
          <w:lang w:val="en-IN"/>
          <w14:textFill>
            <w14:solidFill>
              <w14:schemeClr w14:val="bg1"/>
            </w14:solidFill>
          </w14:textFill>
        </w:rPr>
        <w:t>@TODO</w:t>
      </w:r>
    </w:p>
    <w:p w14:paraId="6DC43FB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 xml:space="preserve">So, we created the interface now. But </w:t>
      </w:r>
      <w:r>
        <w:rPr>
          <w:rFonts w:hint="default" w:ascii="Bodoni MT" w:hAnsi="Bodoni MT" w:cs="Bodoni MT"/>
          <w:b w:val="0"/>
          <w:bCs w:val="0"/>
          <w:color w:val="C00000"/>
          <w:lang w:val="en-IN"/>
        </w:rPr>
        <w:t>we have to implement the logic to make sure when this validation will be valid and when it’ll be invalid</w:t>
      </w:r>
      <w:r>
        <w:rPr>
          <w:rFonts w:hint="default" w:ascii="Bodoni MT" w:hAnsi="Bodoni MT" w:cs="Bodoni MT"/>
          <w:b w:val="0"/>
          <w:bCs w:val="0"/>
          <w:lang w:val="en-IN"/>
        </w:rPr>
        <w:t>.</w:t>
      </w:r>
    </w:p>
    <w:p w14:paraId="76B8DE4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 xml:space="preserve">We have to create one class inheriting the interface </w:t>
      </w:r>
      <w:r>
        <w:rPr>
          <w:rFonts w:hint="default" w:ascii="Bodoni MT" w:hAnsi="Bodoni MT" w:cs="Bodoni MT"/>
          <w:b/>
          <w:bCs/>
          <w:color w:val="0070C0"/>
          <w:lang w:val="en-IN"/>
        </w:rPr>
        <w:t>ConstraintValidator</w:t>
      </w:r>
      <w:r>
        <w:rPr>
          <w:rFonts w:hint="default" w:ascii="Bodoni MT" w:hAnsi="Bodoni MT" w:cs="Bodoni MT"/>
          <w:b w:val="0"/>
          <w:bCs w:val="0"/>
          <w:color w:val="0070C0"/>
          <w:lang w:val="en-IN"/>
        </w:rPr>
        <w:t xml:space="preserve"> </w:t>
      </w:r>
      <w:r>
        <w:rPr>
          <w:rFonts w:hint="default" w:ascii="Bodoni MT" w:hAnsi="Bodoni MT" w:cs="Bodoni MT"/>
          <w:b w:val="0"/>
          <w:bCs w:val="0"/>
          <w:lang w:val="en-IN"/>
        </w:rPr>
        <w:t xml:space="preserve">passing the </w:t>
      </w:r>
      <w:r>
        <w:rPr>
          <w:rFonts w:hint="default" w:ascii="Bodoni MT" w:hAnsi="Bodoni MT" w:cs="Bodoni MT"/>
          <w:b w:val="0"/>
          <w:bCs w:val="0"/>
          <w:i/>
          <w:iCs/>
          <w:color w:val="C00000"/>
          <w:lang w:val="en-IN"/>
        </w:rPr>
        <w:t>annotation interface</w:t>
      </w:r>
      <w:r>
        <w:rPr>
          <w:rFonts w:hint="default" w:ascii="Bodoni MT" w:hAnsi="Bodoni MT" w:cs="Bodoni MT"/>
          <w:b w:val="0"/>
          <w:bCs w:val="0"/>
          <w:i/>
          <w:iCs/>
          <w:lang w:val="en-IN"/>
        </w:rPr>
        <w:t xml:space="preserve"> </w:t>
      </w:r>
      <w:r>
        <w:rPr>
          <w:rFonts w:hint="default" w:ascii="Bodoni MT" w:hAnsi="Bodoni MT" w:cs="Bodoni MT"/>
          <w:b w:val="0"/>
          <w:bCs w:val="0"/>
          <w:i w:val="0"/>
          <w:iCs w:val="0"/>
          <w:lang w:val="en-IN"/>
        </w:rPr>
        <w:t xml:space="preserve">and </w:t>
      </w:r>
      <w:r>
        <w:rPr>
          <w:rFonts w:hint="default" w:ascii="Bodoni MT" w:hAnsi="Bodoni MT" w:cs="Bodoni MT"/>
          <w:b w:val="0"/>
          <w:bCs w:val="0"/>
          <w:i/>
          <w:iCs/>
          <w:color w:val="C00000"/>
          <w:lang w:val="en-IN"/>
        </w:rPr>
        <w:t xml:space="preserve">data type that validator will check </w:t>
      </w:r>
      <w:r>
        <w:rPr>
          <w:rFonts w:hint="default" w:ascii="Bodoni MT" w:hAnsi="Bodoni MT" w:cs="Bodoni MT"/>
          <w:b w:val="0"/>
          <w:bCs w:val="0"/>
          <w:i w:val="0"/>
          <w:iCs w:val="0"/>
          <w:lang w:val="en-IN"/>
        </w:rPr>
        <w:t xml:space="preserve">(in our case </w:t>
      </w:r>
      <w:r>
        <w:rPr>
          <w:rFonts w:hint="default" w:ascii="Bodoni MT" w:hAnsi="Bodoni MT" w:cs="Bodoni MT"/>
          <w:b w:val="0"/>
          <w:bCs w:val="0"/>
          <w:i w:val="0"/>
          <w:iCs w:val="0"/>
          <w:color w:val="C00000"/>
          <w:lang w:val="en-IN"/>
        </w:rPr>
        <w:t>String</w:t>
      </w:r>
      <w:r>
        <w:rPr>
          <w:rFonts w:hint="default" w:ascii="Bodoni MT" w:hAnsi="Bodoni MT" w:cs="Bodoni MT"/>
          <w:b w:val="0"/>
          <w:bCs w:val="0"/>
          <w:i w:val="0"/>
          <w:iCs w:val="0"/>
          <w:lang w:val="en-IN"/>
        </w:rPr>
        <w:t>).</w:t>
      </w:r>
    </w:p>
    <w:p w14:paraId="2A3CD54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5872480" cy="1223645"/>
            <wp:effectExtent l="0" t="0" r="7620" b="8255"/>
            <wp:docPr id="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6"/>
                    <pic:cNvPicPr>
                      <a:picLocks noChangeAspect="1"/>
                    </pic:cNvPicPr>
                  </pic:nvPicPr>
                  <pic:blipFill>
                    <a:blip r:embed="rId77"/>
                    <a:stretch>
                      <a:fillRect/>
                    </a:stretch>
                  </pic:blipFill>
                  <pic:spPr>
                    <a:xfrm>
                      <a:off x="0" y="0"/>
                      <a:ext cx="5872480" cy="1223645"/>
                    </a:xfrm>
                    <a:prstGeom prst="rect">
                      <a:avLst/>
                    </a:prstGeom>
                    <a:noFill/>
                    <a:ln>
                      <a:noFill/>
                    </a:ln>
                  </pic:spPr>
                </pic:pic>
              </a:graphicData>
            </a:graphic>
          </wp:inline>
        </w:drawing>
      </w:r>
    </w:p>
    <w:p w14:paraId="7ACD5E7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And here write the logic of </w:t>
      </w:r>
      <w:r>
        <w:rPr>
          <w:rFonts w:hint="default" w:ascii="Bodoni MT" w:hAnsi="Bodoni MT" w:cs="Bodoni MT"/>
          <w:b/>
          <w:bCs/>
          <w:lang w:val="en-IN"/>
        </w:rPr>
        <w:t>isValid</w:t>
      </w:r>
      <w:r>
        <w:rPr>
          <w:rFonts w:hint="default" w:ascii="Bodoni MT" w:hAnsi="Bodoni MT" w:cs="Bodoni MT"/>
          <w:b w:val="0"/>
          <w:bCs w:val="0"/>
          <w:lang w:val="en-IN"/>
        </w:rPr>
        <w:t xml:space="preserve"> method to validate the constraint.</w:t>
      </w:r>
    </w:p>
    <w:p w14:paraId="265414B5">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b w:val="0"/>
          <w:bCs w:val="0"/>
          <w:lang w:val="en-IN"/>
        </w:rPr>
        <w:t xml:space="preserve">Now, we implemented the </w:t>
      </w:r>
      <w:r>
        <w:rPr>
          <w:rFonts w:hint="default" w:ascii="Bodoni MT" w:hAnsi="Bodoni MT" w:cs="Bodoni MT"/>
          <w:b/>
          <w:bCs/>
          <w:lang w:val="en-IN"/>
        </w:rPr>
        <w:t>annotation</w:t>
      </w:r>
      <w:r>
        <w:rPr>
          <w:rFonts w:hint="default" w:ascii="Bodoni MT" w:hAnsi="Bodoni MT" w:cs="Bodoni MT"/>
          <w:b w:val="0"/>
          <w:bCs w:val="0"/>
          <w:lang w:val="en-IN"/>
        </w:rPr>
        <w:t xml:space="preserve"> to validate, and created one </w:t>
      </w:r>
      <w:r>
        <w:rPr>
          <w:rFonts w:hint="default" w:ascii="Bodoni MT" w:hAnsi="Bodoni MT" w:cs="Bodoni MT"/>
          <w:b/>
          <w:bCs/>
          <w:lang w:val="en-IN"/>
        </w:rPr>
        <w:t xml:space="preserve">validator </w:t>
      </w:r>
      <w:r>
        <w:rPr>
          <w:rFonts w:hint="default" w:ascii="Bodoni MT" w:hAnsi="Bodoni MT" w:cs="Bodoni MT"/>
          <w:b w:val="0"/>
          <w:bCs w:val="0"/>
          <w:lang w:val="en-IN"/>
        </w:rPr>
        <w:t>class to write the validate logic.</w:t>
      </w:r>
    </w:p>
    <w:p w14:paraId="209919B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But, the </w:t>
      </w:r>
      <w:r>
        <w:rPr>
          <w:rFonts w:hint="default" w:ascii="Bodoni MT" w:hAnsi="Bodoni MT" w:cs="Bodoni MT"/>
          <w:b/>
          <w:bCs/>
          <w:lang w:val="en-IN"/>
        </w:rPr>
        <w:t>annotation</w:t>
      </w:r>
      <w:r>
        <w:rPr>
          <w:rFonts w:hint="default" w:ascii="Bodoni MT" w:hAnsi="Bodoni MT" w:cs="Bodoni MT"/>
          <w:b w:val="0"/>
          <w:bCs w:val="0"/>
          <w:lang w:val="en-IN"/>
        </w:rPr>
        <w:t xml:space="preserve"> and </w:t>
      </w:r>
      <w:r>
        <w:rPr>
          <w:rFonts w:hint="default" w:ascii="Bodoni MT" w:hAnsi="Bodoni MT" w:cs="Bodoni MT"/>
          <w:b/>
          <w:bCs/>
          <w:lang w:val="en-IN"/>
        </w:rPr>
        <w:t>validator class</w:t>
      </w:r>
      <w:r>
        <w:rPr>
          <w:rFonts w:hint="default" w:ascii="Bodoni MT" w:hAnsi="Bodoni MT" w:cs="Bodoni MT"/>
          <w:b w:val="0"/>
          <w:bCs w:val="0"/>
          <w:lang w:val="en-IN"/>
        </w:rPr>
        <w:t xml:space="preserve"> are not connected till now.</w:t>
      </w:r>
    </w:p>
    <w:p w14:paraId="6B397F4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 xml:space="preserve">The connection will be build using </w:t>
      </w:r>
      <w:r>
        <w:rPr>
          <w:rFonts w:hint="default" w:ascii="Bodoni MT" w:hAnsi="Bodoni MT" w:cs="Bodoni MT"/>
          <w:b/>
          <w:bCs/>
          <w:lang w:val="en-IN"/>
        </w:rPr>
        <w:t>@Constraint</w:t>
      </w:r>
      <w:r>
        <w:rPr>
          <w:rFonts w:hint="default" w:ascii="Bodoni MT" w:hAnsi="Bodoni MT" w:cs="Bodoni MT"/>
          <w:b w:val="0"/>
          <w:bCs w:val="0"/>
          <w:lang w:val="en-IN"/>
        </w:rPr>
        <w:t xml:space="preserve"> annotation.</w:t>
      </w:r>
    </w:p>
    <w:p w14:paraId="0E4B2D4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5142230" cy="1148715"/>
            <wp:effectExtent l="0" t="0" r="1270" b="6985"/>
            <wp:docPr id="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
                    <pic:cNvPicPr>
                      <a:picLocks noChangeAspect="1"/>
                    </pic:cNvPicPr>
                  </pic:nvPicPr>
                  <pic:blipFill>
                    <a:blip r:embed="rId78"/>
                    <a:stretch>
                      <a:fillRect/>
                    </a:stretch>
                  </pic:blipFill>
                  <pic:spPr>
                    <a:xfrm>
                      <a:off x="0" y="0"/>
                      <a:ext cx="5142230" cy="1148715"/>
                    </a:xfrm>
                    <a:prstGeom prst="rect">
                      <a:avLst/>
                    </a:prstGeom>
                    <a:noFill/>
                    <a:ln>
                      <a:noFill/>
                    </a:ln>
                  </pic:spPr>
                </pic:pic>
              </a:graphicData>
            </a:graphic>
          </wp:inline>
        </w:drawing>
      </w:r>
    </w:p>
    <w:p w14:paraId="10A6439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Now whenever the </w:t>
      </w:r>
      <w:r>
        <w:rPr>
          <w:rFonts w:hint="default" w:ascii="Bodoni MT" w:hAnsi="Bodoni MT" w:cs="Bodoni MT"/>
          <w:i/>
          <w:iCs/>
          <w:lang w:val="en-IN"/>
        </w:rPr>
        <w:t xml:space="preserve">custom annotation </w:t>
      </w:r>
      <w:r>
        <w:rPr>
          <w:rFonts w:hint="default" w:ascii="Bodoni MT" w:hAnsi="Bodoni MT" w:cs="Bodoni MT"/>
          <w:b/>
          <w:bCs/>
          <w:i w:val="0"/>
          <w:iCs w:val="0"/>
          <w:lang w:val="en-IN"/>
        </w:rPr>
        <w:t>@EmployeeRoleValidation</w:t>
      </w:r>
      <w:r>
        <w:rPr>
          <w:rFonts w:hint="default" w:ascii="Bodoni MT" w:hAnsi="Bodoni MT" w:cs="Bodoni MT"/>
          <w:b w:val="0"/>
          <w:bCs w:val="0"/>
          <w:i w:val="0"/>
          <w:iCs w:val="0"/>
          <w:lang w:val="en-IN"/>
        </w:rPr>
        <w:t xml:space="preserve"> will be triggered, it’ll go to </w:t>
      </w:r>
      <w:r>
        <w:rPr>
          <w:rFonts w:hint="default" w:ascii="Bodoni MT" w:hAnsi="Bodoni MT" w:cs="Bodoni MT"/>
          <w:b/>
          <w:bCs/>
          <w:i w:val="0"/>
          <w:iCs w:val="0"/>
          <w:lang w:val="en-IN"/>
        </w:rPr>
        <w:t>EmployeeValidator</w:t>
      </w:r>
      <w:r>
        <w:rPr>
          <w:rFonts w:hint="default" w:ascii="Bodoni MT" w:hAnsi="Bodoni MT" w:cs="Bodoni MT"/>
          <w:b w:val="0"/>
          <w:bCs w:val="0"/>
          <w:i w:val="0"/>
          <w:iCs w:val="0"/>
          <w:lang w:val="en-IN"/>
        </w:rPr>
        <w:t xml:space="preserve"> class and run the validation method which is </w:t>
      </w:r>
      <w:r>
        <w:rPr>
          <w:rFonts w:hint="default" w:ascii="Bodoni MT" w:hAnsi="Bodoni MT" w:cs="Bodoni MT"/>
          <w:b/>
          <w:bCs/>
          <w:i w:val="0"/>
          <w:iCs w:val="0"/>
          <w:lang w:val="en-IN"/>
        </w:rPr>
        <w:t>isValid</w:t>
      </w:r>
      <w:r>
        <w:rPr>
          <w:rFonts w:hint="default" w:ascii="Bodoni MT" w:hAnsi="Bodoni MT" w:cs="Bodoni MT"/>
          <w:b w:val="0"/>
          <w:bCs w:val="0"/>
          <w:i w:val="0"/>
          <w:iCs w:val="0"/>
          <w:lang w:val="en-IN"/>
        </w:rPr>
        <w:t>.</w:t>
      </w:r>
    </w:p>
    <w:p w14:paraId="1D9C35F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b/>
          <w:bCs/>
          <w:color w:val="C00000"/>
        </w:rPr>
        <w:t xml:space="preserve">@Constraint </w:t>
      </w:r>
      <w:r>
        <w:rPr>
          <w:rFonts w:hint="default" w:ascii="Bodoni MT" w:hAnsi="Bodoni MT"/>
          <w:color w:val="0070C0"/>
        </w:rPr>
        <w:t>is what tells the Bean Validation (</w:t>
      </w:r>
      <w:r>
        <w:rPr>
          <w:rFonts w:hint="default" w:ascii="Bodoni MT" w:hAnsi="Bodoni MT"/>
          <w:b/>
          <w:bCs/>
          <w:color w:val="0070C0"/>
        </w:rPr>
        <w:t>Hibernate Validator</w:t>
      </w:r>
      <w:r>
        <w:rPr>
          <w:rFonts w:hint="default" w:ascii="Bodoni MT" w:hAnsi="Bodoni MT"/>
          <w:color w:val="0070C0"/>
        </w:rPr>
        <w:t>) system that your</w:t>
      </w:r>
      <w:r>
        <w:rPr>
          <w:rFonts w:hint="default" w:ascii="Bodoni MT" w:hAnsi="Bodoni MT"/>
        </w:rPr>
        <w:t xml:space="preserve"> </w:t>
      </w:r>
      <w:r>
        <w:rPr>
          <w:rFonts w:hint="default" w:ascii="Bodoni MT" w:hAnsi="Bodoni MT"/>
          <w:b/>
          <w:bCs/>
          <w:color w:val="C00000"/>
        </w:rPr>
        <w:t>annotation is a VALIDATION ANNOTATION</w:t>
      </w:r>
      <w:r>
        <w:rPr>
          <w:rFonts w:hint="default" w:ascii="Bodoni MT" w:hAnsi="Bodoni MT"/>
        </w:rPr>
        <w:t>.</w:t>
      </w:r>
    </w:p>
    <w:p w14:paraId="4AD49831">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drawing>
          <wp:inline distT="0" distB="0" distL="114300" distR="114300">
            <wp:extent cx="4899660" cy="937895"/>
            <wp:effectExtent l="0" t="0" r="2540" b="1905"/>
            <wp:docPr id="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10"/>
                    <pic:cNvPicPr>
                      <a:picLocks noChangeAspect="1"/>
                    </pic:cNvPicPr>
                  </pic:nvPicPr>
                  <pic:blipFill>
                    <a:blip r:embed="rId79"/>
                    <a:stretch>
                      <a:fillRect/>
                    </a:stretch>
                  </pic:blipFill>
                  <pic:spPr>
                    <a:xfrm>
                      <a:off x="0" y="0"/>
                      <a:ext cx="4899660" cy="937895"/>
                    </a:xfrm>
                    <a:prstGeom prst="rect">
                      <a:avLst/>
                    </a:prstGeom>
                    <a:noFill/>
                    <a:ln>
                      <a:noFill/>
                    </a:ln>
                  </pic:spPr>
                </pic:pic>
              </a:graphicData>
            </a:graphic>
          </wp:inline>
        </w:drawing>
      </w:r>
    </w:p>
    <w:p w14:paraId="1594C4F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Now used the custom </w:t>
      </w:r>
      <w:r>
        <w:rPr>
          <w:rFonts w:hint="default" w:ascii="Bodoni MT" w:hAnsi="Bodoni MT" w:cs="Bodoni MT"/>
          <w:b/>
          <w:bCs/>
          <w:lang w:val="en-IN"/>
        </w:rPr>
        <w:t>@EmployeeRoleValidation</w:t>
      </w:r>
      <w:r>
        <w:rPr>
          <w:rFonts w:hint="default" w:ascii="Bodoni MT" w:hAnsi="Bodoni MT" w:cs="Bodoni MT"/>
          <w:b w:val="0"/>
          <w:bCs w:val="0"/>
          <w:lang w:val="en-IN"/>
        </w:rPr>
        <w:t xml:space="preserve"> annotation in </w:t>
      </w:r>
      <w:r>
        <w:rPr>
          <w:rFonts w:hint="default" w:ascii="Bodoni MT" w:hAnsi="Bodoni MT" w:cs="Bodoni MT"/>
          <w:b/>
          <w:bCs/>
          <w:lang w:val="en-IN"/>
        </w:rPr>
        <w:t>EmployeeDTO</w:t>
      </w:r>
      <w:r>
        <w:rPr>
          <w:rFonts w:hint="default" w:ascii="Bodoni MT" w:hAnsi="Bodoni MT" w:cs="Bodoni MT"/>
          <w:b w:val="0"/>
          <w:bCs w:val="0"/>
          <w:lang w:val="en-IN"/>
        </w:rPr>
        <w:t xml:space="preserve"> to validate the input.</w:t>
      </w:r>
    </w:p>
    <w:p w14:paraId="162F9F4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 xml:space="preserve">There are multiple use-cases of </w:t>
      </w:r>
      <w:r>
        <w:rPr>
          <w:rFonts w:hint="default" w:ascii="Bodoni MT" w:hAnsi="Bodoni MT" w:cs="Bodoni MT"/>
          <w:b/>
          <w:bCs/>
          <w:lang w:val="en-IN"/>
        </w:rPr>
        <w:t>annotations</w:t>
      </w:r>
      <w:r>
        <w:rPr>
          <w:rFonts w:hint="default" w:ascii="Bodoni MT" w:hAnsi="Bodoni MT" w:cs="Bodoni MT"/>
          <w:b w:val="0"/>
          <w:bCs w:val="0"/>
          <w:lang w:val="en-IN"/>
        </w:rPr>
        <w:t xml:space="preserve">, in our case the use case was to </w:t>
      </w:r>
      <w:r>
        <w:rPr>
          <w:rFonts w:hint="default" w:ascii="Bodoni MT" w:hAnsi="Bodoni MT" w:cs="Bodoni MT"/>
          <w:b/>
          <w:bCs/>
          <w:lang w:val="en-IN"/>
        </w:rPr>
        <w:t>validate something</w:t>
      </w:r>
      <w:r>
        <w:rPr>
          <w:rFonts w:hint="default" w:ascii="Bodoni MT" w:hAnsi="Bodoni MT" w:cs="Bodoni MT"/>
          <w:b w:val="0"/>
          <w:bCs w:val="0"/>
          <w:lang w:val="en-IN"/>
        </w:rPr>
        <w:t>.</w:t>
      </w:r>
    </w:p>
    <w:p w14:paraId="7375646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b w:val="0"/>
          <w:bCs w:val="0"/>
          <w:lang w:val="en-IN"/>
        </w:rPr>
      </w:pPr>
      <w:r>
        <w:rPr>
          <w:rFonts w:hint="default" w:ascii="Bodoni MT" w:hAnsi="Bodoni MT" w:cs="Bodoni MT"/>
          <w:b w:val="0"/>
          <w:bCs w:val="0"/>
          <w:lang w:val="en-IN"/>
        </w:rPr>
        <w:t xml:space="preserve">Annotations can be used for </w:t>
      </w:r>
      <w:r>
        <w:rPr>
          <w:rFonts w:hint="default" w:ascii="Bodoni MT" w:hAnsi="Bodoni MT"/>
          <w:b w:val="0"/>
          <w:bCs w:val="0"/>
          <w:lang w:val="en-IN"/>
        </w:rPr>
        <w:t xml:space="preserve">Annotations can be used for </w:t>
      </w:r>
      <w:r>
        <w:rPr>
          <w:rFonts w:hint="default" w:ascii="Bodoni MT" w:hAnsi="Bodoni MT"/>
          <w:b w:val="0"/>
          <w:bCs w:val="0"/>
          <w:color w:val="C00000"/>
          <w:lang w:val="en-IN"/>
        </w:rPr>
        <w:t>validation (your case), dependency injection, REST mapping, JSON mapping, database mapping, configuration, logging, security, AOP ..etc</w:t>
      </w:r>
    </w:p>
    <w:p w14:paraId="33462AF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3 types of annotations:</w:t>
      </w:r>
    </w:p>
    <w:p w14:paraId="511D653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b/>
          <w:bCs/>
        </w:rPr>
      </w:pPr>
      <w:r>
        <w:rPr>
          <w:rFonts w:hint="default" w:ascii="Bodoni MT" w:hAnsi="Bodoni MT" w:cs="Bodoni MT"/>
          <w:b/>
          <w:bCs/>
          <w:lang w:val="en-IN"/>
        </w:rPr>
        <w:t>Marker Annotations</w:t>
      </w:r>
    </w:p>
    <w:p w14:paraId="4BD806C6">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cs="Bodoni MT"/>
        </w:rPr>
      </w:pPr>
      <w:r>
        <w:rPr>
          <w:rFonts w:hint="default" w:ascii="Bodoni MT" w:hAnsi="Bodoni MT" w:cs="Bodoni MT"/>
          <w:lang w:val="en-IN"/>
        </w:rPr>
        <w:t>No methods; only used to mark something</w:t>
      </w:r>
    </w:p>
    <w:p w14:paraId="3FCF06C5">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cs="Bodoni MT"/>
        </w:rPr>
      </w:pPr>
      <w:r>
        <w:rPr>
          <w:rFonts w:hint="default" w:ascii="Bodoni MT" w:hAnsi="Bodoni MT" w:cs="Bodoni MT"/>
          <w:lang w:val="en-IN"/>
        </w:rPr>
        <w:t>Ex: @Deprecated, @Override ..etc</w:t>
      </w:r>
    </w:p>
    <w:p w14:paraId="029ED01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b/>
          <w:bCs/>
        </w:rPr>
      </w:pPr>
      <w:r>
        <w:rPr>
          <w:rFonts w:hint="default" w:ascii="Bodoni MT" w:hAnsi="Bodoni MT" w:cs="Bodoni MT"/>
          <w:b/>
          <w:bCs/>
          <w:lang w:val="en-IN"/>
        </w:rPr>
        <w:t>Single-Value Annotations</w:t>
      </w:r>
    </w:p>
    <w:p w14:paraId="59DE472F">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cs="Bodoni MT"/>
        </w:rPr>
      </w:pPr>
      <w:r>
        <w:rPr>
          <w:rFonts w:hint="default" w:ascii="Bodoni MT" w:hAnsi="Bodoni MT"/>
        </w:rPr>
        <w:t xml:space="preserve">Have exactly one method (usually named </w:t>
      </w:r>
      <w:r>
        <w:rPr>
          <w:rFonts w:hint="default" w:ascii="Bodoni MT" w:hAnsi="Bodoni MT"/>
          <w:lang w:val="en-IN"/>
        </w:rPr>
        <w:t xml:space="preserve">as </w:t>
      </w:r>
      <w:r>
        <w:rPr>
          <w:rFonts w:hint="default" w:ascii="Bodoni MT" w:hAnsi="Bodoni MT"/>
          <w:b/>
          <w:bCs/>
        </w:rPr>
        <w:t>value</w:t>
      </w:r>
      <w:r>
        <w:rPr>
          <w:rFonts w:hint="default" w:ascii="Bodoni MT" w:hAnsi="Bodoni MT"/>
        </w:rPr>
        <w:t>)</w:t>
      </w:r>
    </w:p>
    <w:p w14:paraId="2FB796F7">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cs="Bodoni MT"/>
        </w:rPr>
      </w:pPr>
      <w:r>
        <w:drawing>
          <wp:inline distT="0" distB="0" distL="114300" distR="114300">
            <wp:extent cx="2045335" cy="741680"/>
            <wp:effectExtent l="0" t="0" r="12065" b="7620"/>
            <wp:docPr id="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8"/>
                    <pic:cNvPicPr>
                      <a:picLocks noChangeAspect="1"/>
                    </pic:cNvPicPr>
                  </pic:nvPicPr>
                  <pic:blipFill>
                    <a:blip r:embed="rId80"/>
                    <a:stretch>
                      <a:fillRect/>
                    </a:stretch>
                  </pic:blipFill>
                  <pic:spPr>
                    <a:xfrm>
                      <a:off x="0" y="0"/>
                      <a:ext cx="2045335" cy="741680"/>
                    </a:xfrm>
                    <a:prstGeom prst="rect">
                      <a:avLst/>
                    </a:prstGeom>
                    <a:noFill/>
                    <a:ln>
                      <a:noFill/>
                    </a:ln>
                  </pic:spPr>
                </pic:pic>
              </a:graphicData>
            </a:graphic>
          </wp:inline>
        </w:drawing>
      </w:r>
    </w:p>
    <w:p w14:paraId="663DF2F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b/>
          <w:bCs/>
        </w:rPr>
      </w:pPr>
      <w:r>
        <w:rPr>
          <w:rFonts w:hint="default" w:ascii="Bodoni MT" w:hAnsi="Bodoni MT" w:cs="Bodoni MT"/>
          <w:b/>
          <w:bCs/>
          <w:lang w:val="en-IN"/>
        </w:rPr>
        <w:t>Multi-Value Annotations</w:t>
      </w:r>
    </w:p>
    <w:p w14:paraId="48343B95">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cs="Bodoni MT"/>
        </w:rPr>
      </w:pPr>
      <w:r>
        <w:rPr>
          <w:rFonts w:hint="default" w:ascii="Bodoni MT" w:hAnsi="Bodoni MT" w:cs="Bodoni MT"/>
          <w:lang w:val="en-IN"/>
        </w:rPr>
        <w:t>Have multiple methods; most commonly used.</w:t>
      </w:r>
    </w:p>
    <w:p w14:paraId="268A6304">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cs="Bodoni MT"/>
        </w:rPr>
      </w:pPr>
      <w:r>
        <w:drawing>
          <wp:inline distT="0" distB="0" distL="114300" distR="114300">
            <wp:extent cx="2544445" cy="1057275"/>
            <wp:effectExtent l="0" t="0" r="8255" b="9525"/>
            <wp:docPr id="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9"/>
                    <pic:cNvPicPr>
                      <a:picLocks noChangeAspect="1"/>
                    </pic:cNvPicPr>
                  </pic:nvPicPr>
                  <pic:blipFill>
                    <a:blip r:embed="rId81"/>
                    <a:stretch>
                      <a:fillRect/>
                    </a:stretch>
                  </pic:blipFill>
                  <pic:spPr>
                    <a:xfrm>
                      <a:off x="0" y="0"/>
                      <a:ext cx="2544445" cy="1057275"/>
                    </a:xfrm>
                    <a:prstGeom prst="rect">
                      <a:avLst/>
                    </a:prstGeom>
                    <a:noFill/>
                    <a:ln>
                      <a:noFill/>
                    </a:ln>
                  </pic:spPr>
                </pic:pic>
              </a:graphicData>
            </a:graphic>
          </wp:inline>
        </w:drawing>
      </w:r>
    </w:p>
    <w:p w14:paraId="6D88042D">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cs="Bodoni MT"/>
        </w:rPr>
      </w:pPr>
      <w:r>
        <w:rPr>
          <w:rFonts w:hint="default" w:ascii="Bodoni MT" w:hAnsi="Bodoni MT" w:cs="Bodoni MT"/>
          <w:b/>
          <w:bCs/>
          <w:lang w:val="en-IN"/>
        </w:rPr>
        <w:t>@EmployeeRoleValidation</w:t>
      </w:r>
      <w:r>
        <w:rPr>
          <w:rFonts w:hint="default" w:ascii="Bodoni MT" w:hAnsi="Bodoni MT" w:cs="Bodoni MT"/>
          <w:lang w:val="en-IN"/>
        </w:rPr>
        <w:t xml:space="preserve"> was a </w:t>
      </w:r>
      <w:r>
        <w:rPr>
          <w:rFonts w:hint="default" w:ascii="Bodoni MT" w:hAnsi="Bodoni MT" w:cs="Bodoni MT"/>
          <w:b w:val="0"/>
          <w:bCs w:val="0"/>
          <w:i/>
          <w:iCs/>
          <w:lang w:val="en-IN"/>
        </w:rPr>
        <w:t>Multi-Value Annotation.</w:t>
      </w:r>
      <w:r>
        <w:rPr>
          <w:rFonts w:hint="default" w:ascii="Bodoni MT" w:hAnsi="Bodoni MT" w:cs="Bodoni MT"/>
          <w:b w:val="0"/>
          <w:bCs w:val="0"/>
          <w:i w:val="0"/>
          <w:iCs w:val="0"/>
          <w:lang w:val="en-IN"/>
        </w:rPr>
        <w:t xml:space="preserve">  </w:t>
      </w:r>
    </w:p>
    <w:p w14:paraId="409E9A0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color w:val="0070C0"/>
          <w:highlight w:val="lightGray"/>
        </w:rPr>
      </w:pPr>
      <w:r>
        <w:rPr>
          <w:rFonts w:hint="default" w:ascii="Bodoni MT" w:hAnsi="Bodoni MT" w:cs="Bodoni MT"/>
          <w:b/>
          <w:bCs/>
          <w:highlight w:val="lightGray"/>
          <w:lang w:val="en-IN"/>
        </w:rPr>
        <w:t>Validation Annotation</w:t>
      </w:r>
      <w:r>
        <w:rPr>
          <w:rFonts w:hint="default" w:ascii="Bodoni MT" w:hAnsi="Bodoni MT" w:cs="Bodoni MT"/>
          <w:b w:val="0"/>
          <w:bCs w:val="0"/>
          <w:highlight w:val="lightGray"/>
          <w:lang w:val="en-IN"/>
        </w:rPr>
        <w:t xml:space="preserve"> will be </w:t>
      </w:r>
      <w:r>
        <w:rPr>
          <w:rFonts w:hint="default" w:ascii="Bodoni MT" w:hAnsi="Bodoni MT" w:cs="Bodoni MT"/>
          <w:b/>
          <w:bCs/>
          <w:highlight w:val="lightGray"/>
          <w:lang w:val="en-IN"/>
        </w:rPr>
        <w:t>multi valued</w:t>
      </w:r>
      <w:r>
        <w:rPr>
          <w:rFonts w:hint="default" w:ascii="Bodoni MT" w:hAnsi="Bodoni MT" w:cs="Bodoni MT"/>
          <w:b w:val="0"/>
          <w:bCs w:val="0"/>
          <w:highlight w:val="lightGray"/>
          <w:lang w:val="en-IN"/>
        </w:rPr>
        <w:t xml:space="preserve"> only.                               </w:t>
      </w:r>
    </w:p>
    <w:p w14:paraId="2AFDCED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 xml:space="preserve">You need to give </w:t>
      </w:r>
      <w:r>
        <w:rPr>
          <w:rFonts w:hint="default" w:ascii="Bodoni MT" w:hAnsi="Bodoni MT" w:cs="Bodoni MT"/>
          <w:b/>
          <w:bCs/>
          <w:lang w:val="en-IN"/>
        </w:rPr>
        <w:t>message</w:t>
      </w:r>
      <w:r>
        <w:rPr>
          <w:rFonts w:hint="default" w:ascii="Bodoni MT" w:hAnsi="Bodoni MT" w:cs="Bodoni MT"/>
          <w:b w:val="0"/>
          <w:bCs w:val="0"/>
          <w:lang w:val="en-IN"/>
        </w:rPr>
        <w:t xml:space="preserve">, </w:t>
      </w:r>
      <w:r>
        <w:rPr>
          <w:rFonts w:hint="default" w:ascii="Bodoni MT" w:hAnsi="Bodoni MT" w:cs="Bodoni MT"/>
          <w:b/>
          <w:bCs/>
          <w:lang w:val="en-IN"/>
        </w:rPr>
        <w:t>groups</w:t>
      </w:r>
      <w:r>
        <w:rPr>
          <w:rFonts w:hint="default" w:ascii="Bodoni MT" w:hAnsi="Bodoni MT" w:cs="Bodoni MT"/>
          <w:b w:val="0"/>
          <w:bCs w:val="0"/>
          <w:lang w:val="en-IN"/>
        </w:rPr>
        <w:t xml:space="preserve">, </w:t>
      </w:r>
      <w:r>
        <w:rPr>
          <w:rFonts w:hint="default" w:ascii="Bodoni MT" w:hAnsi="Bodoni MT" w:cs="Bodoni MT"/>
          <w:b/>
          <w:bCs/>
          <w:lang w:val="en-IN"/>
        </w:rPr>
        <w:t>payloads</w:t>
      </w:r>
      <w:r>
        <w:rPr>
          <w:rFonts w:hint="default" w:ascii="Bodoni MT" w:hAnsi="Bodoni MT" w:cs="Bodoni MT"/>
          <w:b w:val="0"/>
          <w:bCs w:val="0"/>
          <w:lang w:val="en-IN"/>
        </w:rPr>
        <w:t xml:space="preserve"> though you are not using those.</w:t>
      </w:r>
    </w:p>
    <w:p w14:paraId="7895785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 xml:space="preserve">Its related to </w:t>
      </w:r>
      <w:r>
        <w:rPr>
          <w:rFonts w:hint="default" w:ascii="Bodoni MT" w:hAnsi="Bodoni MT" w:cs="Bodoni MT"/>
          <w:b/>
          <w:bCs/>
          <w:color w:val="0070C0"/>
          <w:lang w:val="en-IN"/>
        </w:rPr>
        <w:t>Java Bean</w:t>
      </w:r>
      <w:r>
        <w:rPr>
          <w:rFonts w:hint="default" w:ascii="Bodoni MT" w:hAnsi="Bodoni MT" w:cs="Bodoni MT"/>
          <w:b/>
          <w:bCs/>
          <w:color w:val="C00000"/>
          <w:lang w:val="en-IN"/>
        </w:rPr>
        <w:t xml:space="preserve"> (not Spring Bean)</w:t>
      </w:r>
    </w:p>
    <w:p w14:paraId="15F4ED3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color w:val="0070C0"/>
        </w:rPr>
      </w:pPr>
      <w:r>
        <w:rPr>
          <w:rFonts w:hint="default" w:ascii="Bodoni MT" w:hAnsi="Bodoni MT" w:cs="Bodoni MT"/>
          <w:b/>
          <w:bCs/>
          <w:color w:val="0070C0"/>
          <w:lang w:val="en-IN"/>
        </w:rPr>
        <w:t>Java Bean</w:t>
      </w:r>
      <w:r>
        <w:rPr>
          <w:rFonts w:hint="default" w:ascii="Bodoni MT" w:hAnsi="Bodoni MT" w:cs="Bodoni MT"/>
          <w:b w:val="0"/>
          <w:bCs w:val="0"/>
          <w:color w:val="0070C0"/>
          <w:lang w:val="en-IN"/>
        </w:rPr>
        <w:t xml:space="preserve"> means one </w:t>
      </w:r>
      <w:r>
        <w:rPr>
          <w:rFonts w:hint="default" w:ascii="Bodoni MT" w:hAnsi="Bodoni MT" w:cs="Bodoni MT"/>
          <w:b/>
          <w:bCs/>
          <w:color w:val="0070C0"/>
          <w:lang w:val="en-IN"/>
        </w:rPr>
        <w:t xml:space="preserve">simple </w:t>
      </w:r>
      <w:r>
        <w:rPr>
          <w:rFonts w:hint="default" w:ascii="Bodoni MT" w:hAnsi="Bodoni MT" w:cs="Bodoni MT"/>
          <w:b/>
          <w:bCs/>
          <w:color w:val="0070C0"/>
          <w:highlight w:val="lightGray"/>
          <w:lang w:val="en-IN"/>
        </w:rPr>
        <w:t xml:space="preserve"> class </w:t>
      </w:r>
      <w:r>
        <w:rPr>
          <w:rFonts w:hint="default" w:ascii="Bodoni MT" w:hAnsi="Bodoni MT" w:cs="Bodoni MT"/>
          <w:b/>
          <w:bCs/>
          <w:color w:val="0070C0"/>
          <w:lang w:val="en-IN"/>
        </w:rPr>
        <w:t xml:space="preserve"> containing private fields and getters, setters</w:t>
      </w:r>
      <w:r>
        <w:rPr>
          <w:rFonts w:hint="default" w:ascii="Bodoni MT" w:hAnsi="Bodoni MT" w:cs="Bodoni MT"/>
          <w:b w:val="0"/>
          <w:bCs w:val="0"/>
          <w:color w:val="0070C0"/>
          <w:lang w:val="en-IN"/>
        </w:rPr>
        <w:t>.</w:t>
      </w:r>
    </w:p>
    <w:p w14:paraId="6660B9B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bCs/>
          <w:color w:val="C00000"/>
          <w:lang w:val="en-IN"/>
        </w:rPr>
        <w:t>Spring Bean</w:t>
      </w:r>
      <w:r>
        <w:rPr>
          <w:rFonts w:hint="default" w:ascii="Bodoni MT" w:hAnsi="Bodoni MT" w:cs="Bodoni MT"/>
          <w:b w:val="0"/>
          <w:bCs w:val="0"/>
          <w:lang w:val="en-IN"/>
        </w:rPr>
        <w:t xml:space="preserve"> </w:t>
      </w:r>
      <w:r>
        <w:rPr>
          <w:rFonts w:hint="default" w:ascii="Bodoni MT" w:hAnsi="Bodoni MT" w:cs="Bodoni MT"/>
          <w:b w:val="0"/>
          <w:bCs w:val="0"/>
          <w:color w:val="C00000"/>
          <w:lang w:val="en-IN"/>
        </w:rPr>
        <w:t xml:space="preserve">means </w:t>
      </w:r>
      <w:r>
        <w:rPr>
          <w:rFonts w:hint="default" w:ascii="Bodoni MT" w:hAnsi="Bodoni MT" w:cs="Bodoni MT"/>
          <w:b/>
          <w:bCs/>
          <w:color w:val="C00000"/>
          <w:lang w:val="en-IN"/>
        </w:rPr>
        <w:t xml:space="preserve">Spring Managed </w:t>
      </w:r>
      <w:r>
        <w:rPr>
          <w:rFonts w:hint="default" w:ascii="Bodoni MT" w:hAnsi="Bodoni MT" w:cs="Bodoni MT"/>
          <w:b/>
          <w:bCs/>
          <w:color w:val="C00000"/>
          <w:highlight w:val="lightGray"/>
          <w:lang w:val="en-IN"/>
        </w:rPr>
        <w:t xml:space="preserve"> Objects </w:t>
      </w:r>
      <w:r>
        <w:rPr>
          <w:rFonts w:hint="default" w:ascii="Bodoni MT" w:hAnsi="Bodoni MT" w:cs="Bodoni MT"/>
          <w:b w:val="0"/>
          <w:bCs w:val="0"/>
          <w:lang w:val="en-IN"/>
        </w:rPr>
        <w:t>.</w:t>
      </w:r>
    </w:p>
    <w:p w14:paraId="2FBB4E0D">
      <w:pPr>
        <w:rPr>
          <w:rFonts w:hint="default" w:ascii="Bodoni MT" w:hAnsi="Bodoni MT" w:cs="Bodoni MT"/>
        </w:rPr>
      </w:pPr>
      <w:r>
        <w:rPr>
          <w:rFonts w:hint="default" w:ascii="Bodoni MT" w:hAnsi="Bodoni MT" w:cs="Bodoni MT"/>
          <w:b w:val="0"/>
          <w:bCs w:val="0"/>
          <w:i w:val="0"/>
          <w:iCs w:val="0"/>
          <w:lang w:val="en-IN"/>
        </w:rPr>
        <w:br w:type="page"/>
      </w:r>
    </w:p>
    <w:p w14:paraId="002F5783">
      <w:pPr>
        <w:keepNext w:val="0"/>
        <w:keepLines w:val="0"/>
        <w:widowControl/>
        <w:numPr>
          <w:ilvl w:val="0"/>
          <w:numId w:val="0"/>
        </w:numPr>
        <w:suppressLineNumbers w:val="0"/>
        <w:spacing w:before="0" w:beforeAutospacing="0" w:after="0" w:afterAutospacing="0" w:line="360" w:lineRule="auto"/>
        <w:ind w:leftChars="0" w:right="0" w:rightChars="0"/>
        <w:jc w:val="left"/>
        <w:rPr>
          <w:rFonts w:hint="default" w:ascii="Bodoni MT" w:hAnsi="Bodoni MT" w:cs="Bodoni MT"/>
          <w:b/>
          <w:bCs/>
          <w:sz w:val="30"/>
          <w:szCs w:val="30"/>
          <w:u w:val="single"/>
        </w:rPr>
      </w:pPr>
      <w:r>
        <w:rPr>
          <w:rFonts w:hint="default" w:ascii="Bodoni MT" w:hAnsi="Bodoni MT" w:cs="Bodoni MT"/>
          <w:b/>
          <w:bCs/>
          <w:sz w:val="30"/>
          <w:szCs w:val="30"/>
          <w:u w:val="single"/>
          <w:lang w:val="en-IN"/>
        </w:rPr>
        <w:t xml:space="preserve">                Custom Exception Handling</w:t>
      </w:r>
      <w:r>
        <w:rPr>
          <w:rFonts w:hint="default" w:ascii="Bodoni MT" w:hAnsi="Bodoni MT"/>
          <w:b/>
          <w:bCs/>
          <w:sz w:val="30"/>
          <w:szCs w:val="30"/>
          <w:u w:val="single"/>
          <w:lang w:val="en-IN"/>
        </w:rPr>
        <w:t xml:space="preserve">                </w:t>
      </w:r>
    </w:p>
    <w:p w14:paraId="4D369C5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b/>
          <w:bCs/>
          <w:color w:val="C00000"/>
          <w:lang w:val="en-IN"/>
        </w:rPr>
        <w:t>@ExceptionHandler</w:t>
      </w:r>
      <w:r>
        <w:rPr>
          <w:rFonts w:hint="default" w:ascii="Bodoni MT" w:hAnsi="Bodoni MT" w:cs="Bodoni MT"/>
          <w:b w:val="0"/>
          <w:bCs w:val="0"/>
          <w:lang w:val="en-IN"/>
        </w:rPr>
        <w:t xml:space="preserve"> annotation is used to define custom exception handler.</w:t>
      </w:r>
    </w:p>
    <w:p w14:paraId="20CC62B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5266690" cy="829310"/>
            <wp:effectExtent l="0" t="0" r="3810" b="8890"/>
            <wp:docPr id="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11"/>
                    <pic:cNvPicPr>
                      <a:picLocks noChangeAspect="1"/>
                    </pic:cNvPicPr>
                  </pic:nvPicPr>
                  <pic:blipFill>
                    <a:blip r:embed="rId82"/>
                    <a:stretch>
                      <a:fillRect/>
                    </a:stretch>
                  </pic:blipFill>
                  <pic:spPr>
                    <a:xfrm>
                      <a:off x="0" y="0"/>
                      <a:ext cx="5266690" cy="829310"/>
                    </a:xfrm>
                    <a:prstGeom prst="rect">
                      <a:avLst/>
                    </a:prstGeom>
                    <a:noFill/>
                    <a:ln>
                      <a:noFill/>
                    </a:ln>
                  </pic:spPr>
                </pic:pic>
              </a:graphicData>
            </a:graphic>
          </wp:inline>
        </w:drawing>
      </w:r>
    </w:p>
    <w:p w14:paraId="5C1CC46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Here (in </w:t>
      </w:r>
      <w:r>
        <w:rPr>
          <w:rFonts w:hint="default" w:ascii="Bodoni MT" w:hAnsi="Bodoni MT" w:cs="Bodoni MT"/>
          <w:b/>
          <w:bCs/>
          <w:lang w:val="en-IN"/>
        </w:rPr>
        <w:t>EmployeeController</w:t>
      </w:r>
      <w:r>
        <w:rPr>
          <w:rFonts w:hint="default" w:ascii="Bodoni MT" w:hAnsi="Bodoni MT" w:cs="Bodoni MT"/>
          <w:b w:val="0"/>
          <w:bCs w:val="0"/>
          <w:lang w:val="en-IN"/>
        </w:rPr>
        <w:t>)</w:t>
      </w:r>
      <w:r>
        <w:rPr>
          <w:rFonts w:hint="default" w:ascii="Bodoni MT" w:hAnsi="Bodoni MT" w:cs="Bodoni MT"/>
          <w:lang w:val="en-IN"/>
        </w:rPr>
        <w:t xml:space="preserve"> I created one </w:t>
      </w:r>
      <w:r>
        <w:rPr>
          <w:rFonts w:hint="default" w:ascii="Bodoni MT" w:hAnsi="Bodoni MT" w:cs="Bodoni MT"/>
          <w:b/>
          <w:bCs/>
          <w:lang w:val="en-IN"/>
        </w:rPr>
        <w:t>method</w:t>
      </w:r>
      <w:r>
        <w:rPr>
          <w:rFonts w:hint="default" w:ascii="Bodoni MT" w:hAnsi="Bodoni MT" w:cs="Bodoni MT"/>
          <w:b w:val="0"/>
          <w:bCs w:val="0"/>
          <w:lang w:val="en-IN"/>
        </w:rPr>
        <w:t xml:space="preserve"> using the annotation </w:t>
      </w:r>
      <w:r>
        <w:rPr>
          <w:rFonts w:hint="default" w:ascii="Bodoni MT" w:hAnsi="Bodoni MT" w:cs="Bodoni MT"/>
          <w:b/>
          <w:bCs/>
          <w:lang w:val="en-IN"/>
        </w:rPr>
        <w:t>@ExceptionHandler</w:t>
      </w:r>
      <w:r>
        <w:rPr>
          <w:rFonts w:hint="default" w:ascii="Bodoni MT" w:hAnsi="Bodoni MT" w:cs="Bodoni MT"/>
          <w:b w:val="0"/>
          <w:bCs w:val="0"/>
          <w:lang w:val="en-IN"/>
        </w:rPr>
        <w:t>.</w:t>
      </w:r>
    </w:p>
    <w:p w14:paraId="7662838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 xml:space="preserve">This annotation takes the </w:t>
      </w:r>
      <w:r>
        <w:rPr>
          <w:rFonts w:hint="default" w:ascii="Bodoni MT" w:hAnsi="Bodoni MT" w:cs="Bodoni MT"/>
          <w:b/>
          <w:bCs/>
          <w:lang w:val="en-IN"/>
        </w:rPr>
        <w:t>class object</w:t>
      </w:r>
      <w:r>
        <w:rPr>
          <w:rFonts w:hint="default" w:ascii="Bodoni MT" w:hAnsi="Bodoni MT" w:cs="Bodoni MT"/>
          <w:b w:val="0"/>
          <w:bCs w:val="0"/>
          <w:lang w:val="en-IN"/>
        </w:rPr>
        <w:t xml:space="preserve"> of the particular exception that it needs to catch.</w:t>
      </w:r>
    </w:p>
    <w:p w14:paraId="0320515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So now, whenever any </w:t>
      </w:r>
      <w:r>
        <w:rPr>
          <w:rFonts w:hint="default" w:ascii="Bodoni MT" w:hAnsi="Bodoni MT" w:cs="Bodoni MT"/>
          <w:b/>
          <w:bCs/>
          <w:lang w:val="en-IN"/>
        </w:rPr>
        <w:t>NoSuchElementException</w:t>
      </w:r>
      <w:r>
        <w:rPr>
          <w:rFonts w:hint="default" w:ascii="Bodoni MT" w:hAnsi="Bodoni MT" w:cs="Bodoni MT"/>
          <w:b w:val="0"/>
          <w:bCs w:val="0"/>
          <w:lang w:val="en-IN"/>
        </w:rPr>
        <w:t xml:space="preserve"> is thrown from </w:t>
      </w:r>
      <w:r>
        <w:rPr>
          <w:rFonts w:hint="default" w:ascii="Bodoni MT" w:hAnsi="Bodoni MT" w:cs="Bodoni MT"/>
          <w:b w:val="0"/>
          <w:bCs w:val="0"/>
          <w:i/>
          <w:iCs/>
          <w:lang w:val="en-IN"/>
        </w:rPr>
        <w:t>EmployeeController</w:t>
      </w:r>
      <w:r>
        <w:rPr>
          <w:rFonts w:hint="default" w:ascii="Bodoni MT" w:hAnsi="Bodoni MT" w:cs="Bodoni MT"/>
          <w:b w:val="0"/>
          <w:bCs w:val="0"/>
          <w:i w:val="0"/>
          <w:iCs w:val="0"/>
          <w:lang w:val="en-IN"/>
        </w:rPr>
        <w:t>, this method will catch that and handle that.</w:t>
      </w:r>
    </w:p>
    <w:p w14:paraId="5F1B6A8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 xml:space="preserve">Now, we need to throw the proper </w:t>
      </w:r>
      <w:r>
        <w:rPr>
          <w:rFonts w:hint="default" w:ascii="Bodoni MT" w:hAnsi="Bodoni MT" w:cs="Bodoni MT"/>
          <w:b/>
          <w:bCs/>
          <w:lang w:val="en-IN"/>
        </w:rPr>
        <w:t>exception</w:t>
      </w:r>
      <w:r>
        <w:rPr>
          <w:rFonts w:hint="default" w:ascii="Bodoni MT" w:hAnsi="Bodoni MT" w:cs="Bodoni MT"/>
          <w:b w:val="0"/>
          <w:bCs w:val="0"/>
          <w:lang w:val="en-IN"/>
        </w:rPr>
        <w:t xml:space="preserve"> to make the method (Exception handler method) work.</w:t>
      </w:r>
    </w:p>
    <w:p w14:paraId="7035466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5596255" cy="1262380"/>
            <wp:effectExtent l="0" t="0" r="4445" b="7620"/>
            <wp:docPr id="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12"/>
                    <pic:cNvPicPr>
                      <a:picLocks noChangeAspect="1"/>
                    </pic:cNvPicPr>
                  </pic:nvPicPr>
                  <pic:blipFill>
                    <a:blip r:embed="rId83"/>
                    <a:stretch>
                      <a:fillRect/>
                    </a:stretch>
                  </pic:blipFill>
                  <pic:spPr>
                    <a:xfrm>
                      <a:off x="0" y="0"/>
                      <a:ext cx="5596255" cy="1262380"/>
                    </a:xfrm>
                    <a:prstGeom prst="rect">
                      <a:avLst/>
                    </a:prstGeom>
                    <a:noFill/>
                    <a:ln>
                      <a:noFill/>
                    </a:ln>
                  </pic:spPr>
                </pic:pic>
              </a:graphicData>
            </a:graphic>
          </wp:inline>
        </w:drawing>
      </w:r>
    </w:p>
    <w:p w14:paraId="494A90E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This is the</w:t>
      </w:r>
      <w:r>
        <w:rPr>
          <w:rFonts w:hint="default" w:ascii="Bodoni MT" w:hAnsi="Bodoni MT" w:cs="Bodoni MT"/>
          <w:i/>
          <w:iCs/>
          <w:lang w:val="en-IN"/>
        </w:rPr>
        <w:t xml:space="preserve"> previous implementation</w:t>
      </w:r>
      <w:r>
        <w:rPr>
          <w:rFonts w:hint="default" w:ascii="Bodoni MT" w:hAnsi="Bodoni MT" w:cs="Bodoni MT"/>
          <w:lang w:val="en-IN"/>
        </w:rPr>
        <w:t xml:space="preserve"> of our </w:t>
      </w:r>
      <w:r>
        <w:rPr>
          <w:rFonts w:hint="default" w:ascii="Bodoni MT" w:hAnsi="Bodoni MT" w:cs="Bodoni MT"/>
          <w:b/>
          <w:bCs/>
          <w:lang w:val="en-IN"/>
        </w:rPr>
        <w:t>getEmployeeById</w:t>
      </w:r>
      <w:r>
        <w:rPr>
          <w:rFonts w:hint="default" w:ascii="Bodoni MT" w:hAnsi="Bodoni MT" w:cs="Bodoni MT"/>
          <w:b w:val="0"/>
          <w:bCs w:val="0"/>
          <w:lang w:val="en-IN"/>
        </w:rPr>
        <w:t xml:space="preserve"> method.</w:t>
      </w:r>
    </w:p>
    <w:p w14:paraId="0685F02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lang w:val="en-IN"/>
        </w:rPr>
        <w:t xml:space="preserve">Here we need to throw that exception i.e. </w:t>
      </w:r>
      <w:r>
        <w:rPr>
          <w:rFonts w:hint="default" w:ascii="Bodoni MT" w:hAnsi="Bodoni MT" w:cs="Bodoni MT"/>
          <w:b/>
          <w:bCs/>
          <w:lang w:val="en-IN"/>
        </w:rPr>
        <w:t>NoSuchElementException</w:t>
      </w:r>
      <w:r>
        <w:rPr>
          <w:rFonts w:hint="default" w:ascii="Bodoni MT" w:hAnsi="Bodoni MT" w:cs="Bodoni MT"/>
          <w:b w:val="0"/>
          <w:bCs w:val="0"/>
          <w:lang w:val="en-IN"/>
        </w:rPr>
        <w:t xml:space="preserve"> so that our </w:t>
      </w:r>
      <w:r>
        <w:rPr>
          <w:rFonts w:hint="default" w:ascii="Bodoni MT" w:hAnsi="Bodoni MT" w:cs="Bodoni MT"/>
          <w:b/>
          <w:bCs/>
          <w:lang w:val="en-IN"/>
        </w:rPr>
        <w:t>ExceptionHandler</w:t>
      </w:r>
      <w:r>
        <w:rPr>
          <w:rFonts w:hint="default" w:ascii="Bodoni MT" w:hAnsi="Bodoni MT" w:cs="Bodoni MT"/>
          <w:b w:val="0"/>
          <w:bCs w:val="0"/>
          <w:lang w:val="en-IN"/>
        </w:rPr>
        <w:t xml:space="preserve"> method can handle the particular exception.</w:t>
      </w:r>
    </w:p>
    <w:p w14:paraId="43A6DBF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5770245" cy="652780"/>
            <wp:effectExtent l="0" t="0" r="8255" b="7620"/>
            <wp:docPr id="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13"/>
                    <pic:cNvPicPr>
                      <a:picLocks noChangeAspect="1"/>
                    </pic:cNvPicPr>
                  </pic:nvPicPr>
                  <pic:blipFill>
                    <a:blip r:embed="rId84"/>
                    <a:stretch>
                      <a:fillRect/>
                    </a:stretch>
                  </pic:blipFill>
                  <pic:spPr>
                    <a:xfrm>
                      <a:off x="0" y="0"/>
                      <a:ext cx="5770245" cy="652780"/>
                    </a:xfrm>
                    <a:prstGeom prst="rect">
                      <a:avLst/>
                    </a:prstGeom>
                    <a:noFill/>
                    <a:ln>
                      <a:noFill/>
                    </a:ln>
                  </pic:spPr>
                </pic:pic>
              </a:graphicData>
            </a:graphic>
          </wp:inline>
        </w:drawing>
      </w:r>
    </w:p>
    <w:p w14:paraId="5DB1D3D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 xml:space="preserve">It is an optional class’s method and it expects to return one </w:t>
      </w:r>
      <w:r>
        <w:rPr>
          <w:rFonts w:hint="default" w:ascii="Bodoni MT" w:hAnsi="Bodoni MT" w:cs="Bodoni MT"/>
          <w:b/>
          <w:bCs/>
          <w:lang w:val="en-IN"/>
        </w:rPr>
        <w:t>Exception</w:t>
      </w:r>
      <w:r>
        <w:rPr>
          <w:rFonts w:hint="default" w:ascii="Bodoni MT" w:hAnsi="Bodoni MT" w:cs="Bodoni MT"/>
          <w:b w:val="0"/>
          <w:bCs w:val="0"/>
          <w:lang w:val="en-IN"/>
        </w:rPr>
        <w:t xml:space="preserve"> </w:t>
      </w:r>
      <w:r>
        <w:rPr>
          <w:rFonts w:hint="default" w:ascii="Bodoni MT" w:hAnsi="Bodoni MT" w:cs="Bodoni MT"/>
          <w:b/>
          <w:bCs/>
          <w:lang w:val="en-IN"/>
        </w:rPr>
        <w:t>object</w:t>
      </w:r>
      <w:r>
        <w:rPr>
          <w:rFonts w:hint="default" w:ascii="Bodoni MT" w:hAnsi="Bodoni MT" w:cs="Bodoni MT"/>
          <w:b w:val="0"/>
          <w:bCs w:val="0"/>
          <w:lang w:val="en-IN"/>
        </w:rPr>
        <w:t>.</w:t>
      </w:r>
    </w:p>
    <w:p w14:paraId="6667215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lang w:val="en-IN"/>
        </w:rPr>
        <w:t xml:space="preserve">Don’t write </w:t>
      </w:r>
      <w:r>
        <w:rPr>
          <w:rFonts w:hint="default" w:ascii="Bodoni MT" w:hAnsi="Bodoni MT" w:cs="Bodoni MT"/>
          <w:b/>
          <w:bCs/>
          <w:lang w:val="en-IN"/>
        </w:rPr>
        <w:t>throw new NoSuchElementException(</w:t>
      </w:r>
      <w:r>
        <w:rPr>
          <w:rFonts w:hint="default" w:ascii="Bodoni MT" w:hAnsi="Bodoni MT" w:cs="Bodoni MT"/>
          <w:b w:val="0"/>
          <w:bCs w:val="0"/>
          <w:lang w:val="en-IN"/>
        </w:rPr>
        <w:t>“…bla bla…”</w:t>
      </w:r>
      <w:r>
        <w:rPr>
          <w:rFonts w:hint="default" w:ascii="Bodoni MT" w:hAnsi="Bodoni MT" w:cs="Bodoni MT"/>
          <w:b/>
          <w:bCs/>
          <w:lang w:val="en-IN"/>
        </w:rPr>
        <w:t>)</w:t>
      </w:r>
      <w:r>
        <w:rPr>
          <w:rFonts w:hint="default" w:ascii="Bodoni MT" w:hAnsi="Bodoni MT" w:cs="Bodoni MT"/>
          <w:b w:val="0"/>
          <w:bCs w:val="0"/>
          <w:lang w:val="en-IN"/>
        </w:rPr>
        <w:t xml:space="preserve"> here.</w:t>
      </w:r>
    </w:p>
    <w:p w14:paraId="7CDEFE6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 xml:space="preserve">In the previous implementation of </w:t>
      </w:r>
      <w:r>
        <w:rPr>
          <w:rFonts w:hint="default" w:ascii="Bodoni MT" w:hAnsi="Bodoni MT" w:cs="Bodoni MT"/>
          <w:b/>
          <w:bCs/>
          <w:lang w:val="en-IN"/>
        </w:rPr>
        <w:t>exception handler method</w:t>
      </w:r>
      <w:r>
        <w:rPr>
          <w:rFonts w:hint="default" w:ascii="Bodoni MT" w:hAnsi="Bodoni MT" w:cs="Bodoni MT"/>
          <w:b w:val="0"/>
          <w:bCs w:val="0"/>
          <w:lang w:val="en-IN"/>
        </w:rPr>
        <w:t xml:space="preserve">, we are not returning the </w:t>
      </w:r>
      <w:r>
        <w:rPr>
          <w:rFonts w:hint="default" w:ascii="Bodoni MT" w:hAnsi="Bodoni MT" w:cs="Bodoni MT"/>
          <w:b/>
          <w:bCs/>
          <w:lang w:val="en-IN"/>
        </w:rPr>
        <w:t>ResponseEntity</w:t>
      </w:r>
      <w:r>
        <w:rPr>
          <w:rFonts w:hint="default" w:ascii="Bodoni MT" w:hAnsi="Bodoni MT" w:cs="Bodoni MT"/>
          <w:b w:val="0"/>
          <w:bCs w:val="0"/>
          <w:lang w:val="en-IN"/>
        </w:rPr>
        <w:t xml:space="preserve"> so that even if the request fails, it’ll give status code </w:t>
      </w:r>
      <w:r>
        <w:rPr>
          <w:rFonts w:hint="default" w:ascii="Bodoni MT" w:hAnsi="Bodoni MT" w:cs="Bodoni MT"/>
          <w:b/>
          <w:bCs/>
          <w:lang w:val="en-IN"/>
        </w:rPr>
        <w:t>200</w:t>
      </w:r>
      <w:r>
        <w:rPr>
          <w:rFonts w:hint="default" w:ascii="Bodoni MT" w:hAnsi="Bodoni MT" w:cs="Bodoni MT"/>
          <w:b w:val="0"/>
          <w:bCs w:val="0"/>
          <w:lang w:val="en-IN"/>
        </w:rPr>
        <w:t>.</w:t>
      </w:r>
    </w:p>
    <w:p w14:paraId="1221D79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2823210" cy="886460"/>
            <wp:effectExtent l="0" t="0" r="8890" b="2540"/>
            <wp:docPr id="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14"/>
                    <pic:cNvPicPr>
                      <a:picLocks noChangeAspect="1"/>
                    </pic:cNvPicPr>
                  </pic:nvPicPr>
                  <pic:blipFill>
                    <a:blip r:embed="rId85"/>
                    <a:stretch>
                      <a:fillRect/>
                    </a:stretch>
                  </pic:blipFill>
                  <pic:spPr>
                    <a:xfrm>
                      <a:off x="0" y="0"/>
                      <a:ext cx="2823210" cy="886460"/>
                    </a:xfrm>
                    <a:prstGeom prst="rect">
                      <a:avLst/>
                    </a:prstGeom>
                    <a:noFill/>
                    <a:ln>
                      <a:noFill/>
                    </a:ln>
                  </pic:spPr>
                </pic:pic>
              </a:graphicData>
            </a:graphic>
          </wp:inline>
        </w:drawing>
      </w:r>
    </w:p>
    <w:p w14:paraId="476D23D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So we need to return </w:t>
      </w:r>
      <w:r>
        <w:rPr>
          <w:rFonts w:hint="default" w:ascii="Bodoni MT" w:hAnsi="Bodoni MT" w:cs="Bodoni MT"/>
          <w:b/>
          <w:bCs/>
          <w:lang w:val="en-IN"/>
        </w:rPr>
        <w:t>ResponseEntity</w:t>
      </w:r>
      <w:r>
        <w:rPr>
          <w:rFonts w:hint="default" w:ascii="Bodoni MT" w:hAnsi="Bodoni MT" w:cs="Bodoni MT"/>
          <w:b w:val="0"/>
          <w:bCs w:val="0"/>
          <w:lang w:val="en-IN"/>
        </w:rPr>
        <w:t xml:space="preserve"> instead of </w:t>
      </w:r>
      <w:r>
        <w:rPr>
          <w:rFonts w:hint="default" w:ascii="Bodoni MT" w:hAnsi="Bodoni MT" w:cs="Bodoni MT"/>
          <w:b/>
          <w:bCs/>
          <w:lang w:val="en-IN"/>
        </w:rPr>
        <w:t>String</w:t>
      </w:r>
      <w:r>
        <w:rPr>
          <w:rFonts w:hint="default" w:ascii="Bodoni MT" w:hAnsi="Bodoni MT" w:cs="Bodoni MT"/>
          <w:b w:val="0"/>
          <w:bCs w:val="0"/>
          <w:lang w:val="en-IN"/>
        </w:rPr>
        <w:t>.</w:t>
      </w:r>
    </w:p>
    <w:p w14:paraId="2728B839">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drawing>
          <wp:inline distT="0" distB="0" distL="114300" distR="114300">
            <wp:extent cx="6024880" cy="777240"/>
            <wp:effectExtent l="0" t="0" r="7620" b="10160"/>
            <wp:docPr id="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15"/>
                    <pic:cNvPicPr>
                      <a:picLocks noChangeAspect="1"/>
                    </pic:cNvPicPr>
                  </pic:nvPicPr>
                  <pic:blipFill>
                    <a:blip r:embed="rId86"/>
                    <a:stretch>
                      <a:fillRect/>
                    </a:stretch>
                  </pic:blipFill>
                  <pic:spPr>
                    <a:xfrm>
                      <a:off x="0" y="0"/>
                      <a:ext cx="6024880" cy="777240"/>
                    </a:xfrm>
                    <a:prstGeom prst="rect">
                      <a:avLst/>
                    </a:prstGeom>
                    <a:noFill/>
                    <a:ln>
                      <a:noFill/>
                    </a:ln>
                  </pic:spPr>
                </pic:pic>
              </a:graphicData>
            </a:graphic>
          </wp:inline>
        </w:drawing>
      </w:r>
    </w:p>
    <w:p w14:paraId="26CBF7E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Now the </w:t>
      </w:r>
      <w:r>
        <w:rPr>
          <w:rFonts w:hint="default" w:ascii="Bodoni MT" w:hAnsi="Bodoni MT" w:cs="Bodoni MT"/>
          <w:b/>
          <w:bCs/>
          <w:lang w:val="en-IN"/>
        </w:rPr>
        <w:t>status code</w:t>
      </w:r>
      <w:r>
        <w:rPr>
          <w:rFonts w:hint="default" w:ascii="Bodoni MT" w:hAnsi="Bodoni MT" w:cs="Bodoni MT"/>
          <w:b w:val="0"/>
          <w:bCs w:val="0"/>
          <w:lang w:val="en-IN"/>
        </w:rPr>
        <w:t xml:space="preserve"> will be sent properly.</w:t>
      </w:r>
    </w:p>
    <w:p w14:paraId="49758B7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2688590" cy="889000"/>
            <wp:effectExtent l="0" t="0" r="3810" b="0"/>
            <wp:docPr id="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16"/>
                    <pic:cNvPicPr>
                      <a:picLocks noChangeAspect="1"/>
                    </pic:cNvPicPr>
                  </pic:nvPicPr>
                  <pic:blipFill>
                    <a:blip r:embed="rId87"/>
                    <a:stretch>
                      <a:fillRect/>
                    </a:stretch>
                  </pic:blipFill>
                  <pic:spPr>
                    <a:xfrm>
                      <a:off x="0" y="0"/>
                      <a:ext cx="2688590" cy="889000"/>
                    </a:xfrm>
                    <a:prstGeom prst="rect">
                      <a:avLst/>
                    </a:prstGeom>
                    <a:noFill/>
                    <a:ln>
                      <a:noFill/>
                    </a:ln>
                  </pic:spPr>
                </pic:pic>
              </a:graphicData>
            </a:graphic>
          </wp:inline>
        </w:drawing>
      </w:r>
    </w:p>
    <w:p w14:paraId="362A77A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color w:val="auto"/>
          <w:highlight w:val="none"/>
        </w:rPr>
      </w:pPr>
      <w:r>
        <w:rPr>
          <w:rFonts w:hint="default" w:ascii="Bodoni MT" w:hAnsi="Bodoni MT" w:cs="Bodoni MT"/>
          <w:color w:val="auto"/>
          <w:highlight w:val="none"/>
          <w:lang w:val="en-IN"/>
        </w:rPr>
        <w:t xml:space="preserve">We have one </w:t>
      </w:r>
      <w:r>
        <w:rPr>
          <w:rFonts w:hint="default" w:ascii="Bodoni MT" w:hAnsi="Bodoni MT" w:cs="Bodoni MT"/>
          <w:b/>
          <w:bCs/>
          <w:color w:val="auto"/>
          <w:highlight w:val="none"/>
          <w:lang w:val="en-IN"/>
        </w:rPr>
        <w:t xml:space="preserve">catch </w:t>
      </w:r>
      <w:r>
        <w:rPr>
          <w:rFonts w:hint="default" w:ascii="Bodoni MT" w:hAnsi="Bodoni MT" w:cs="Bodoni MT"/>
          <w:color w:val="auto"/>
          <w:highlight w:val="none"/>
          <w:lang w:val="en-IN"/>
        </w:rPr>
        <w:t>here</w:t>
      </w:r>
    </w:p>
    <w:p w14:paraId="0F01826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This exception handler is only handling the exception of </w:t>
      </w:r>
      <w:r>
        <w:rPr>
          <w:rFonts w:hint="default" w:ascii="Bodoni MT" w:hAnsi="Bodoni MT" w:cs="Bodoni MT"/>
          <w:b/>
          <w:bCs/>
          <w:lang w:val="en-IN"/>
        </w:rPr>
        <w:t>EmployeeController</w:t>
      </w:r>
      <w:r>
        <w:rPr>
          <w:rFonts w:hint="default" w:ascii="Bodoni MT" w:hAnsi="Bodoni MT" w:cs="Bodoni MT"/>
          <w:b w:val="0"/>
          <w:bCs w:val="0"/>
          <w:lang w:val="en-IN"/>
        </w:rPr>
        <w:t>; but we want one method that will handle exceptions globally.</w:t>
      </w:r>
    </w:p>
    <w:p w14:paraId="67CB28C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C00000"/>
          <w:highlight w:val="none"/>
        </w:rPr>
      </w:pPr>
      <w:r>
        <w:rPr>
          <w:rFonts w:hint="default" w:ascii="Bodoni MT" w:hAnsi="Bodoni MT" w:cs="Bodoni MT"/>
          <w:b/>
          <w:bCs/>
          <w:color w:val="C00000"/>
          <w:highlight w:val="none"/>
          <w:lang w:val="en-IN"/>
        </w:rPr>
        <w:t>@RestControllerAdvice</w:t>
      </w:r>
      <w:r>
        <w:rPr>
          <w:rFonts w:hint="default" w:ascii="Bodoni MT" w:hAnsi="Bodoni MT" w:cs="Bodoni MT"/>
          <w:b w:val="0"/>
          <w:bCs w:val="0"/>
          <w:color w:val="C00000"/>
          <w:highlight w:val="none"/>
          <w:lang w:val="en-IN"/>
        </w:rPr>
        <w:t xml:space="preserve"> is used to write logic that will apply globally for all </w:t>
      </w:r>
      <w:r>
        <w:rPr>
          <w:rFonts w:hint="default" w:ascii="Bodoni MT" w:hAnsi="Bodoni MT" w:cs="Bodoni MT"/>
          <w:b/>
          <w:bCs/>
          <w:color w:val="C00000"/>
          <w:highlight w:val="none"/>
          <w:lang w:val="en-IN"/>
        </w:rPr>
        <w:t>@RestController</w:t>
      </w:r>
      <w:r>
        <w:rPr>
          <w:rFonts w:hint="default" w:ascii="Bodoni MT" w:hAnsi="Bodoni MT" w:cs="Bodoni MT"/>
          <w:b w:val="0"/>
          <w:bCs w:val="0"/>
          <w:color w:val="C00000"/>
          <w:highlight w:val="none"/>
          <w:lang w:val="en-IN"/>
        </w:rPr>
        <w:t xml:space="preserve"> classes.  (not just </w:t>
      </w:r>
      <w:r>
        <w:rPr>
          <w:rFonts w:hint="default" w:ascii="Bodoni MT" w:hAnsi="Bodoni MT" w:cs="Bodoni MT"/>
          <w:b w:val="0"/>
          <w:bCs w:val="0"/>
          <w:i/>
          <w:iCs/>
          <w:color w:val="C00000"/>
          <w:highlight w:val="none"/>
          <w:lang w:val="en-IN"/>
        </w:rPr>
        <w:t>Exception Handling</w:t>
      </w:r>
      <w:r>
        <w:rPr>
          <w:rFonts w:hint="default" w:ascii="Bodoni MT" w:hAnsi="Bodoni MT" w:cs="Bodoni MT"/>
          <w:b w:val="0"/>
          <w:bCs w:val="0"/>
          <w:color w:val="C00000"/>
          <w:highlight w:val="none"/>
          <w:lang w:val="en-IN"/>
        </w:rPr>
        <w:t>)</w:t>
      </w:r>
    </w:p>
    <w:p w14:paraId="786BBDE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 xml:space="preserve">It is basically </w:t>
      </w:r>
      <w:r>
        <w:rPr>
          <w:rFonts w:hint="default" w:ascii="Bodoni MT" w:hAnsi="Bodoni MT" w:cs="Bodoni MT"/>
          <w:b/>
          <w:bCs/>
          <w:color w:val="0070C0"/>
          <w:lang w:val="en-IN"/>
        </w:rPr>
        <w:t>@RestController + @ControllerAdvice</w:t>
      </w:r>
    </w:p>
    <w:p w14:paraId="127EFED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2186940" cy="489585"/>
            <wp:effectExtent l="0" t="0" r="10160" b="5715"/>
            <wp:docPr id="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17"/>
                    <pic:cNvPicPr>
                      <a:picLocks noChangeAspect="1"/>
                    </pic:cNvPicPr>
                  </pic:nvPicPr>
                  <pic:blipFill>
                    <a:blip r:embed="rId88"/>
                    <a:stretch>
                      <a:fillRect/>
                    </a:stretch>
                  </pic:blipFill>
                  <pic:spPr>
                    <a:xfrm>
                      <a:off x="0" y="0"/>
                      <a:ext cx="2186940" cy="489585"/>
                    </a:xfrm>
                    <a:prstGeom prst="rect">
                      <a:avLst/>
                    </a:prstGeom>
                    <a:noFill/>
                    <a:ln>
                      <a:noFill/>
                    </a:ln>
                  </pic:spPr>
                </pic:pic>
              </a:graphicData>
            </a:graphic>
          </wp:inline>
        </w:drawing>
      </w:r>
    </w:p>
    <w:p w14:paraId="4A3FF6D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 xml:space="preserve">Here I created one class </w:t>
      </w:r>
      <w:r>
        <w:rPr>
          <w:rFonts w:hint="default" w:ascii="Bodoni MT" w:hAnsi="Bodoni MT" w:cs="Bodoni MT"/>
          <w:b w:val="0"/>
          <w:bCs w:val="0"/>
          <w:i/>
          <w:iCs/>
          <w:lang w:val="en-IN"/>
        </w:rPr>
        <w:t>GlobalExceptionHandler</w:t>
      </w:r>
    </w:p>
    <w:p w14:paraId="14BF7C7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5821045" cy="1386205"/>
            <wp:effectExtent l="0" t="0" r="8255" b="10795"/>
            <wp:docPr id="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18"/>
                    <pic:cNvPicPr>
                      <a:picLocks noChangeAspect="1"/>
                    </pic:cNvPicPr>
                  </pic:nvPicPr>
                  <pic:blipFill>
                    <a:blip r:embed="rId89"/>
                    <a:stretch>
                      <a:fillRect/>
                    </a:stretch>
                  </pic:blipFill>
                  <pic:spPr>
                    <a:xfrm>
                      <a:off x="0" y="0"/>
                      <a:ext cx="5821045" cy="1386205"/>
                    </a:xfrm>
                    <a:prstGeom prst="rect">
                      <a:avLst/>
                    </a:prstGeom>
                    <a:noFill/>
                    <a:ln>
                      <a:noFill/>
                    </a:ln>
                  </pic:spPr>
                </pic:pic>
              </a:graphicData>
            </a:graphic>
          </wp:inline>
        </w:drawing>
      </w:r>
    </w:p>
    <w:p w14:paraId="6FCCC9D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Created one </w:t>
      </w:r>
      <w:r>
        <w:rPr>
          <w:rFonts w:hint="default" w:ascii="Bodoni MT" w:hAnsi="Bodoni MT" w:cs="Bodoni MT"/>
          <w:b/>
          <w:bCs/>
          <w:lang w:val="en-IN"/>
        </w:rPr>
        <w:t>ApiError</w:t>
      </w:r>
      <w:r>
        <w:rPr>
          <w:rFonts w:hint="default" w:ascii="Bodoni MT" w:hAnsi="Bodoni MT" w:cs="Bodoni MT"/>
          <w:b w:val="0"/>
          <w:bCs w:val="0"/>
          <w:lang w:val="en-IN"/>
        </w:rPr>
        <w:t xml:space="preserve"> class inside that </w:t>
      </w:r>
      <w:r>
        <w:rPr>
          <w:rFonts w:hint="default" w:ascii="Bodoni MT" w:hAnsi="Bodoni MT" w:cs="Bodoni MT"/>
          <w:b/>
          <w:bCs/>
          <w:lang w:val="en-IN"/>
        </w:rPr>
        <w:t>Service</w:t>
      </w:r>
      <w:r>
        <w:rPr>
          <w:rFonts w:hint="default" w:ascii="Bodoni MT" w:hAnsi="Bodoni MT" w:cs="Bodoni MT"/>
          <w:b w:val="0"/>
          <w:bCs w:val="0"/>
          <w:lang w:val="en-IN"/>
        </w:rPr>
        <w:t xml:space="preserve"> directory</w:t>
      </w:r>
    </w:p>
    <w:p w14:paraId="671C355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drawing>
          <wp:inline distT="0" distB="0" distL="114300" distR="114300">
            <wp:extent cx="2640965" cy="1442085"/>
            <wp:effectExtent l="0" t="0" r="635" b="5715"/>
            <wp:docPr id="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20"/>
                    <pic:cNvPicPr>
                      <a:picLocks noChangeAspect="1"/>
                    </pic:cNvPicPr>
                  </pic:nvPicPr>
                  <pic:blipFill>
                    <a:blip r:embed="rId90"/>
                    <a:stretch>
                      <a:fillRect/>
                    </a:stretch>
                  </pic:blipFill>
                  <pic:spPr>
                    <a:xfrm>
                      <a:off x="0" y="0"/>
                      <a:ext cx="2640965" cy="1442085"/>
                    </a:xfrm>
                    <a:prstGeom prst="rect">
                      <a:avLst/>
                    </a:prstGeom>
                    <a:noFill/>
                    <a:ln>
                      <a:noFill/>
                    </a:ln>
                  </pic:spPr>
                </pic:pic>
              </a:graphicData>
            </a:graphic>
          </wp:inline>
        </w:drawing>
      </w:r>
    </w:p>
    <w:p w14:paraId="795A5F4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bCs/>
          <w:color w:val="C00000"/>
          <w:lang w:val="en-IN"/>
        </w:rPr>
        <w:t>@Data</w:t>
      </w:r>
      <w:r>
        <w:rPr>
          <w:rFonts w:hint="default" w:ascii="Bodoni MT" w:hAnsi="Bodoni MT" w:cs="Bodoni MT"/>
          <w:b w:val="0"/>
          <w:bCs w:val="0"/>
          <w:lang w:val="en-IN"/>
        </w:rPr>
        <w:t xml:space="preserve"> is lombok annotation that is combination of </w:t>
      </w:r>
      <w:r>
        <w:rPr>
          <w:rFonts w:hint="default" w:ascii="Bodoni MT" w:hAnsi="Bodoni MT" w:cs="Bodoni MT"/>
          <w:b/>
          <w:bCs/>
          <w:lang w:val="en-IN"/>
        </w:rPr>
        <w:t>@Getter @Setter</w:t>
      </w:r>
      <w:r>
        <w:rPr>
          <w:rFonts w:hint="default" w:ascii="Bodoni MT" w:hAnsi="Bodoni MT" w:cs="Bodoni MT"/>
          <w:b w:val="0"/>
          <w:bCs w:val="0"/>
          <w:lang w:val="en-IN"/>
        </w:rPr>
        <w:t xml:space="preserve"> and so many.</w:t>
      </w:r>
    </w:p>
    <w:p w14:paraId="2796E84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bCs/>
          <w:color w:val="C00000"/>
          <w:lang w:val="en-IN"/>
        </w:rPr>
        <w:t>@Builder</w:t>
      </w:r>
      <w:r>
        <w:rPr>
          <w:rFonts w:hint="default" w:ascii="Bodoni MT" w:hAnsi="Bodoni MT" w:cs="Bodoni MT"/>
          <w:b w:val="0"/>
          <w:bCs w:val="0"/>
          <w:lang w:val="en-IN"/>
        </w:rPr>
        <w:t xml:space="preserve"> </w:t>
      </w:r>
      <w:r>
        <w:rPr>
          <w:rFonts w:hint="default" w:ascii="Bodoni MT" w:hAnsi="Bodoni MT" w:cs="Bodoni MT"/>
          <w:b w:val="0"/>
          <w:bCs w:val="0"/>
          <w:color w:val="0070C0"/>
          <w:lang w:val="en-IN"/>
        </w:rPr>
        <w:t xml:space="preserve">is also lombok annotation that allows you to create an object </w:t>
      </w:r>
      <w:r>
        <w:rPr>
          <w:rFonts w:hint="default" w:ascii="Bodoni MT" w:hAnsi="Bodoni MT" w:cs="Bodoni MT"/>
          <w:b/>
          <w:bCs/>
          <w:color w:val="0070C0"/>
          <w:lang w:val="en-IN"/>
        </w:rPr>
        <w:t>without using constructor</w:t>
      </w:r>
      <w:r>
        <w:rPr>
          <w:rFonts w:hint="default" w:ascii="Bodoni MT" w:hAnsi="Bodoni MT" w:cs="Bodoni MT"/>
          <w:b w:val="0"/>
          <w:bCs w:val="0"/>
          <w:color w:val="0070C0"/>
          <w:lang w:val="en-IN"/>
        </w:rPr>
        <w:t>. And provide chaining like the below</w:t>
      </w:r>
    </w:p>
    <w:p w14:paraId="48C4083C">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cs="Bodoni MT"/>
        </w:rPr>
      </w:pPr>
      <w:r>
        <w:rPr>
          <w:rFonts w:hint="default" w:ascii="Bodoni MT" w:hAnsi="Bodoni MT" w:cs="Bodoni MT"/>
        </w:rPr>
        <w:drawing>
          <wp:inline distT="0" distB="0" distL="114300" distR="114300">
            <wp:extent cx="2337435" cy="1100455"/>
            <wp:effectExtent l="0" t="0" r="12065" b="4445"/>
            <wp:docPr id="9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21"/>
                    <pic:cNvPicPr>
                      <a:picLocks noChangeAspect="1"/>
                    </pic:cNvPicPr>
                  </pic:nvPicPr>
                  <pic:blipFill>
                    <a:blip r:embed="rId91"/>
                    <a:stretch>
                      <a:fillRect/>
                    </a:stretch>
                  </pic:blipFill>
                  <pic:spPr>
                    <a:xfrm>
                      <a:off x="0" y="0"/>
                      <a:ext cx="2337435" cy="1100455"/>
                    </a:xfrm>
                    <a:prstGeom prst="rect">
                      <a:avLst/>
                    </a:prstGeom>
                    <a:noFill/>
                    <a:ln>
                      <a:noFill/>
                    </a:ln>
                  </pic:spPr>
                </pic:pic>
              </a:graphicData>
            </a:graphic>
          </wp:inline>
        </w:drawing>
      </w:r>
      <w:r>
        <w:rPr>
          <w:rFonts w:hint="default" w:ascii="Bodoni MT" w:hAnsi="Bodoni MT" w:cs="Bodoni MT"/>
          <w:lang w:val="en-IN"/>
        </w:rPr>
        <w:t xml:space="preserve"> (just example)</w:t>
      </w:r>
    </w:p>
    <w:p w14:paraId="71416507">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cs="Bodoni MT"/>
        </w:rPr>
      </w:pPr>
      <w:r>
        <w:drawing>
          <wp:inline distT="0" distB="0" distL="114300" distR="114300">
            <wp:extent cx="5313045" cy="6695440"/>
            <wp:effectExtent l="0" t="0" r="8255" b="10160"/>
            <wp:docPr id="9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22"/>
                    <pic:cNvPicPr>
                      <a:picLocks noChangeAspect="1"/>
                    </pic:cNvPicPr>
                  </pic:nvPicPr>
                  <pic:blipFill>
                    <a:blip r:embed="rId92"/>
                    <a:stretch>
                      <a:fillRect/>
                    </a:stretch>
                  </pic:blipFill>
                  <pic:spPr>
                    <a:xfrm>
                      <a:off x="0" y="0"/>
                      <a:ext cx="5313045" cy="6695440"/>
                    </a:xfrm>
                    <a:prstGeom prst="rect">
                      <a:avLst/>
                    </a:prstGeom>
                    <a:noFill/>
                    <a:ln>
                      <a:noFill/>
                    </a:ln>
                  </pic:spPr>
                </pic:pic>
              </a:graphicData>
            </a:graphic>
          </wp:inline>
        </w:drawing>
      </w:r>
    </w:p>
    <w:p w14:paraId="3675F6B3">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cs="Bodoni MT"/>
        </w:rPr>
      </w:pPr>
      <w:r>
        <w:rPr>
          <w:rFonts w:hint="default" w:ascii="Bodoni MT" w:hAnsi="Bodoni MT" w:cs="Bodoni MT"/>
          <w:lang w:val="en-IN"/>
        </w:rPr>
        <w:t>It’ll be like this under the hood.</w:t>
      </w:r>
    </w:p>
    <w:p w14:paraId="368FE79D">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cs="Bodoni MT"/>
        </w:rPr>
      </w:pPr>
      <w:r>
        <w:rPr>
          <w:rFonts w:hint="default" w:ascii="Bodoni MT" w:hAnsi="Bodoni MT" w:cs="Bodoni MT"/>
          <w:lang w:val="en-IN"/>
        </w:rPr>
        <w:t xml:space="preserve">You need to call </w:t>
      </w:r>
      <w:r>
        <w:rPr>
          <w:rFonts w:hint="default" w:ascii="Bodoni MT" w:hAnsi="Bodoni MT" w:cs="Bodoni MT"/>
          <w:b/>
          <w:bCs/>
          <w:color w:val="0070C0"/>
          <w:lang w:val="en-IN"/>
        </w:rPr>
        <w:t>builder()</w:t>
      </w:r>
      <w:r>
        <w:rPr>
          <w:rFonts w:hint="default" w:ascii="Bodoni MT" w:hAnsi="Bodoni MT" w:cs="Bodoni MT"/>
          <w:b w:val="0"/>
          <w:bCs w:val="0"/>
          <w:color w:val="0070C0"/>
          <w:lang w:val="en-IN"/>
        </w:rPr>
        <w:t xml:space="preserve"> in the </w:t>
      </w:r>
      <w:r>
        <w:rPr>
          <w:rFonts w:hint="default" w:ascii="Bodoni MT" w:hAnsi="Bodoni MT" w:cs="Bodoni MT"/>
          <w:b w:val="0"/>
          <w:bCs w:val="0"/>
          <w:i/>
          <w:iCs/>
          <w:color w:val="0070C0"/>
          <w:lang w:val="en-IN"/>
        </w:rPr>
        <w:t>beginning</w:t>
      </w:r>
      <w:r>
        <w:rPr>
          <w:rFonts w:hint="default" w:ascii="Bodoni MT" w:hAnsi="Bodoni MT" w:cs="Bodoni MT"/>
          <w:b w:val="0"/>
          <w:bCs w:val="0"/>
          <w:lang w:val="en-IN"/>
        </w:rPr>
        <w:t>,</w:t>
      </w:r>
      <w:r>
        <w:rPr>
          <w:rFonts w:hint="default" w:ascii="Bodoni MT" w:hAnsi="Bodoni MT" w:cs="Bodoni MT"/>
          <w:lang w:val="en-IN"/>
        </w:rPr>
        <w:t xml:space="preserve"> </w:t>
      </w:r>
      <w:r>
        <w:rPr>
          <w:rFonts w:hint="default" w:ascii="Bodoni MT" w:hAnsi="Bodoni MT" w:cs="Bodoni MT"/>
          <w:b/>
          <w:bCs/>
          <w:color w:val="0070C0"/>
          <w:lang w:val="en-IN"/>
        </w:rPr>
        <w:t>build()</w:t>
      </w:r>
      <w:r>
        <w:rPr>
          <w:rFonts w:hint="default" w:ascii="Bodoni MT" w:hAnsi="Bodoni MT" w:cs="Bodoni MT"/>
          <w:b w:val="0"/>
          <w:bCs w:val="0"/>
          <w:color w:val="0070C0"/>
          <w:lang w:val="en-IN"/>
        </w:rPr>
        <w:t xml:space="preserve"> at the </w:t>
      </w:r>
      <w:r>
        <w:rPr>
          <w:rFonts w:hint="default" w:ascii="Bodoni MT" w:hAnsi="Bodoni MT" w:cs="Bodoni MT"/>
          <w:b w:val="0"/>
          <w:bCs w:val="0"/>
          <w:i/>
          <w:iCs/>
          <w:color w:val="0070C0"/>
          <w:lang w:val="en-IN"/>
        </w:rPr>
        <w:t>end</w:t>
      </w:r>
      <w:r>
        <w:rPr>
          <w:rFonts w:hint="default" w:ascii="Bodoni MT" w:hAnsi="Bodoni MT" w:cs="Bodoni MT"/>
          <w:b w:val="0"/>
          <w:bCs w:val="0"/>
          <w:i/>
          <w:iCs/>
          <w:lang w:val="en-IN"/>
        </w:rPr>
        <w:t xml:space="preserve"> </w:t>
      </w:r>
      <w:r>
        <w:rPr>
          <w:rFonts w:hint="default" w:ascii="Bodoni MT" w:hAnsi="Bodoni MT" w:cs="Bodoni MT"/>
          <w:b w:val="0"/>
          <w:bCs w:val="0"/>
          <w:lang w:val="en-IN"/>
        </w:rPr>
        <w:t>to create the object.</w:t>
      </w:r>
    </w:p>
    <w:p w14:paraId="5D3479F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5863590" cy="2205990"/>
            <wp:effectExtent l="0" t="0" r="3810" b="3810"/>
            <wp:docPr id="9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23"/>
                    <pic:cNvPicPr>
                      <a:picLocks noChangeAspect="1"/>
                    </pic:cNvPicPr>
                  </pic:nvPicPr>
                  <pic:blipFill>
                    <a:blip r:embed="rId93"/>
                    <a:stretch>
                      <a:fillRect/>
                    </a:stretch>
                  </pic:blipFill>
                  <pic:spPr>
                    <a:xfrm>
                      <a:off x="0" y="0"/>
                      <a:ext cx="5863590" cy="2205990"/>
                    </a:xfrm>
                    <a:prstGeom prst="rect">
                      <a:avLst/>
                    </a:prstGeom>
                    <a:noFill/>
                    <a:ln>
                      <a:noFill/>
                    </a:ln>
                  </pic:spPr>
                </pic:pic>
              </a:graphicData>
            </a:graphic>
          </wp:inline>
        </w:drawing>
      </w:r>
    </w:p>
    <w:p w14:paraId="4DEA8C1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 xml:space="preserve">Now </w:t>
      </w:r>
      <w:r>
        <w:rPr>
          <w:rFonts w:hint="default" w:ascii="Bodoni MT" w:hAnsi="Bodoni MT" w:cs="Bodoni MT"/>
          <w:lang w:val="en-US"/>
        </w:rPr>
        <w:t>the error response will be well formatted</w:t>
      </w:r>
      <w:r>
        <w:rPr>
          <w:rFonts w:hint="default" w:ascii="Bodoni MT" w:hAnsi="Bodoni MT" w:cs="Bodoni MT"/>
          <w:lang w:val="en-IN"/>
        </w:rPr>
        <w:t>.</w:t>
      </w:r>
    </w:p>
    <w:p w14:paraId="5B0FCE0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2468880" cy="1212850"/>
            <wp:effectExtent l="0" t="0" r="7620" b="6350"/>
            <wp:docPr id="9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24"/>
                    <pic:cNvPicPr>
                      <a:picLocks noChangeAspect="1"/>
                    </pic:cNvPicPr>
                  </pic:nvPicPr>
                  <pic:blipFill>
                    <a:blip r:embed="rId94"/>
                    <a:stretch>
                      <a:fillRect/>
                    </a:stretch>
                  </pic:blipFill>
                  <pic:spPr>
                    <a:xfrm>
                      <a:off x="0" y="0"/>
                      <a:ext cx="2468880" cy="1212850"/>
                    </a:xfrm>
                    <a:prstGeom prst="rect">
                      <a:avLst/>
                    </a:prstGeom>
                    <a:noFill/>
                    <a:ln>
                      <a:noFill/>
                    </a:ln>
                  </pic:spPr>
                </pic:pic>
              </a:graphicData>
            </a:graphic>
          </wp:inline>
        </w:drawing>
      </w:r>
    </w:p>
    <w:p w14:paraId="12286BE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Now you’ll get a proper formatted response.</w:t>
      </w:r>
    </w:p>
    <w:p w14:paraId="6DE8B91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Refactoring of the codes:</w:t>
      </w:r>
    </w:p>
    <w:p w14:paraId="7306ED1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Instead of using </w:t>
      </w:r>
      <w:r>
        <w:rPr>
          <w:rFonts w:hint="default" w:ascii="Bodoni MT" w:hAnsi="Bodoni MT" w:cs="Bodoni MT"/>
          <w:b/>
          <w:bCs/>
          <w:lang w:val="en-IN"/>
        </w:rPr>
        <w:t>NoSuchElementException</w:t>
      </w:r>
      <w:r>
        <w:rPr>
          <w:rFonts w:hint="default" w:ascii="Bodoni MT" w:hAnsi="Bodoni MT" w:cs="Bodoni MT"/>
          <w:b w:val="0"/>
          <w:bCs w:val="0"/>
          <w:lang w:val="en-IN"/>
        </w:rPr>
        <w:t xml:space="preserve">, we should create our own </w:t>
      </w:r>
      <w:r>
        <w:rPr>
          <w:rFonts w:hint="default" w:ascii="Bodoni MT" w:hAnsi="Bodoni MT" w:cs="Bodoni MT"/>
          <w:b/>
          <w:bCs/>
          <w:lang w:val="en-IN"/>
        </w:rPr>
        <w:t>Exception</w:t>
      </w:r>
      <w:r>
        <w:rPr>
          <w:rFonts w:hint="default" w:ascii="Bodoni MT" w:hAnsi="Bodoni MT" w:cs="Bodoni MT"/>
          <w:b w:val="0"/>
          <w:bCs w:val="0"/>
          <w:lang w:val="en-IN"/>
        </w:rPr>
        <w:t>.</w:t>
      </w:r>
    </w:p>
    <w:p w14:paraId="4AF8AA8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color w:val="385724" w:themeColor="accent6" w:themeShade="80"/>
        </w:rPr>
      </w:pPr>
      <w:r>
        <w:rPr>
          <w:rFonts w:hint="default" w:ascii="Bodoni MT" w:hAnsi="Bodoni MT" w:cs="Bodoni MT"/>
          <w:b w:val="0"/>
          <w:bCs w:val="0"/>
          <w:color w:val="385724" w:themeColor="accent6" w:themeShade="80"/>
          <w:lang w:val="en-IN"/>
        </w:rPr>
        <w:t xml:space="preserve">(create one package </w:t>
      </w:r>
      <w:r>
        <w:rPr>
          <w:rFonts w:hint="default" w:ascii="Bodoni MT" w:hAnsi="Bodoni MT" w:cs="Bodoni MT"/>
          <w:b/>
          <w:bCs/>
          <w:color w:val="385724" w:themeColor="accent6" w:themeShade="80"/>
          <w:lang w:val="en-IN"/>
        </w:rPr>
        <w:t>exceptions</w:t>
      </w:r>
      <w:r>
        <w:rPr>
          <w:rFonts w:hint="default" w:ascii="Bodoni MT" w:hAnsi="Bodoni MT" w:cs="Bodoni MT"/>
          <w:b w:val="0"/>
          <w:bCs w:val="0"/>
          <w:color w:val="385724" w:themeColor="accent6" w:themeShade="80"/>
          <w:lang w:val="en-IN"/>
        </w:rPr>
        <w:t xml:space="preserve"> and write your own exceptions inside that)</w:t>
      </w:r>
    </w:p>
    <w:p w14:paraId="7AC7A48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drawing>
          <wp:inline distT="0" distB="0" distL="114300" distR="114300">
            <wp:extent cx="4258945" cy="1106805"/>
            <wp:effectExtent l="0" t="0" r="8255" b="10795"/>
            <wp:docPr id="9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25"/>
                    <pic:cNvPicPr>
                      <a:picLocks noChangeAspect="1"/>
                    </pic:cNvPicPr>
                  </pic:nvPicPr>
                  <pic:blipFill>
                    <a:blip r:embed="rId95"/>
                    <a:stretch>
                      <a:fillRect/>
                    </a:stretch>
                  </pic:blipFill>
                  <pic:spPr>
                    <a:xfrm>
                      <a:off x="0" y="0"/>
                      <a:ext cx="4258945" cy="1106805"/>
                    </a:xfrm>
                    <a:prstGeom prst="rect">
                      <a:avLst/>
                    </a:prstGeom>
                    <a:noFill/>
                    <a:ln>
                      <a:noFill/>
                    </a:ln>
                  </pic:spPr>
                </pic:pic>
              </a:graphicData>
            </a:graphic>
          </wp:inline>
        </w:drawing>
      </w:r>
    </w:p>
    <w:p w14:paraId="7FB3458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Instead of writing some fixed error message, we should use </w:t>
      </w:r>
      <w:r>
        <w:rPr>
          <w:rFonts w:hint="default" w:ascii="Bodoni MT" w:hAnsi="Bodoni MT" w:cs="Bodoni MT"/>
          <w:b/>
          <w:bCs/>
          <w:lang w:val="en-IN"/>
        </w:rPr>
        <w:t>exception.getMessage()</w:t>
      </w:r>
      <w:r>
        <w:rPr>
          <w:rFonts w:hint="default" w:ascii="Bodoni MT" w:hAnsi="Bodoni MT" w:cs="Bodoni MT"/>
          <w:b w:val="0"/>
          <w:bCs w:val="0"/>
          <w:lang w:val="en-IN"/>
        </w:rPr>
        <w:t xml:space="preserve">  </w:t>
      </w:r>
    </w:p>
    <w:p w14:paraId="69C3EB2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drawing>
          <wp:inline distT="0" distB="0" distL="114300" distR="114300">
            <wp:extent cx="5594985" cy="2040890"/>
            <wp:effectExtent l="0" t="0" r="5715" b="3810"/>
            <wp:docPr id="9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26"/>
                    <pic:cNvPicPr>
                      <a:picLocks noChangeAspect="1"/>
                    </pic:cNvPicPr>
                  </pic:nvPicPr>
                  <pic:blipFill>
                    <a:blip r:embed="rId96"/>
                    <a:stretch>
                      <a:fillRect/>
                    </a:stretch>
                  </pic:blipFill>
                  <pic:spPr>
                    <a:xfrm>
                      <a:off x="0" y="0"/>
                      <a:ext cx="5594985" cy="2040890"/>
                    </a:xfrm>
                    <a:prstGeom prst="rect">
                      <a:avLst/>
                    </a:prstGeom>
                    <a:noFill/>
                    <a:ln>
                      <a:noFill/>
                    </a:ln>
                  </pic:spPr>
                </pic:pic>
              </a:graphicData>
            </a:graphic>
          </wp:inline>
        </w:drawing>
      </w:r>
    </w:p>
    <w:p w14:paraId="5F11307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p>
    <w:p w14:paraId="040D16C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 xml:space="preserve">Created one exception handler for all those exceptions which are not being handled yet by giving the parent </w:t>
      </w:r>
      <w:r>
        <w:rPr>
          <w:rFonts w:hint="default" w:ascii="Bodoni MT" w:hAnsi="Bodoni MT" w:cs="Bodoni MT"/>
          <w:b/>
          <w:bCs/>
          <w:lang w:val="en-IN"/>
        </w:rPr>
        <w:t>Exception</w:t>
      </w:r>
      <w:r>
        <w:rPr>
          <w:rFonts w:hint="default" w:ascii="Bodoni MT" w:hAnsi="Bodoni MT" w:cs="Bodoni MT"/>
          <w:b w:val="0"/>
          <w:bCs w:val="0"/>
          <w:lang w:val="en-IN"/>
        </w:rPr>
        <w:t xml:space="preserve"> class’s object.</w:t>
      </w:r>
    </w:p>
    <w:p w14:paraId="7986F1F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5274310" cy="1405255"/>
            <wp:effectExtent l="0" t="0" r="8890" b="4445"/>
            <wp:docPr id="9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27"/>
                    <pic:cNvPicPr>
                      <a:picLocks noChangeAspect="1"/>
                    </pic:cNvPicPr>
                  </pic:nvPicPr>
                  <pic:blipFill>
                    <a:blip r:embed="rId97"/>
                    <a:stretch>
                      <a:fillRect/>
                    </a:stretch>
                  </pic:blipFill>
                  <pic:spPr>
                    <a:xfrm>
                      <a:off x="0" y="0"/>
                      <a:ext cx="5274310" cy="1405255"/>
                    </a:xfrm>
                    <a:prstGeom prst="rect">
                      <a:avLst/>
                    </a:prstGeom>
                    <a:noFill/>
                    <a:ln>
                      <a:noFill/>
                    </a:ln>
                  </pic:spPr>
                </pic:pic>
              </a:graphicData>
            </a:graphic>
          </wp:inline>
        </w:drawing>
      </w:r>
    </w:p>
    <w:p w14:paraId="6339787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But it’ll give the response with some messy messages where the input validation failed. (with the </w:t>
      </w:r>
      <w:r>
        <w:rPr>
          <w:rFonts w:hint="default" w:ascii="Bodoni MT" w:hAnsi="Bodoni MT" w:cs="Bodoni MT"/>
          <w:color w:val="4472C4" w:themeColor="accent5"/>
          <w:lang w:val="en-IN"/>
          <w14:textFill>
            <w14:solidFill>
              <w14:schemeClr w14:val="accent5"/>
            </w14:solidFill>
          </w14:textFill>
        </w:rPr>
        <w:t>validation annotations</w:t>
      </w:r>
      <w:r>
        <w:rPr>
          <w:rFonts w:hint="default" w:ascii="Bodoni MT" w:hAnsi="Bodoni MT" w:cs="Bodoni MT"/>
          <w:lang w:val="en-IN"/>
        </w:rPr>
        <w:t>)</w:t>
      </w:r>
    </w:p>
    <w:p w14:paraId="4CF5D95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drawing>
          <wp:inline distT="0" distB="0" distL="114300" distR="114300">
            <wp:extent cx="5265420" cy="1924050"/>
            <wp:effectExtent l="0" t="0" r="5080" b="6350"/>
            <wp:docPr id="9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28"/>
                    <pic:cNvPicPr>
                      <a:picLocks noChangeAspect="1"/>
                    </pic:cNvPicPr>
                  </pic:nvPicPr>
                  <pic:blipFill>
                    <a:blip r:embed="rId98"/>
                    <a:stretch>
                      <a:fillRect/>
                    </a:stretch>
                  </pic:blipFill>
                  <pic:spPr>
                    <a:xfrm>
                      <a:off x="0" y="0"/>
                      <a:ext cx="5265420" cy="1924050"/>
                    </a:xfrm>
                    <a:prstGeom prst="rect">
                      <a:avLst/>
                    </a:prstGeom>
                    <a:noFill/>
                    <a:ln>
                      <a:noFill/>
                    </a:ln>
                  </pic:spPr>
                </pic:pic>
              </a:graphicData>
            </a:graphic>
          </wp:inline>
        </w:drawing>
      </w:r>
    </w:p>
    <w:p w14:paraId="1A0A736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 xml:space="preserve">Created one more </w:t>
      </w:r>
      <w:r>
        <w:rPr>
          <w:rFonts w:hint="default" w:ascii="Bodoni MT" w:hAnsi="Bodoni MT" w:cs="Bodoni MT"/>
          <w:b/>
          <w:bCs/>
          <w:lang w:val="en-IN"/>
        </w:rPr>
        <w:t>exception handler</w:t>
      </w:r>
      <w:r>
        <w:rPr>
          <w:rFonts w:hint="default" w:ascii="Bodoni MT" w:hAnsi="Bodoni MT" w:cs="Bodoni MT"/>
          <w:b w:val="0"/>
          <w:bCs w:val="0"/>
          <w:lang w:val="en-IN"/>
        </w:rPr>
        <w:t xml:space="preserve"> for the </w:t>
      </w:r>
      <w:r>
        <w:rPr>
          <w:rFonts w:hint="default" w:ascii="Bodoni MT" w:hAnsi="Bodoni MT"/>
          <w:b/>
          <w:bCs/>
          <w:lang w:val="en-IN"/>
        </w:rPr>
        <w:t>MethodArgumentNotValidException</w:t>
      </w:r>
    </w:p>
    <w:p w14:paraId="68649E56">
      <w:pPr>
        <w:keepNext w:val="0"/>
        <w:keepLines w:val="0"/>
        <w:widowControl/>
        <w:numPr>
          <w:ilvl w:val="1"/>
          <w:numId w:val="15"/>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eastAsia="等线" w:cs="Bodoni MT"/>
          <w:color w:val="auto"/>
          <w:kern w:val="0"/>
          <w:sz w:val="22"/>
          <w:szCs w:val="22"/>
          <w:lang w:val="en-US" w:eastAsia="zh-CN" w:bidi="ar"/>
        </w:rPr>
        <w:t xml:space="preserve">This exception is thrown for </w:t>
      </w:r>
      <w:r>
        <w:rPr>
          <w:rFonts w:hint="default" w:ascii="Bodoni MT" w:hAnsi="Bodoni MT" w:eastAsia="等线" w:cs="Bodoni MT"/>
          <w:b/>
          <w:bCs/>
          <w:color w:val="auto"/>
          <w:kern w:val="0"/>
          <w:sz w:val="22"/>
          <w:szCs w:val="22"/>
          <w:lang w:val="en-US" w:eastAsia="zh-CN" w:bidi="ar"/>
        </w:rPr>
        <w:t>failure of validation annotations</w:t>
      </w:r>
      <w:r>
        <w:rPr>
          <w:rFonts w:hint="default" w:ascii="Bodoni MT" w:hAnsi="Bodoni MT" w:eastAsia="等线" w:cs="Bodoni MT"/>
          <w:b w:val="0"/>
          <w:bCs w:val="0"/>
          <w:color w:val="auto"/>
          <w:kern w:val="0"/>
          <w:sz w:val="22"/>
          <w:szCs w:val="22"/>
          <w:lang w:val="en-US" w:eastAsia="zh-CN" w:bidi="ar"/>
        </w:rPr>
        <w:t>.</w:t>
      </w:r>
    </w:p>
    <w:p w14:paraId="2CC5042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5761990" cy="2153285"/>
            <wp:effectExtent l="0" t="0" r="3810" b="5715"/>
            <wp:docPr id="9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29"/>
                    <pic:cNvPicPr>
                      <a:picLocks noChangeAspect="1"/>
                    </pic:cNvPicPr>
                  </pic:nvPicPr>
                  <pic:blipFill>
                    <a:blip r:embed="rId99"/>
                    <a:stretch>
                      <a:fillRect/>
                    </a:stretch>
                  </pic:blipFill>
                  <pic:spPr>
                    <a:xfrm>
                      <a:off x="0" y="0"/>
                      <a:ext cx="5761990" cy="2153285"/>
                    </a:xfrm>
                    <a:prstGeom prst="rect">
                      <a:avLst/>
                    </a:prstGeom>
                    <a:noFill/>
                    <a:ln>
                      <a:noFill/>
                    </a:ln>
                  </pic:spPr>
                </pic:pic>
              </a:graphicData>
            </a:graphic>
          </wp:inline>
        </w:drawing>
      </w:r>
    </w:p>
    <w:p w14:paraId="45A6396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Now it’ll come proper</w:t>
      </w:r>
    </w:p>
    <w:p w14:paraId="39B9835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5269230" cy="1204595"/>
            <wp:effectExtent l="0" t="0" r="1270" b="1905"/>
            <wp:docPr id="10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31"/>
                    <pic:cNvPicPr>
                      <a:picLocks noChangeAspect="1"/>
                    </pic:cNvPicPr>
                  </pic:nvPicPr>
                  <pic:blipFill>
                    <a:blip r:embed="rId100"/>
                    <a:stretch>
                      <a:fillRect/>
                    </a:stretch>
                  </pic:blipFill>
                  <pic:spPr>
                    <a:xfrm>
                      <a:off x="0" y="0"/>
                      <a:ext cx="5269230" cy="1204595"/>
                    </a:xfrm>
                    <a:prstGeom prst="rect">
                      <a:avLst/>
                    </a:prstGeom>
                    <a:noFill/>
                    <a:ln>
                      <a:noFill/>
                    </a:ln>
                  </pic:spPr>
                </pic:pic>
              </a:graphicData>
            </a:graphic>
          </wp:inline>
        </w:drawing>
      </w:r>
    </w:p>
    <w:p w14:paraId="1EDE3F82">
      <w:pPr>
        <w:rPr>
          <w:rFonts w:hint="default" w:ascii="Bodoni MT" w:hAnsi="Bodoni MT" w:cs="Bodoni MT"/>
        </w:rPr>
      </w:pPr>
      <w:r>
        <w:br w:type="page"/>
      </w:r>
    </w:p>
    <w:p w14:paraId="2158BFF1">
      <w:pPr>
        <w:keepNext w:val="0"/>
        <w:keepLines w:val="0"/>
        <w:widowControl/>
        <w:numPr>
          <w:ilvl w:val="0"/>
          <w:numId w:val="0"/>
        </w:numPr>
        <w:suppressLineNumbers w:val="0"/>
        <w:spacing w:before="0" w:beforeAutospacing="0" w:after="0" w:afterAutospacing="0" w:line="360" w:lineRule="auto"/>
        <w:ind w:right="0" w:rightChars="0"/>
        <w:jc w:val="left"/>
        <w:rPr>
          <w:rFonts w:hint="default" w:ascii="Bodoni MT" w:hAnsi="Bodoni MT" w:cs="Bodoni MT"/>
          <w:b/>
          <w:bCs/>
          <w:sz w:val="30"/>
          <w:szCs w:val="30"/>
          <w:u w:val="single"/>
          <w:lang w:val="en-IN"/>
        </w:rPr>
      </w:pPr>
      <w:r>
        <w:rPr>
          <w:rFonts w:hint="default" w:ascii="Bodoni MT" w:hAnsi="Bodoni MT" w:cs="Bodoni MT"/>
          <w:b/>
          <w:bCs/>
          <w:sz w:val="30"/>
          <w:szCs w:val="30"/>
          <w:u w:val="single"/>
          <w:lang w:val="en-IN"/>
        </w:rPr>
        <w:t xml:space="preserve">            Transforming API responses Globally             </w:t>
      </w:r>
    </w:p>
    <w:p w14:paraId="28EAF518">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color w:val="C00000"/>
        </w:rPr>
      </w:pPr>
      <w:r>
        <w:rPr>
          <w:rFonts w:hint="default" w:ascii="Bodoni MT" w:hAnsi="Bodoni MT" w:cs="Bodoni MT"/>
          <w:color w:val="C00000"/>
          <w:lang w:val="en-IN"/>
        </w:rPr>
        <w:t xml:space="preserve">Before this lets learn about </w:t>
      </w:r>
      <w:r>
        <w:rPr>
          <w:rFonts w:hint="default" w:ascii="Bodoni MT" w:hAnsi="Bodoni MT" w:cs="Bodoni MT"/>
          <w:b/>
          <w:bCs/>
          <w:color w:val="0070C0"/>
          <w:lang w:val="en-IN"/>
        </w:rPr>
        <w:t>@RestControllerAdvice</w:t>
      </w:r>
    </w:p>
    <w:p w14:paraId="5B829BD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C00000"/>
        </w:rPr>
      </w:pPr>
      <w:r>
        <w:rPr>
          <w:rFonts w:hint="default" w:ascii="Bodoni MT" w:hAnsi="Bodoni MT"/>
          <w:color w:val="C00000"/>
        </w:rPr>
        <w:t>It is used to apply GLOBAL logic to ALL @RestController classes.</w:t>
      </w:r>
    </w:p>
    <w:p w14:paraId="3D1B6F7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C00000"/>
        </w:rPr>
      </w:pPr>
      <w:r>
        <w:rPr>
          <w:rFonts w:hint="default" w:ascii="Bodoni MT" w:hAnsi="Bodoni MT"/>
          <w:color w:val="C00000"/>
          <w:lang w:val="en-IN"/>
        </w:rPr>
        <w:t>The use-cases are given below:</w:t>
      </w:r>
    </w:p>
    <w:p w14:paraId="78685E1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color w:val="C00000"/>
        </w:rPr>
      </w:pPr>
      <w:r>
        <w:rPr>
          <w:rFonts w:hint="default" w:ascii="Bodoni MT" w:hAnsi="Bodoni MT"/>
          <w:color w:val="C00000"/>
          <w:lang w:val="en-IN"/>
        </w:rPr>
        <w:t>Exception Handling (most common use-case)</w:t>
      </w:r>
    </w:p>
    <w:p w14:paraId="3C628850">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cs="Bodoni MT"/>
          <w:color w:val="C00000"/>
        </w:rPr>
      </w:pPr>
      <w:r>
        <w:rPr>
          <w:rFonts w:hint="default" w:ascii="Bodoni MT" w:hAnsi="Bodoni MT"/>
          <w:color w:val="C00000"/>
          <w:lang w:val="en-IN"/>
        </w:rPr>
        <w:t>In this case, no need to inherit any class/interface.</w:t>
      </w:r>
    </w:p>
    <w:p w14:paraId="3C2FA8D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color w:val="C00000"/>
        </w:rPr>
      </w:pPr>
      <w:r>
        <w:rPr>
          <w:rFonts w:hint="default" w:ascii="Bodoni MT" w:hAnsi="Bodoni MT"/>
          <w:color w:val="C00000"/>
          <w:lang w:val="en-IN"/>
        </w:rPr>
        <w:t xml:space="preserve">Global Response Body Modification </w:t>
      </w:r>
    </w:p>
    <w:p w14:paraId="16F48E0E">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cs="Bodoni MT"/>
          <w:color w:val="C00000"/>
        </w:rPr>
      </w:pPr>
      <w:r>
        <w:rPr>
          <w:rFonts w:hint="default" w:ascii="Bodoni MT" w:hAnsi="Bodoni MT"/>
          <w:color w:val="C00000"/>
          <w:lang w:val="en-IN"/>
        </w:rPr>
        <w:t xml:space="preserve">In this case, implement </w:t>
      </w:r>
      <w:r>
        <w:rPr>
          <w:rFonts w:hint="default" w:ascii="Bodoni MT" w:hAnsi="Bodoni MT"/>
          <w:b/>
          <w:bCs/>
          <w:color w:val="C00000"/>
          <w:lang w:val="en-IN"/>
        </w:rPr>
        <w:t>ResponseBodyAdvice</w:t>
      </w:r>
      <w:r>
        <w:rPr>
          <w:rFonts w:hint="default" w:ascii="Bodoni MT" w:hAnsi="Bodoni MT"/>
          <w:b w:val="0"/>
          <w:bCs w:val="0"/>
          <w:color w:val="C00000"/>
          <w:lang w:val="en-IN"/>
        </w:rPr>
        <w:t xml:space="preserve"> interface.</w:t>
      </w:r>
    </w:p>
    <w:p w14:paraId="0D917D9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color w:val="C00000"/>
        </w:rPr>
      </w:pPr>
      <w:r>
        <w:rPr>
          <w:rFonts w:hint="default" w:ascii="Bodoni MT" w:hAnsi="Bodoni MT" w:cs="Bodoni MT"/>
          <w:color w:val="C00000"/>
          <w:lang w:val="en-IN"/>
        </w:rPr>
        <w:t>Global Request/Response Binding Configuration</w:t>
      </w:r>
    </w:p>
    <w:p w14:paraId="0C79E039">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How?</w:t>
      </w:r>
    </w:p>
    <w:p w14:paraId="7FF63A3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Extend your class with </w:t>
      </w:r>
      <w:r>
        <w:rPr>
          <w:rFonts w:hint="default" w:ascii="Bodoni MT" w:hAnsi="Bodoni MT" w:cs="Bodoni MT"/>
          <w:b/>
          <w:bCs/>
          <w:lang w:val="en-IN"/>
        </w:rPr>
        <w:t>@ResponseBodyAdvice&lt;Object&gt;</w:t>
      </w:r>
      <w:r>
        <w:rPr>
          <w:rFonts w:hint="default" w:ascii="Bodoni MT" w:hAnsi="Bodoni MT" w:cs="Bodoni MT"/>
          <w:b w:val="0"/>
          <w:bCs w:val="0"/>
          <w:lang w:val="en-IN"/>
        </w:rPr>
        <w:t xml:space="preserve"> to define the custom return type.</w:t>
      </w:r>
    </w:p>
    <w:p w14:paraId="2993E57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 xml:space="preserve">Use </w:t>
      </w:r>
      <w:r>
        <w:rPr>
          <w:rFonts w:hint="default" w:ascii="Bodoni MT" w:hAnsi="Bodoni MT" w:cs="Bodoni MT"/>
          <w:b/>
          <w:bCs/>
          <w:lang w:val="en-IN"/>
        </w:rPr>
        <w:t>@RestControllerAdvice</w:t>
      </w:r>
      <w:r>
        <w:rPr>
          <w:rFonts w:hint="default" w:ascii="Bodoni MT" w:hAnsi="Bodoni MT" w:cs="Bodoni MT"/>
          <w:b w:val="0"/>
          <w:bCs w:val="0"/>
          <w:lang w:val="en-IN"/>
        </w:rPr>
        <w:t xml:space="preserve"> for global API response transformation</w:t>
      </w:r>
    </w:p>
    <w:p w14:paraId="7115668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Return appropriate HTTP status codes and error messages.</w:t>
      </w:r>
    </w:p>
    <w:p w14:paraId="13A03B3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You can also return the timestamp of the API response.</w:t>
      </w:r>
    </w:p>
    <w:p w14:paraId="600880C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drawing>
          <wp:inline distT="0" distB="0" distL="114300" distR="114300">
            <wp:extent cx="5981065" cy="530225"/>
            <wp:effectExtent l="0" t="0" r="635" b="3175"/>
            <wp:docPr id="10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32"/>
                    <pic:cNvPicPr>
                      <a:picLocks noChangeAspect="1"/>
                    </pic:cNvPicPr>
                  </pic:nvPicPr>
                  <pic:blipFill>
                    <a:blip r:embed="rId101"/>
                    <a:stretch>
                      <a:fillRect/>
                    </a:stretch>
                  </pic:blipFill>
                  <pic:spPr>
                    <a:xfrm>
                      <a:off x="0" y="0"/>
                      <a:ext cx="5981065" cy="530225"/>
                    </a:xfrm>
                    <a:prstGeom prst="rect">
                      <a:avLst/>
                    </a:prstGeom>
                    <a:noFill/>
                    <a:ln>
                      <a:noFill/>
                    </a:ln>
                  </pic:spPr>
                </pic:pic>
              </a:graphicData>
            </a:graphic>
          </wp:inline>
        </w:drawing>
      </w:r>
    </w:p>
    <w:p w14:paraId="4C392BD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Here you need to implement </w:t>
      </w:r>
      <w:r>
        <w:rPr>
          <w:rFonts w:hint="default" w:ascii="Bodoni MT" w:hAnsi="Bodoni MT" w:cs="Bodoni MT"/>
          <w:b/>
          <w:bCs/>
          <w:lang w:val="en-IN"/>
        </w:rPr>
        <w:t>ResponseBodyAdvice</w:t>
      </w:r>
      <w:r>
        <w:rPr>
          <w:rFonts w:hint="default" w:ascii="Bodoni MT" w:hAnsi="Bodoni MT" w:cs="Bodoni MT"/>
          <w:b w:val="0"/>
          <w:bCs w:val="0"/>
          <w:lang w:val="en-IN"/>
        </w:rPr>
        <w:t xml:space="preserve"> interface passing </w:t>
      </w:r>
      <w:r>
        <w:rPr>
          <w:rFonts w:hint="default" w:ascii="Bodoni MT" w:hAnsi="Bodoni MT" w:cs="Bodoni MT"/>
          <w:b/>
          <w:bCs/>
          <w:lang w:val="en-IN"/>
        </w:rPr>
        <w:t>Object</w:t>
      </w:r>
      <w:r>
        <w:rPr>
          <w:rFonts w:hint="default" w:ascii="Bodoni MT" w:hAnsi="Bodoni MT" w:cs="Bodoni MT"/>
          <w:b w:val="0"/>
          <w:bCs w:val="0"/>
          <w:lang w:val="en-IN"/>
        </w:rPr>
        <w:t xml:space="preserve"> as the type.</w:t>
      </w:r>
    </w:p>
    <w:p w14:paraId="739B50A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b w:val="0"/>
          <w:bCs w:val="0"/>
          <w:lang w:val="en-IN"/>
        </w:rPr>
        <w:t xml:space="preserve">Inside </w:t>
      </w:r>
      <w:r>
        <w:rPr>
          <w:rFonts w:hint="default" w:ascii="Bodoni MT" w:hAnsi="Bodoni MT" w:cs="Bodoni MT"/>
          <w:b/>
          <w:bCs/>
          <w:lang w:val="en-IN"/>
        </w:rPr>
        <w:t>ResponseBodyAdvice</w:t>
      </w:r>
      <w:r>
        <w:rPr>
          <w:rFonts w:hint="default" w:ascii="Bodoni MT" w:hAnsi="Bodoni MT" w:cs="Bodoni MT"/>
          <w:b w:val="0"/>
          <w:bCs w:val="0"/>
          <w:lang w:val="en-IN"/>
        </w:rPr>
        <w:t>, 2 abstract methods are there</w:t>
      </w:r>
    </w:p>
    <w:p w14:paraId="6C58CA4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bCs/>
          <w:lang w:val="en-US"/>
        </w:rPr>
        <w:t>supports()</w:t>
      </w:r>
      <w:r>
        <w:rPr>
          <w:rFonts w:hint="default" w:ascii="Bodoni MT" w:hAnsi="Bodoni MT" w:cs="Bodoni MT"/>
          <w:b w:val="0"/>
          <w:bCs w:val="0"/>
          <w:lang w:val="en-US"/>
        </w:rPr>
        <w:t xml:space="preserve"> and </w:t>
      </w:r>
      <w:r>
        <w:rPr>
          <w:rFonts w:hint="default" w:ascii="Bodoni MT" w:hAnsi="Bodoni MT" w:cs="Bodoni MT"/>
          <w:b/>
          <w:bCs/>
          <w:lang w:val="en-US"/>
        </w:rPr>
        <w:t>beforeBodyWrite()</w:t>
      </w:r>
    </w:p>
    <w:p w14:paraId="4A717FC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bCs/>
          <w:lang w:val="en-IN"/>
        </w:rPr>
        <w:t>boolean support</w:t>
      </w:r>
      <w:r>
        <w:rPr>
          <w:rFonts w:hint="default" w:ascii="Bodoni MT" w:hAnsi="Bodoni MT" w:cs="Bodoni MT"/>
          <w:b/>
          <w:bCs/>
          <w:lang w:val="en-US"/>
        </w:rPr>
        <w:t>s(returnType, converterType)</w:t>
      </w:r>
    </w:p>
    <w:p w14:paraId="0ABA23C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US"/>
        </w:rPr>
        <w:t xml:space="preserve">Depending upon the returnType and converterType (html, json, string etc) you can choose to use the method </w:t>
      </w:r>
      <w:r>
        <w:rPr>
          <w:rFonts w:hint="default" w:ascii="Bodoni MT" w:hAnsi="Bodoni MT" w:cs="Bodoni MT"/>
          <w:i/>
          <w:iCs/>
          <w:lang w:val="en-US"/>
        </w:rPr>
        <w:t>beforeBodyWrite()</w:t>
      </w:r>
    </w:p>
    <w:p w14:paraId="0186D0C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i w:val="0"/>
          <w:iCs w:val="0"/>
          <w:lang w:val="en-US"/>
        </w:rPr>
        <w:t xml:space="preserve">If you return </w:t>
      </w:r>
      <w:r>
        <w:rPr>
          <w:rFonts w:hint="default" w:ascii="Bodoni MT" w:hAnsi="Bodoni MT" w:cs="Bodoni MT"/>
          <w:b/>
          <w:bCs/>
          <w:i w:val="0"/>
          <w:iCs w:val="0"/>
          <w:lang w:val="en-US"/>
        </w:rPr>
        <w:t>false</w:t>
      </w:r>
      <w:r>
        <w:rPr>
          <w:rFonts w:hint="default" w:ascii="Bodoni MT" w:hAnsi="Bodoni MT" w:cs="Bodoni MT"/>
          <w:b w:val="0"/>
          <w:bCs w:val="0"/>
          <w:i w:val="0"/>
          <w:iCs w:val="0"/>
          <w:lang w:val="en-US"/>
        </w:rPr>
        <w:t xml:space="preserve"> from </w:t>
      </w:r>
      <w:r>
        <w:rPr>
          <w:rFonts w:hint="default" w:ascii="Bodoni MT" w:hAnsi="Bodoni MT" w:cs="Bodoni MT"/>
          <w:b/>
          <w:bCs/>
          <w:i w:val="0"/>
          <w:iCs w:val="0"/>
          <w:lang w:val="en-US"/>
        </w:rPr>
        <w:t>support()</w:t>
      </w:r>
      <w:r>
        <w:rPr>
          <w:rFonts w:hint="default" w:ascii="Bodoni MT" w:hAnsi="Bodoni MT" w:cs="Bodoni MT"/>
          <w:b w:val="0"/>
          <w:bCs w:val="0"/>
          <w:i w:val="0"/>
          <w:iCs w:val="0"/>
          <w:lang w:val="en-US"/>
        </w:rPr>
        <w:t xml:space="preserve"> method, then </w:t>
      </w:r>
      <w:r>
        <w:rPr>
          <w:rFonts w:hint="default" w:ascii="Bodoni MT" w:hAnsi="Bodoni MT" w:cs="Bodoni MT"/>
          <w:b/>
          <w:bCs/>
          <w:i w:val="0"/>
          <w:iCs w:val="0"/>
          <w:lang w:val="en-US"/>
        </w:rPr>
        <w:t xml:space="preserve">beforeBodyWrite() </w:t>
      </w:r>
      <w:r>
        <w:rPr>
          <w:rFonts w:hint="default" w:ascii="Bodoni MT" w:hAnsi="Bodoni MT" w:cs="Bodoni MT"/>
          <w:b w:val="0"/>
          <w:bCs w:val="0"/>
          <w:i w:val="0"/>
          <w:iCs w:val="0"/>
          <w:lang w:val="en-US"/>
        </w:rPr>
        <w:t xml:space="preserve">method </w:t>
      </w:r>
      <w:r>
        <w:rPr>
          <w:rFonts w:hint="default" w:ascii="Bodoni MT" w:hAnsi="Bodoni MT" w:cs="Bodoni MT"/>
          <w:b w:val="0"/>
          <w:bCs w:val="0"/>
          <w:i w:val="0"/>
          <w:iCs w:val="0"/>
          <w:color w:val="0070C0"/>
          <w:lang w:val="en-US"/>
        </w:rPr>
        <w:t>will not be used</w:t>
      </w:r>
      <w:r>
        <w:rPr>
          <w:rFonts w:hint="default" w:ascii="Bodoni MT" w:hAnsi="Bodoni MT" w:cs="Bodoni MT"/>
          <w:b w:val="0"/>
          <w:bCs w:val="0"/>
          <w:i w:val="0"/>
          <w:iCs w:val="0"/>
          <w:lang w:val="en-US"/>
        </w:rPr>
        <w:t>.</w:t>
      </w:r>
    </w:p>
    <w:p w14:paraId="3275EFA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i w:val="0"/>
          <w:iCs w:val="0"/>
          <w:lang w:val="en-US"/>
        </w:rPr>
        <w:t xml:space="preserve">If you return </w:t>
      </w:r>
      <w:r>
        <w:rPr>
          <w:rFonts w:hint="default" w:ascii="Bodoni MT" w:hAnsi="Bodoni MT" w:cs="Bodoni MT"/>
          <w:b/>
          <w:bCs/>
          <w:i w:val="0"/>
          <w:iCs w:val="0"/>
          <w:lang w:val="en-US"/>
        </w:rPr>
        <w:t>true</w:t>
      </w:r>
      <w:r>
        <w:rPr>
          <w:rFonts w:hint="default" w:ascii="Bodoni MT" w:hAnsi="Bodoni MT" w:cs="Bodoni MT"/>
          <w:b w:val="0"/>
          <w:bCs w:val="0"/>
          <w:i w:val="0"/>
          <w:iCs w:val="0"/>
          <w:lang w:val="en-US"/>
        </w:rPr>
        <w:t xml:space="preserve"> from </w:t>
      </w:r>
      <w:r>
        <w:rPr>
          <w:rFonts w:hint="default" w:ascii="Bodoni MT" w:hAnsi="Bodoni MT" w:cs="Bodoni MT"/>
          <w:b/>
          <w:bCs/>
          <w:i w:val="0"/>
          <w:iCs w:val="0"/>
          <w:lang w:val="en-US"/>
        </w:rPr>
        <w:t xml:space="preserve">support() </w:t>
      </w:r>
      <w:r>
        <w:rPr>
          <w:rFonts w:hint="default" w:ascii="Bodoni MT" w:hAnsi="Bodoni MT" w:cs="Bodoni MT"/>
          <w:b w:val="0"/>
          <w:bCs w:val="0"/>
          <w:i w:val="0"/>
          <w:iCs w:val="0"/>
          <w:lang w:val="en-US"/>
        </w:rPr>
        <w:t xml:space="preserve">method, </w:t>
      </w:r>
      <w:r>
        <w:rPr>
          <w:rFonts w:hint="default" w:ascii="Bodoni MT" w:hAnsi="Bodoni MT"/>
          <w:b w:val="0"/>
          <w:bCs w:val="0"/>
          <w:i w:val="0"/>
          <w:iCs w:val="0"/>
          <w:lang w:val="en-US"/>
        </w:rPr>
        <w:t xml:space="preserve">then beforeBodyWrite() method </w:t>
      </w:r>
      <w:r>
        <w:rPr>
          <w:rFonts w:hint="default" w:ascii="Bodoni MT" w:hAnsi="Bodoni MT"/>
          <w:b w:val="0"/>
          <w:bCs w:val="0"/>
          <w:i w:val="0"/>
          <w:iCs w:val="0"/>
          <w:color w:val="0070C0"/>
          <w:lang w:val="en-US"/>
        </w:rPr>
        <w:t>will be used</w:t>
      </w:r>
      <w:r>
        <w:rPr>
          <w:rFonts w:hint="default" w:ascii="Bodoni MT" w:hAnsi="Bodoni MT"/>
          <w:b w:val="0"/>
          <w:bCs w:val="0"/>
          <w:i w:val="0"/>
          <w:iCs w:val="0"/>
          <w:lang w:val="en-US"/>
        </w:rPr>
        <w:t>.</w:t>
      </w:r>
      <w:r>
        <w:rPr>
          <w:rFonts w:hint="default" w:ascii="Bodoni MT" w:hAnsi="Bodoni MT" w:cs="Bodoni MT"/>
          <w:b/>
          <w:bCs/>
          <w:i w:val="0"/>
          <w:iCs w:val="0"/>
          <w:lang w:val="en-US"/>
        </w:rPr>
        <w:t xml:space="preserve"> </w:t>
      </w:r>
    </w:p>
    <w:p w14:paraId="1672CAA1">
      <w:pPr>
        <w:rPr>
          <w:rFonts w:hint="default" w:ascii="Bodoni MT" w:hAnsi="Bodoni MT" w:cs="Bodoni MT"/>
          <w:b w:val="0"/>
          <w:bCs w:val="0"/>
        </w:rPr>
      </w:pPr>
      <w:r>
        <w:rPr>
          <w:rFonts w:hint="default" w:ascii="Bodoni MT" w:hAnsi="Bodoni MT" w:cs="Bodoni MT"/>
          <w:b w:val="0"/>
          <w:bCs w:val="0"/>
          <w:i w:val="0"/>
          <w:iCs w:val="0"/>
          <w:lang w:val="en-US"/>
        </w:rPr>
        <w:br w:type="page"/>
      </w:r>
    </w:p>
    <w:p w14:paraId="693F939A">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val="0"/>
          <w:bCs w:val="0"/>
        </w:rPr>
      </w:pPr>
      <w:r>
        <w:rPr>
          <w:rFonts w:hint="default" w:ascii="Bodoni MT" w:hAnsi="Bodoni MT" w:cs="Bodoni MT"/>
          <w:b w:val="0"/>
          <w:bCs w:val="0"/>
          <w:i w:val="0"/>
          <w:iCs w:val="0"/>
          <w:lang w:val="en-US"/>
        </w:rPr>
        <w:t xml:space="preserve">Create one </w:t>
      </w:r>
      <w:r>
        <w:rPr>
          <w:rFonts w:hint="default" w:ascii="Bodoni MT" w:hAnsi="Bodoni MT" w:cs="Bodoni MT"/>
          <w:b/>
          <w:bCs/>
          <w:i w:val="0"/>
          <w:iCs w:val="0"/>
          <w:lang w:val="en-US"/>
        </w:rPr>
        <w:t>ApiResponse</w:t>
      </w:r>
      <w:r>
        <w:rPr>
          <w:rFonts w:hint="default" w:ascii="Bodoni MT" w:hAnsi="Bodoni MT" w:cs="Bodoni MT"/>
          <w:b w:val="0"/>
          <w:bCs w:val="0"/>
          <w:i w:val="0"/>
          <w:iCs w:val="0"/>
          <w:lang w:val="en-US"/>
        </w:rPr>
        <w:t xml:space="preserve"> class inside </w:t>
      </w:r>
      <w:r>
        <w:rPr>
          <w:rFonts w:hint="default" w:ascii="Bodoni MT" w:hAnsi="Bodoni MT" w:cs="Bodoni MT"/>
          <w:b/>
          <w:bCs/>
          <w:i w:val="0"/>
          <w:iCs w:val="0"/>
          <w:lang w:val="en-US"/>
        </w:rPr>
        <w:t>advices</w:t>
      </w:r>
      <w:r>
        <w:rPr>
          <w:rFonts w:hint="default" w:ascii="Bodoni MT" w:hAnsi="Bodoni MT" w:cs="Bodoni MT"/>
          <w:b w:val="0"/>
          <w:bCs w:val="0"/>
          <w:i w:val="0"/>
          <w:iCs w:val="0"/>
          <w:lang w:val="en-US"/>
        </w:rPr>
        <w:t xml:space="preserve"> directory which will be the global API response format</w:t>
      </w:r>
    </w:p>
    <w:p w14:paraId="4EE0EA3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drawing>
          <wp:inline distT="0" distB="0" distL="114300" distR="114300">
            <wp:extent cx="5273040" cy="4577715"/>
            <wp:effectExtent l="0" t="0" r="10160" b="6985"/>
            <wp:docPr id="10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39"/>
                    <pic:cNvPicPr>
                      <a:picLocks noChangeAspect="1"/>
                    </pic:cNvPicPr>
                  </pic:nvPicPr>
                  <pic:blipFill>
                    <a:blip r:embed="rId102"/>
                    <a:stretch>
                      <a:fillRect/>
                    </a:stretch>
                  </pic:blipFill>
                  <pic:spPr>
                    <a:xfrm>
                      <a:off x="0" y="0"/>
                      <a:ext cx="5273040" cy="4577715"/>
                    </a:xfrm>
                    <a:prstGeom prst="rect">
                      <a:avLst/>
                    </a:prstGeom>
                    <a:noFill/>
                    <a:ln>
                      <a:noFill/>
                    </a:ln>
                  </pic:spPr>
                </pic:pic>
              </a:graphicData>
            </a:graphic>
          </wp:inline>
        </w:drawing>
      </w:r>
    </w:p>
    <w:p w14:paraId="40C088C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US"/>
        </w:rPr>
        <w:t xml:space="preserve">And update the </w:t>
      </w:r>
      <w:r>
        <w:rPr>
          <w:rFonts w:hint="default" w:ascii="Bodoni MT" w:hAnsi="Bodoni MT" w:cs="Bodoni MT"/>
          <w:b/>
          <w:bCs/>
          <w:lang w:val="en-US"/>
        </w:rPr>
        <w:t>beforeBodyWrite</w:t>
      </w:r>
      <w:r>
        <w:rPr>
          <w:rFonts w:hint="default" w:ascii="Bodoni MT" w:hAnsi="Bodoni MT" w:cs="Bodoni MT"/>
          <w:b w:val="0"/>
          <w:bCs w:val="0"/>
          <w:lang w:val="en-US"/>
        </w:rPr>
        <w:t xml:space="preserve"> method</w:t>
      </w:r>
    </w:p>
    <w:p w14:paraId="491C5D4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4058285" cy="1263650"/>
            <wp:effectExtent l="0" t="0" r="5715" b="6350"/>
            <wp:docPr id="10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35"/>
                    <pic:cNvPicPr>
                      <a:picLocks noChangeAspect="1"/>
                    </pic:cNvPicPr>
                  </pic:nvPicPr>
                  <pic:blipFill>
                    <a:blip r:embed="rId103"/>
                    <a:stretch>
                      <a:fillRect/>
                    </a:stretch>
                  </pic:blipFill>
                  <pic:spPr>
                    <a:xfrm>
                      <a:off x="0" y="0"/>
                      <a:ext cx="4058285" cy="1263650"/>
                    </a:xfrm>
                    <a:prstGeom prst="rect">
                      <a:avLst/>
                    </a:prstGeom>
                    <a:noFill/>
                    <a:ln>
                      <a:noFill/>
                    </a:ln>
                  </pic:spPr>
                </pic:pic>
              </a:graphicData>
            </a:graphic>
          </wp:inline>
        </w:drawing>
      </w:r>
    </w:p>
    <w:p w14:paraId="7B4E7141">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highlight w:val="yellow"/>
        </w:rPr>
      </w:pPr>
      <w:r>
        <w:rPr>
          <w:rFonts w:hint="default" w:ascii="Bodoni MT"/>
          <w:b/>
          <w:bCs/>
          <w:highlight w:val="yellow"/>
          <w:lang w:val="en-IN"/>
        </w:rPr>
        <w:t xml:space="preserve">NOTE </w:t>
      </w:r>
      <w:r>
        <w:rPr>
          <w:rFonts w:hint="default" w:ascii="Bodoni MT"/>
          <w:highlight w:val="yellow"/>
          <w:lang w:val="en-IN"/>
        </w:rPr>
        <w:t xml:space="preserve">                                                                 </w:t>
      </w:r>
    </w:p>
    <w:p w14:paraId="4E2A127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lang w:val="en-IN"/>
        </w:rPr>
        <w:t xml:space="preserve">The response from Exception handler and Rest controller methods contains header i.e. </w:t>
      </w:r>
      <w:r>
        <w:rPr>
          <w:rFonts w:hint="default" w:ascii="Bodoni MT"/>
          <w:b/>
          <w:bCs/>
          <w:lang w:val="en-IN"/>
        </w:rPr>
        <w:t>ResponseEntity</w:t>
      </w:r>
      <w:r>
        <w:rPr>
          <w:rFonts w:hint="default" w:ascii="Bodoni MT"/>
          <w:b w:val="0"/>
          <w:bCs w:val="0"/>
          <w:lang w:val="en-IN"/>
        </w:rPr>
        <w:t xml:space="preserve"> but when it reaches to the </w:t>
      </w:r>
      <w:r>
        <w:rPr>
          <w:rFonts w:hint="default" w:ascii="Bodoni MT"/>
          <w:b/>
          <w:bCs/>
          <w:lang w:val="en-IN"/>
        </w:rPr>
        <w:t>response handler</w:t>
      </w:r>
      <w:r>
        <w:rPr>
          <w:rFonts w:hint="default" w:ascii="Bodoni MT"/>
          <w:b w:val="0"/>
          <w:bCs w:val="0"/>
          <w:lang w:val="en-IN"/>
        </w:rPr>
        <w:t xml:space="preserve">’s </w:t>
      </w:r>
      <w:r>
        <w:rPr>
          <w:rFonts w:hint="default" w:ascii="Bodoni MT"/>
          <w:b/>
          <w:bCs/>
          <w:lang w:val="en-IN"/>
        </w:rPr>
        <w:t>beforeBodyWrite</w:t>
      </w:r>
      <w:r>
        <w:rPr>
          <w:rFonts w:hint="default" w:ascii="Bodoni MT"/>
          <w:b w:val="0"/>
          <w:bCs w:val="0"/>
          <w:lang w:val="en-IN"/>
        </w:rPr>
        <w:t xml:space="preserve"> method, only the body of the response is being passed here. Not with the ResponseEntity.</w:t>
      </w:r>
    </w:p>
    <w:p w14:paraId="161C84B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highlight w:val="yellow"/>
        </w:rPr>
      </w:pPr>
      <w:r>
        <w:rPr>
          <w:rFonts w:hint="default" w:ascii="Bodoni MT"/>
          <w:b w:val="0"/>
          <w:bCs w:val="0"/>
          <w:highlight w:val="yellow"/>
          <w:lang w:val="en-IN"/>
        </w:rPr>
        <w:t xml:space="preserve">                                                                    </w:t>
      </w:r>
    </w:p>
    <w:p w14:paraId="48AE3BCB">
      <w:pPr>
        <w:rPr>
          <w:rFonts w:hint="default" w:ascii="Bodoni MT" w:hAnsi="Bodoni MT" w:cs="Bodoni MT"/>
          <w:b/>
          <w:bCs/>
        </w:rPr>
      </w:pPr>
      <w:r>
        <w:rPr>
          <w:rFonts w:hint="default" w:ascii="Bodoni MT" w:hAnsi="Bodoni MT" w:cs="Bodoni MT"/>
          <w:b/>
          <w:bCs/>
          <w:lang w:val="en-IN"/>
        </w:rPr>
        <w:br w:type="page"/>
      </w:r>
    </w:p>
    <w:p w14:paraId="2ECFF7D3">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bCs/>
          <w:color w:val="7030A0"/>
          <w:highlight w:val="lightGray"/>
        </w:rPr>
      </w:pPr>
      <w:r>
        <w:rPr>
          <w:rFonts w:hint="default" w:ascii="Bodoni MT" w:hAnsi="Bodoni MT" w:cs="Bodoni MT"/>
          <w:b/>
          <w:bCs/>
          <w:highlight w:val="lightGray"/>
          <w:lang w:val="en-IN"/>
        </w:rPr>
        <w:t>Flow</w:t>
      </w:r>
      <w:r>
        <w:rPr>
          <w:rFonts w:hint="default" w:ascii="Bodoni MT" w:hAnsi="Bodoni MT" w:cs="Bodoni MT"/>
          <w:b/>
          <w:bCs/>
          <w:highlight w:val="lightGray"/>
          <w:lang w:val="en-US"/>
        </w:rPr>
        <w:t xml:space="preserve"> of Exceptions and Response</w:t>
      </w:r>
      <w:r>
        <w:rPr>
          <w:rFonts w:hint="default" w:ascii="Bodoni MT" w:hAnsi="Bodoni MT" w:cs="Bodoni MT"/>
          <w:b/>
          <w:bCs/>
          <w:color w:val="7030A0"/>
          <w:highlight w:val="lightGray"/>
          <w:lang w:val="en-US"/>
        </w:rPr>
        <w:t xml:space="preserve"> ----------------------------------------------------------</w:t>
      </w:r>
    </w:p>
    <w:p w14:paraId="685FA76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Whenever any error is thrown from any controller method, it’ll find any </w:t>
      </w:r>
      <w:r>
        <w:rPr>
          <w:rFonts w:hint="default" w:ascii="Bodoni MT" w:hAnsi="Bodoni MT" w:cs="Bodoni MT"/>
          <w:color w:val="0070C0"/>
          <w:lang w:val="en-IN"/>
        </w:rPr>
        <w:t xml:space="preserve">class </w:t>
      </w:r>
      <w:r>
        <w:rPr>
          <w:rFonts w:hint="default" w:ascii="Bodoni MT" w:hAnsi="Bodoni MT" w:cs="Bodoni MT"/>
          <w:lang w:val="en-IN"/>
        </w:rPr>
        <w:t xml:space="preserve">having </w:t>
      </w:r>
      <w:r>
        <w:rPr>
          <w:rFonts w:hint="default" w:ascii="Bodoni MT" w:hAnsi="Bodoni MT" w:cs="Bodoni MT"/>
          <w:b/>
          <w:bCs/>
          <w:color w:val="0070C0"/>
          <w:lang w:val="en-IN"/>
        </w:rPr>
        <w:t>@RestControllerAdvice</w:t>
      </w:r>
      <w:r>
        <w:rPr>
          <w:rFonts w:hint="default" w:ascii="Bodoni MT" w:hAnsi="Bodoni MT" w:cs="Bodoni MT"/>
          <w:b w:val="0"/>
          <w:bCs w:val="0"/>
          <w:lang w:val="en-IN"/>
        </w:rPr>
        <w:t xml:space="preserve"> which is having </w:t>
      </w:r>
      <w:r>
        <w:rPr>
          <w:rFonts w:hint="default" w:ascii="Bodoni MT" w:hAnsi="Bodoni MT" w:cs="Bodoni MT"/>
          <w:b/>
          <w:bCs/>
          <w:color w:val="0070C0"/>
          <w:lang w:val="en-IN"/>
        </w:rPr>
        <w:t xml:space="preserve">@ExceptionHandler </w:t>
      </w:r>
      <w:r>
        <w:rPr>
          <w:rFonts w:hint="default" w:ascii="Bodoni MT" w:hAnsi="Bodoni MT" w:cs="Bodoni MT"/>
          <w:b w:val="0"/>
          <w:bCs w:val="0"/>
          <w:color w:val="0070C0"/>
          <w:lang w:val="en-IN"/>
        </w:rPr>
        <w:t>methods</w:t>
      </w:r>
      <w:r>
        <w:rPr>
          <w:rFonts w:hint="default" w:ascii="Bodoni MT" w:hAnsi="Bodoni MT" w:cs="Bodoni MT"/>
          <w:b w:val="0"/>
          <w:bCs w:val="0"/>
          <w:lang w:val="en-IN"/>
        </w:rPr>
        <w:t>, then it’ll trigger that method.</w:t>
      </w:r>
    </w:p>
    <w:p w14:paraId="4B55CD6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lang w:val="en-IN"/>
        </w:rPr>
        <w:t xml:space="preserve">Now you can say, if </w:t>
      </w:r>
      <w:r>
        <w:rPr>
          <w:rFonts w:hint="default" w:ascii="Bodoni MT" w:hAnsi="Bodoni MT" w:cs="Bodoni MT"/>
          <w:b/>
          <w:bCs/>
          <w:lang w:val="en-IN"/>
        </w:rPr>
        <w:t>@ExceptionHandler</w:t>
      </w:r>
      <w:r>
        <w:rPr>
          <w:rFonts w:hint="default" w:ascii="Bodoni MT" w:hAnsi="Bodoni MT" w:cs="Bodoni MT"/>
          <w:b w:val="0"/>
          <w:bCs w:val="0"/>
          <w:lang w:val="en-IN"/>
        </w:rPr>
        <w:t xml:space="preserve"> method is only needed, then to create the bean of the class, we can simply use </w:t>
      </w:r>
      <w:r>
        <w:rPr>
          <w:rFonts w:hint="default" w:ascii="Bodoni MT" w:hAnsi="Bodoni MT" w:cs="Bodoni MT"/>
          <w:b/>
          <w:bCs/>
          <w:lang w:val="en-IN"/>
        </w:rPr>
        <w:t xml:space="preserve">@Component </w:t>
      </w:r>
      <w:r>
        <w:rPr>
          <w:rFonts w:hint="default" w:ascii="Bodoni MT" w:hAnsi="Bodoni MT" w:cs="Bodoni MT"/>
          <w:b w:val="0"/>
          <w:bCs w:val="0"/>
          <w:lang w:val="en-IN"/>
        </w:rPr>
        <w:t xml:space="preserve">instead of </w:t>
      </w:r>
      <w:r>
        <w:rPr>
          <w:rFonts w:hint="default" w:ascii="Bodoni MT" w:hAnsi="Bodoni MT" w:cs="Bodoni MT"/>
          <w:b/>
          <w:bCs/>
          <w:lang w:val="en-IN"/>
        </w:rPr>
        <w:t>@RestControllerAdvice</w:t>
      </w:r>
      <w:r>
        <w:rPr>
          <w:rFonts w:hint="default" w:ascii="Bodoni MT" w:hAnsi="Bodoni MT" w:cs="Bodoni MT"/>
          <w:b w:val="0"/>
          <w:bCs w:val="0"/>
          <w:lang w:val="en-IN"/>
        </w:rPr>
        <w:t>.</w:t>
      </w:r>
    </w:p>
    <w:p w14:paraId="138A8BF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lang w:val="en-IN"/>
        </w:rPr>
        <w:t xml:space="preserve">But it’ll not work because Spring only check classes annotated with </w:t>
      </w:r>
      <w:r>
        <w:rPr>
          <w:rFonts w:hint="default" w:ascii="Bodoni MT" w:hAnsi="Bodoni MT" w:cs="Bodoni MT"/>
          <w:b/>
          <w:bCs/>
          <w:lang w:val="en-IN"/>
        </w:rPr>
        <w:t>@RestControllerAdvice</w:t>
      </w:r>
      <w:r>
        <w:rPr>
          <w:rFonts w:hint="default" w:ascii="Bodoni MT" w:hAnsi="Bodoni MT" w:cs="Bodoni MT"/>
          <w:b w:val="0"/>
          <w:bCs w:val="0"/>
          <w:lang w:val="en-IN"/>
        </w:rPr>
        <w:t xml:space="preserve"> or </w:t>
      </w:r>
      <w:r>
        <w:rPr>
          <w:rFonts w:hint="default" w:ascii="Bodoni MT" w:hAnsi="Bodoni MT" w:cs="Bodoni MT"/>
          <w:b/>
          <w:bCs/>
          <w:lang w:val="en-IN"/>
        </w:rPr>
        <w:t>@ControllerAdvice</w:t>
      </w:r>
      <w:r>
        <w:rPr>
          <w:rFonts w:hint="default" w:ascii="Bodoni MT" w:hAnsi="Bodoni MT" w:cs="Bodoni MT"/>
          <w:b w:val="0"/>
          <w:bCs w:val="0"/>
          <w:lang w:val="en-IN"/>
        </w:rPr>
        <w:t>.</w:t>
      </w:r>
    </w:p>
    <w:p w14:paraId="1D9427C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US"/>
        </w:rPr>
        <w:t xml:space="preserve">After the </w:t>
      </w:r>
      <w:r>
        <w:rPr>
          <w:rFonts w:hint="default" w:ascii="Bodoni MT" w:hAnsi="Bodoni MT" w:cs="Bodoni MT"/>
          <w:b/>
          <w:bCs/>
          <w:lang w:val="en-US"/>
        </w:rPr>
        <w:t>exception handler method’s</w:t>
      </w:r>
      <w:r>
        <w:rPr>
          <w:rFonts w:hint="default" w:ascii="Bodoni MT" w:hAnsi="Bodoni MT" w:cs="Bodoni MT"/>
          <w:b w:val="0"/>
          <w:bCs w:val="0"/>
          <w:lang w:val="en-US"/>
        </w:rPr>
        <w:t xml:space="preserve"> work is finished, it’s returned object will be sent to </w:t>
      </w:r>
      <w:r>
        <w:rPr>
          <w:rFonts w:hint="default" w:ascii="Bodoni MT" w:hAnsi="Bodoni MT" w:cs="Bodoni MT"/>
          <w:b/>
          <w:bCs/>
          <w:color w:val="0070C0"/>
          <w:lang w:val="en-US"/>
        </w:rPr>
        <w:t>@RestControllerAdvice</w:t>
      </w:r>
      <w:r>
        <w:rPr>
          <w:rFonts w:hint="default" w:ascii="Bodoni MT" w:hAnsi="Bodoni MT" w:cs="Bodoni MT"/>
          <w:b w:val="0"/>
          <w:bCs w:val="0"/>
          <w:lang w:val="en-US"/>
        </w:rPr>
        <w:t xml:space="preserve"> </w:t>
      </w:r>
      <w:r>
        <w:rPr>
          <w:rFonts w:hint="default" w:ascii="Bodoni MT" w:hAnsi="Bodoni MT" w:cs="Bodoni MT"/>
          <w:b w:val="0"/>
          <w:bCs w:val="0"/>
          <w:color w:val="0070C0"/>
          <w:lang w:val="en-US"/>
        </w:rPr>
        <w:t xml:space="preserve">class </w:t>
      </w:r>
      <w:r>
        <w:rPr>
          <w:rFonts w:hint="default" w:ascii="Bodoni MT" w:hAnsi="Bodoni MT" w:cs="Bodoni MT"/>
          <w:b w:val="0"/>
          <w:bCs w:val="0"/>
          <w:lang w:val="en-US"/>
        </w:rPr>
        <w:t xml:space="preserve">which is implementing </w:t>
      </w:r>
      <w:r>
        <w:rPr>
          <w:rFonts w:hint="default" w:ascii="Bodoni MT" w:hAnsi="Bodoni MT" w:cs="Bodoni MT"/>
          <w:b/>
          <w:bCs/>
          <w:color w:val="0070C0"/>
          <w:lang w:val="en-US"/>
        </w:rPr>
        <w:t>ResponseBodyAdvice</w:t>
      </w:r>
      <w:r>
        <w:rPr>
          <w:rFonts w:hint="default" w:ascii="Bodoni MT" w:hAnsi="Bodoni MT" w:cs="Bodoni MT"/>
          <w:b w:val="0"/>
          <w:bCs w:val="0"/>
          <w:color w:val="0070C0"/>
          <w:lang w:val="en-US"/>
        </w:rPr>
        <w:t xml:space="preserve"> interface</w:t>
      </w:r>
      <w:r>
        <w:rPr>
          <w:rFonts w:hint="default" w:ascii="Bodoni MT" w:hAnsi="Bodoni MT" w:cs="Bodoni MT"/>
          <w:b w:val="0"/>
          <w:bCs w:val="0"/>
          <w:lang w:val="en-US"/>
        </w:rPr>
        <w:t>.</w:t>
      </w:r>
    </w:p>
    <w:p w14:paraId="1190FF93">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lang w:val="en-US"/>
        </w:rPr>
        <w:t xml:space="preserve">If there was no </w:t>
      </w:r>
      <w:r>
        <w:rPr>
          <w:rFonts w:hint="default" w:ascii="Bodoni MT" w:hAnsi="Bodoni MT" w:cs="Bodoni MT"/>
          <w:b/>
          <w:bCs/>
          <w:lang w:val="en-US"/>
        </w:rPr>
        <w:t>exception</w:t>
      </w:r>
      <w:r>
        <w:rPr>
          <w:rFonts w:hint="default" w:ascii="Bodoni MT" w:hAnsi="Bodoni MT" w:cs="Bodoni MT"/>
          <w:b w:val="0"/>
          <w:bCs w:val="0"/>
          <w:lang w:val="en-US"/>
        </w:rPr>
        <w:t xml:space="preserve">, then it’ll skip the </w:t>
      </w:r>
      <w:r>
        <w:rPr>
          <w:rFonts w:hint="default" w:ascii="Bodoni MT" w:hAnsi="Bodoni MT" w:cs="Bodoni MT"/>
          <w:b/>
          <w:bCs/>
          <w:lang w:val="en-US"/>
        </w:rPr>
        <w:t>exception handler class</w:t>
      </w:r>
      <w:r>
        <w:rPr>
          <w:rFonts w:hint="default" w:ascii="Bodoni MT" w:hAnsi="Bodoni MT" w:cs="Bodoni MT"/>
          <w:b w:val="0"/>
          <w:bCs w:val="0"/>
          <w:lang w:val="en-US"/>
        </w:rPr>
        <w:t xml:space="preserve">, and directly comes to </w:t>
      </w:r>
      <w:r>
        <w:rPr>
          <w:rFonts w:hint="default" w:ascii="Bodoni MT" w:hAnsi="Bodoni MT" w:cs="Bodoni MT"/>
          <w:b/>
          <w:bCs/>
          <w:lang w:val="en-US"/>
        </w:rPr>
        <w:t>Response handling</w:t>
      </w:r>
      <w:r>
        <w:rPr>
          <w:rFonts w:hint="default" w:ascii="Bodoni MT" w:hAnsi="Bodoni MT" w:cs="Bodoni MT"/>
          <w:b w:val="0"/>
          <w:bCs w:val="0"/>
          <w:lang w:val="en-US"/>
        </w:rPr>
        <w:t xml:space="preserve"> class.</w:t>
      </w:r>
    </w:p>
    <w:p w14:paraId="58908D2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US"/>
        </w:rPr>
        <w:t>Now, whatever you want you can do in this class and return the response. That’ll go to the user as response.</w:t>
      </w:r>
    </w:p>
    <w:p w14:paraId="4D59252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3301365" cy="4184015"/>
            <wp:effectExtent l="0" t="0" r="635" b="6985"/>
            <wp:docPr id="11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44"/>
                    <pic:cNvPicPr>
                      <a:picLocks noChangeAspect="1"/>
                    </pic:cNvPicPr>
                  </pic:nvPicPr>
                  <pic:blipFill>
                    <a:blip r:embed="rId104"/>
                    <a:stretch>
                      <a:fillRect/>
                    </a:stretch>
                  </pic:blipFill>
                  <pic:spPr>
                    <a:xfrm>
                      <a:off x="0" y="0"/>
                      <a:ext cx="3301365" cy="4184015"/>
                    </a:xfrm>
                    <a:prstGeom prst="rect">
                      <a:avLst/>
                    </a:prstGeom>
                    <a:noFill/>
                    <a:ln>
                      <a:noFill/>
                    </a:ln>
                  </pic:spPr>
                </pic:pic>
              </a:graphicData>
            </a:graphic>
          </wp:inline>
        </w:drawing>
      </w:r>
    </w:p>
    <w:p w14:paraId="6463702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bCs/>
          <w:color w:val="7030A0"/>
          <w:highlight w:val="lightGray"/>
        </w:rPr>
      </w:pPr>
      <w:r>
        <w:rPr>
          <w:rFonts w:hint="default" w:ascii="Bodoni MT" w:hAnsi="Bodoni MT" w:cs="Bodoni MT"/>
          <w:b/>
          <w:bCs/>
          <w:color w:val="7030A0"/>
          <w:highlight w:val="lightGray"/>
          <w:lang w:val="en-US"/>
        </w:rPr>
        <w:t>------------------------------------------------------------------------------------------</w:t>
      </w:r>
    </w:p>
    <w:p w14:paraId="71BEDECB">
      <w:pPr>
        <w:rPr>
          <w:rFonts w:hint="default" w:ascii="Bodoni MT" w:hAnsi="Bodoni MT" w:cs="Bodoni MT"/>
        </w:rPr>
      </w:pPr>
      <w:r>
        <w:rPr>
          <w:rFonts w:hint="default" w:ascii="Bodoni MT" w:hAnsi="Bodoni MT" w:cs="Bodoni MT"/>
          <w:lang w:val="en-IN"/>
        </w:rPr>
        <w:br w:type="page"/>
      </w:r>
    </w:p>
    <w:p w14:paraId="06DD1FE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US"/>
        </w:rPr>
        <w:t xml:space="preserve">So, we were returning </w:t>
      </w:r>
      <w:r>
        <w:rPr>
          <w:rFonts w:hint="default" w:ascii="Bodoni MT" w:hAnsi="Bodoni MT" w:cs="Bodoni MT"/>
          <w:b/>
          <w:bCs/>
          <w:lang w:val="en-US"/>
        </w:rPr>
        <w:t>ApiError</w:t>
      </w:r>
      <w:r>
        <w:rPr>
          <w:rFonts w:hint="default" w:ascii="Bodoni MT" w:hAnsi="Bodoni MT" w:cs="Bodoni MT"/>
          <w:b w:val="0"/>
          <w:bCs w:val="0"/>
          <w:lang w:val="en-US"/>
        </w:rPr>
        <w:t xml:space="preserve"> type of object from </w:t>
      </w:r>
      <w:r>
        <w:rPr>
          <w:rFonts w:hint="default" w:ascii="Bodoni MT" w:hAnsi="Bodoni MT" w:cs="Bodoni MT"/>
          <w:b/>
          <w:bCs/>
          <w:lang w:val="en-US"/>
        </w:rPr>
        <w:t>exception handler</w:t>
      </w:r>
      <w:r>
        <w:rPr>
          <w:rFonts w:hint="default" w:ascii="Bodoni MT" w:hAnsi="Bodoni MT" w:cs="Bodoni MT"/>
          <w:b w:val="0"/>
          <w:bCs w:val="0"/>
          <w:lang w:val="en-US"/>
        </w:rPr>
        <w:t xml:space="preserve"> and </w:t>
      </w:r>
      <w:r>
        <w:rPr>
          <w:rFonts w:hint="default" w:ascii="Bodoni MT" w:hAnsi="Bodoni MT" w:cs="Bodoni MT"/>
          <w:b/>
          <w:bCs/>
          <w:lang w:val="en-US"/>
        </w:rPr>
        <w:t>ApiResponse</w:t>
      </w:r>
      <w:r>
        <w:rPr>
          <w:rFonts w:hint="default" w:ascii="Bodoni MT" w:hAnsi="Bodoni MT" w:cs="Bodoni MT"/>
          <w:b w:val="0"/>
          <w:bCs w:val="0"/>
          <w:lang w:val="en-US"/>
        </w:rPr>
        <w:t xml:space="preserve"> type of object from </w:t>
      </w:r>
      <w:r>
        <w:rPr>
          <w:rFonts w:hint="default" w:ascii="Bodoni MT" w:hAnsi="Bodoni MT" w:cs="Bodoni MT"/>
          <w:b/>
          <w:bCs/>
          <w:lang w:val="en-US"/>
        </w:rPr>
        <w:t>response handler</w:t>
      </w:r>
      <w:r>
        <w:rPr>
          <w:rFonts w:hint="default" w:ascii="Bodoni MT" w:hAnsi="Bodoni MT" w:cs="Bodoni MT"/>
          <w:b w:val="0"/>
          <w:bCs w:val="0"/>
          <w:lang w:val="en-US"/>
        </w:rPr>
        <w:t>.</w:t>
      </w:r>
    </w:p>
    <w:p w14:paraId="002F6A0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US"/>
        </w:rPr>
        <w:t xml:space="preserve">So, in case of exception, it the ApiError object was being passed to </w:t>
      </w:r>
      <w:r>
        <w:rPr>
          <w:rFonts w:hint="default" w:ascii="Bodoni MT" w:hAnsi="Bodoni MT" w:cs="Bodoni MT"/>
          <w:b/>
          <w:bCs/>
          <w:lang w:val="en-US"/>
        </w:rPr>
        <w:t>response handler</w:t>
      </w:r>
      <w:r>
        <w:rPr>
          <w:rFonts w:hint="default" w:ascii="Bodoni MT" w:hAnsi="Bodoni MT" w:cs="Bodoni MT"/>
          <w:b w:val="0"/>
          <w:bCs w:val="0"/>
          <w:lang w:val="en-US"/>
        </w:rPr>
        <w:t xml:space="preserve"> as the data.</w:t>
      </w:r>
    </w:p>
    <w:p w14:paraId="59AB98B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US"/>
        </w:rPr>
        <w:t>So, the output was not proper</w:t>
      </w:r>
    </w:p>
    <w:p w14:paraId="375D81A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drawing>
          <wp:inline distT="0" distB="0" distL="114300" distR="114300">
            <wp:extent cx="2954020" cy="1442720"/>
            <wp:effectExtent l="0" t="0" r="5080" b="5080"/>
            <wp:docPr id="10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40"/>
                    <pic:cNvPicPr>
                      <a:picLocks noChangeAspect="1"/>
                    </pic:cNvPicPr>
                  </pic:nvPicPr>
                  <pic:blipFill>
                    <a:blip r:embed="rId105"/>
                    <a:stretch>
                      <a:fillRect/>
                    </a:stretch>
                  </pic:blipFill>
                  <pic:spPr>
                    <a:xfrm>
                      <a:off x="0" y="0"/>
                      <a:ext cx="2954020" cy="1442720"/>
                    </a:xfrm>
                    <a:prstGeom prst="rect">
                      <a:avLst/>
                    </a:prstGeom>
                    <a:noFill/>
                    <a:ln>
                      <a:noFill/>
                    </a:ln>
                  </pic:spPr>
                </pic:pic>
              </a:graphicData>
            </a:graphic>
          </wp:inline>
        </w:drawing>
      </w:r>
    </w:p>
    <w:p w14:paraId="5BFCCBF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bCs/>
          <w:lang w:val="en-US"/>
        </w:rPr>
        <w:t>error</w:t>
      </w:r>
      <w:r>
        <w:rPr>
          <w:rFonts w:hint="default" w:ascii="Bodoni MT" w:hAnsi="Bodoni MT" w:cs="Bodoni MT"/>
          <w:b w:val="0"/>
          <w:bCs w:val="0"/>
          <w:lang w:val="en-US"/>
        </w:rPr>
        <w:t xml:space="preserve"> should contain those error data. And </w:t>
      </w:r>
      <w:r>
        <w:rPr>
          <w:rFonts w:hint="default" w:ascii="Bodoni MT" w:hAnsi="Bodoni MT" w:cs="Bodoni MT"/>
          <w:b/>
          <w:bCs/>
          <w:lang w:val="en-US"/>
        </w:rPr>
        <w:t>data</w:t>
      </w:r>
      <w:r>
        <w:rPr>
          <w:rFonts w:hint="default" w:ascii="Bodoni MT" w:hAnsi="Bodoni MT" w:cs="Bodoni MT"/>
          <w:b w:val="0"/>
          <w:bCs w:val="0"/>
          <w:lang w:val="en-US"/>
        </w:rPr>
        <w:t xml:space="preserve"> should be </w:t>
      </w:r>
      <w:r>
        <w:rPr>
          <w:rFonts w:hint="default" w:ascii="Bodoni MT" w:hAnsi="Bodoni MT" w:cs="Bodoni MT"/>
          <w:b/>
          <w:bCs/>
          <w:lang w:val="en-US"/>
        </w:rPr>
        <w:t>null</w:t>
      </w:r>
      <w:r>
        <w:rPr>
          <w:rFonts w:hint="default" w:ascii="Bodoni MT" w:hAnsi="Bodoni MT" w:cs="Bodoni MT"/>
          <w:b w:val="0"/>
          <w:bCs w:val="0"/>
          <w:lang w:val="en-US"/>
        </w:rPr>
        <w:t>.</w:t>
      </w:r>
    </w:p>
    <w:p w14:paraId="0718640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4218305" cy="594995"/>
            <wp:effectExtent l="0" t="0" r="10795" b="1905"/>
            <wp:docPr id="11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41"/>
                    <pic:cNvPicPr>
                      <a:picLocks noChangeAspect="1"/>
                    </pic:cNvPicPr>
                  </pic:nvPicPr>
                  <pic:blipFill>
                    <a:blip r:embed="rId106"/>
                    <a:stretch>
                      <a:fillRect/>
                    </a:stretch>
                  </pic:blipFill>
                  <pic:spPr>
                    <a:xfrm>
                      <a:off x="0" y="0"/>
                      <a:ext cx="4218305" cy="594995"/>
                    </a:xfrm>
                    <a:prstGeom prst="rect">
                      <a:avLst/>
                    </a:prstGeom>
                    <a:noFill/>
                    <a:ln>
                      <a:noFill/>
                    </a:ln>
                  </pic:spPr>
                </pic:pic>
              </a:graphicData>
            </a:graphic>
          </wp:inline>
        </w:drawing>
      </w:r>
    </w:p>
    <w:p w14:paraId="210D9843">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US"/>
        </w:rPr>
        <w:t xml:space="preserve">Instead of sending </w:t>
      </w:r>
      <w:r>
        <w:rPr>
          <w:rFonts w:hint="default" w:ascii="Bodoni MT" w:hAnsi="Bodoni MT" w:cs="Bodoni MT"/>
          <w:b/>
          <w:bCs/>
          <w:lang w:val="en-US"/>
        </w:rPr>
        <w:t>ApiError</w:t>
      </w:r>
      <w:r>
        <w:rPr>
          <w:rFonts w:hint="default" w:ascii="Bodoni MT" w:hAnsi="Bodoni MT" w:cs="Bodoni MT"/>
          <w:b w:val="0"/>
          <w:bCs w:val="0"/>
          <w:lang w:val="en-US"/>
        </w:rPr>
        <w:t xml:space="preserve"> object, we can send </w:t>
      </w:r>
      <w:r>
        <w:rPr>
          <w:rFonts w:hint="default" w:ascii="Bodoni MT" w:hAnsi="Bodoni MT" w:cs="Bodoni MT"/>
          <w:b/>
          <w:bCs/>
          <w:lang w:val="en-US"/>
        </w:rPr>
        <w:t>ApiResponse</w:t>
      </w:r>
      <w:r>
        <w:rPr>
          <w:rFonts w:hint="default" w:ascii="Bodoni MT" w:hAnsi="Bodoni MT" w:cs="Bodoni MT"/>
          <w:b w:val="0"/>
          <w:bCs w:val="0"/>
          <w:lang w:val="en-US"/>
        </w:rPr>
        <w:t xml:space="preserve"> object as ApiResponse has one property already there of type ApiError.</w:t>
      </w:r>
    </w:p>
    <w:p w14:paraId="6DE93EE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drawing>
          <wp:inline distT="0" distB="0" distL="114300" distR="114300">
            <wp:extent cx="2005330" cy="1398905"/>
            <wp:effectExtent l="0" t="0" r="1270" b="10795"/>
            <wp:docPr id="11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42"/>
                    <pic:cNvPicPr>
                      <a:picLocks noChangeAspect="1"/>
                    </pic:cNvPicPr>
                  </pic:nvPicPr>
                  <pic:blipFill>
                    <a:blip r:embed="rId107"/>
                    <a:stretch>
                      <a:fillRect/>
                    </a:stretch>
                  </pic:blipFill>
                  <pic:spPr>
                    <a:xfrm>
                      <a:off x="0" y="0"/>
                      <a:ext cx="2005330" cy="1398905"/>
                    </a:xfrm>
                    <a:prstGeom prst="rect">
                      <a:avLst/>
                    </a:prstGeom>
                    <a:noFill/>
                    <a:ln>
                      <a:noFill/>
                    </a:ln>
                  </pic:spPr>
                </pic:pic>
              </a:graphicData>
            </a:graphic>
          </wp:inline>
        </w:drawing>
      </w:r>
    </w:p>
    <w:p w14:paraId="76B3886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US"/>
        </w:rPr>
        <w:t xml:space="preserve">And also, in </w:t>
      </w:r>
      <w:r>
        <w:rPr>
          <w:rFonts w:hint="default" w:ascii="Bodoni MT" w:hAnsi="Bodoni MT" w:cs="Bodoni MT"/>
          <w:b/>
          <w:bCs/>
          <w:lang w:val="en-US"/>
        </w:rPr>
        <w:t>response handler</w:t>
      </w:r>
      <w:r>
        <w:rPr>
          <w:rFonts w:hint="default" w:ascii="Bodoni MT" w:hAnsi="Bodoni MT" w:cs="Bodoni MT"/>
          <w:b w:val="0"/>
          <w:bCs w:val="0"/>
          <w:lang w:val="en-US"/>
        </w:rPr>
        <w:t xml:space="preserve">, we have written the condition that if the object is of type </w:t>
      </w:r>
      <w:r>
        <w:rPr>
          <w:rFonts w:hint="default" w:ascii="Bodoni MT" w:hAnsi="Bodoni MT" w:cs="Bodoni MT"/>
          <w:b/>
          <w:bCs/>
          <w:lang w:val="en-US"/>
        </w:rPr>
        <w:t>ApiResponse</w:t>
      </w:r>
      <w:r>
        <w:rPr>
          <w:rFonts w:hint="default" w:ascii="Bodoni MT" w:hAnsi="Bodoni MT" w:cs="Bodoni MT"/>
          <w:b w:val="0"/>
          <w:bCs w:val="0"/>
          <w:lang w:val="en-US"/>
        </w:rPr>
        <w:t xml:space="preserve"> then return the object directly.</w:t>
      </w:r>
    </w:p>
    <w:p w14:paraId="1278FEA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lang w:val="en-US"/>
        </w:rPr>
        <w:t xml:space="preserve">So if we return </w:t>
      </w:r>
      <w:r>
        <w:rPr>
          <w:rFonts w:hint="default" w:ascii="Bodoni MT" w:hAnsi="Bodoni MT" w:cs="Bodoni MT"/>
          <w:b/>
          <w:bCs/>
          <w:lang w:val="en-US"/>
        </w:rPr>
        <w:t>ApiResponse</w:t>
      </w:r>
      <w:r>
        <w:rPr>
          <w:rFonts w:hint="default" w:ascii="Bodoni MT" w:hAnsi="Bodoni MT" w:cs="Bodoni MT"/>
          <w:b w:val="0"/>
          <w:bCs w:val="0"/>
          <w:lang w:val="en-US"/>
        </w:rPr>
        <w:t xml:space="preserve"> type of object having </w:t>
      </w:r>
      <w:r>
        <w:rPr>
          <w:rFonts w:hint="default" w:ascii="Bodoni MT" w:hAnsi="Bodoni MT" w:cs="Bodoni MT"/>
          <w:b/>
          <w:bCs/>
          <w:lang w:val="en-US"/>
        </w:rPr>
        <w:t>data=null</w:t>
      </w:r>
      <w:r>
        <w:rPr>
          <w:rFonts w:hint="default" w:ascii="Bodoni MT" w:hAnsi="Bodoni MT" w:cs="Bodoni MT"/>
          <w:b w:val="0"/>
          <w:bCs w:val="0"/>
          <w:lang w:val="en-US"/>
        </w:rPr>
        <w:t xml:space="preserve"> and </w:t>
      </w:r>
      <w:r>
        <w:rPr>
          <w:rFonts w:hint="default" w:ascii="Bodoni MT" w:hAnsi="Bodoni MT" w:cs="Bodoni MT"/>
          <w:b/>
          <w:bCs/>
          <w:lang w:val="en-US"/>
        </w:rPr>
        <w:t xml:space="preserve">error </w:t>
      </w:r>
      <w:r>
        <w:rPr>
          <w:rFonts w:hint="default" w:ascii="Bodoni MT" w:hAnsi="Bodoni MT" w:cs="Bodoni MT"/>
          <w:b w:val="0"/>
          <w:bCs w:val="0"/>
          <w:lang w:val="en-US"/>
        </w:rPr>
        <w:t xml:space="preserve">will be </w:t>
      </w:r>
      <w:r>
        <w:rPr>
          <w:rFonts w:hint="default" w:ascii="Bodoni MT" w:hAnsi="Bodoni MT" w:cs="Bodoni MT"/>
          <w:b/>
          <w:bCs/>
          <w:lang w:val="en-US"/>
        </w:rPr>
        <w:t>error data</w:t>
      </w:r>
      <w:r>
        <w:rPr>
          <w:rFonts w:hint="default" w:ascii="Bodoni MT" w:hAnsi="Bodoni MT" w:cs="Bodoni MT"/>
          <w:b w:val="0"/>
          <w:bCs w:val="0"/>
          <w:lang w:val="en-US"/>
        </w:rPr>
        <w:t>, then it’ll send the proper response to the user.</w:t>
      </w:r>
    </w:p>
    <w:p w14:paraId="4454422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drawing>
          <wp:inline distT="0" distB="0" distL="114300" distR="114300">
            <wp:extent cx="3009265" cy="1504950"/>
            <wp:effectExtent l="0" t="0" r="635" b="6350"/>
            <wp:docPr id="11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43"/>
                    <pic:cNvPicPr>
                      <a:picLocks noChangeAspect="1"/>
                    </pic:cNvPicPr>
                  </pic:nvPicPr>
                  <pic:blipFill>
                    <a:blip r:embed="rId108"/>
                    <a:stretch>
                      <a:fillRect/>
                    </a:stretch>
                  </pic:blipFill>
                  <pic:spPr>
                    <a:xfrm>
                      <a:off x="0" y="0"/>
                      <a:ext cx="3009265" cy="1504950"/>
                    </a:xfrm>
                    <a:prstGeom prst="rect">
                      <a:avLst/>
                    </a:prstGeom>
                    <a:noFill/>
                    <a:ln>
                      <a:noFill/>
                    </a:ln>
                  </pic:spPr>
                </pic:pic>
              </a:graphicData>
            </a:graphic>
          </wp:inline>
        </w:drawing>
      </w:r>
    </w:p>
    <w:p w14:paraId="0447F26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b/>
          <w:bCs/>
          <w:sz w:val="34"/>
          <w:szCs w:val="34"/>
          <w:u w:val="single"/>
        </w:rPr>
      </w:pPr>
      <w:r>
        <w:rPr>
          <w:rFonts w:hint="default" w:ascii="Bodoni MT" w:hAnsi="Bodoni MT" w:cs="Bodoni MT"/>
          <w:lang w:val="en-US"/>
        </w:rPr>
        <w:t>Now its coming properly</w:t>
      </w:r>
    </w:p>
    <w:p w14:paraId="192EF3D7">
      <w:pPr>
        <w:rPr>
          <w:rFonts w:hint="default" w:ascii="Bodoni MT" w:hAnsi="Bodoni MT" w:cs="Bodoni MT"/>
          <w:b/>
          <w:bCs/>
          <w:sz w:val="34"/>
          <w:szCs w:val="34"/>
          <w:u w:val="single"/>
        </w:rPr>
      </w:pPr>
      <w:r>
        <w:rPr>
          <w:rFonts w:hint="default" w:ascii="Bodoni MT" w:hAnsi="Bodoni MT" w:cs="Bodoni MT"/>
          <w:lang w:val="en-US"/>
        </w:rPr>
        <w:br w:type="page"/>
      </w:r>
    </w:p>
    <w:p w14:paraId="7D525C47">
      <w:pPr>
        <w:keepNext w:val="0"/>
        <w:keepLines w:val="0"/>
        <w:widowControl/>
        <w:numPr>
          <w:ilvl w:val="0"/>
          <w:numId w:val="0"/>
        </w:numPr>
        <w:suppressLineNumbers w:val="0"/>
        <w:spacing w:before="0" w:beforeAutospacing="0" w:after="0" w:afterAutospacing="0" w:line="360" w:lineRule="auto"/>
        <w:ind w:right="0" w:rightChars="0"/>
        <w:jc w:val="center"/>
        <w:rPr>
          <w:rFonts w:hint="default" w:ascii="Bodoni MT" w:hAnsi="Bodoni MT" w:cs="Bodoni MT"/>
          <w:b/>
          <w:bCs/>
          <w:sz w:val="34"/>
          <w:szCs w:val="34"/>
          <w:u w:val="single"/>
        </w:rPr>
      </w:pPr>
      <w:r>
        <w:rPr>
          <w:rFonts w:hint="default" w:ascii="Bodoni MT" w:hAnsi="Bodoni MT" w:cs="Bodoni MT"/>
          <w:b/>
          <w:bCs/>
          <w:sz w:val="34"/>
          <w:szCs w:val="34"/>
          <w:u w:val="single"/>
          <w:lang w:val="en-IN"/>
        </w:rPr>
        <w:t>Annotations that were being used in this module</w:t>
      </w:r>
    </w:p>
    <w:p w14:paraId="2FE41889">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b/>
          <w:bCs/>
          <w:color w:val="4472C4" w:themeColor="accent5"/>
          <w14:textFill>
            <w14:solidFill>
              <w14:schemeClr w14:val="accent5"/>
            </w14:solidFill>
          </w14:textFill>
        </w:rPr>
      </w:pPr>
      <w:r>
        <w:rPr>
          <w:rFonts w:hint="default" w:ascii="Bodoni MT" w:hAnsi="Bodoni MT"/>
          <w:b/>
          <w:bCs/>
          <w:color w:val="4472C4" w:themeColor="accent5"/>
          <w14:textFill>
            <w14:solidFill>
              <w14:schemeClr w14:val="accent5"/>
            </w14:solidFill>
          </w14:textFill>
        </w:rPr>
        <w:t>Controller Layer</w:t>
      </w:r>
    </w:p>
    <w:p w14:paraId="7863A64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rPr>
      </w:pPr>
      <w:r>
        <w:rPr>
          <w:rFonts w:hint="default" w:ascii="Bodoni MT" w:hAnsi="Bodoni MT"/>
          <w:b/>
          <w:bCs/>
          <w:color w:val="C00000"/>
        </w:rPr>
        <w:t>@RestController</w:t>
      </w:r>
      <w:r>
        <w:rPr>
          <w:rFonts w:hint="default" w:ascii="Bodoni MT" w:hAnsi="Bodoni MT"/>
          <w:lang w:val="en-IN"/>
        </w:rPr>
        <w:t xml:space="preserve"> : make the class </w:t>
      </w:r>
      <w:r>
        <w:rPr>
          <w:rFonts w:hint="default" w:ascii="Bodoni MT" w:hAnsi="Bodoni MT"/>
          <w:b/>
          <w:bCs/>
          <w:lang w:val="en-IN"/>
        </w:rPr>
        <w:t>Rest</w:t>
      </w:r>
      <w:r>
        <w:rPr>
          <w:rFonts w:hint="default" w:ascii="Bodoni MT" w:hAnsi="Bodoni MT"/>
          <w:b w:val="0"/>
          <w:bCs w:val="0"/>
          <w:lang w:val="en-IN"/>
        </w:rPr>
        <w:t xml:space="preserve"> (</w:t>
      </w:r>
      <w:r>
        <w:rPr>
          <w:rFonts w:hint="default" w:ascii="Bodoni MT" w:hAnsi="Bodoni MT"/>
          <w:b/>
          <w:bCs/>
          <w:color w:val="C00000"/>
          <w:lang w:val="en-IN"/>
        </w:rPr>
        <w:t>@Controller + @ResponseBody</w:t>
      </w:r>
      <w:r>
        <w:rPr>
          <w:rFonts w:hint="default" w:ascii="Bodoni MT" w:hAnsi="Bodoni MT"/>
          <w:b w:val="0"/>
          <w:bCs w:val="0"/>
          <w:lang w:val="en-IN"/>
        </w:rPr>
        <w:t>)</w:t>
      </w:r>
    </w:p>
    <w:p w14:paraId="1F324EB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b/>
          <w:bCs/>
        </w:rPr>
      </w:pPr>
      <w:r>
        <w:rPr>
          <w:rFonts w:hint="default" w:ascii="Bodoni MT" w:hAnsi="Bodoni MT"/>
          <w:b/>
          <w:bCs/>
          <w:color w:val="C00000"/>
        </w:rPr>
        <w:t>@RequestMapping</w:t>
      </w:r>
      <w:r>
        <w:rPr>
          <w:rFonts w:hint="default" w:ascii="Bodoni MT" w:hAnsi="Bodoni MT"/>
          <w:b w:val="0"/>
          <w:bCs w:val="0"/>
          <w:lang w:val="en-IN"/>
        </w:rPr>
        <w:t xml:space="preserve"> : define common end point</w:t>
      </w:r>
    </w:p>
    <w:p w14:paraId="7A7DE01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b/>
          <w:bCs/>
        </w:rPr>
      </w:pPr>
      <w:r>
        <w:rPr>
          <w:rFonts w:hint="default" w:ascii="Bodoni MT" w:hAnsi="Bodoni MT"/>
          <w:b/>
          <w:bCs/>
          <w:color w:val="C00000"/>
        </w:rPr>
        <w:t>@GetMapping, @PostMapping, @PutMapping, @DeleteMapping, @PatchMapping</w:t>
      </w:r>
    </w:p>
    <w:p w14:paraId="75496E6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rPr>
      </w:pPr>
      <w:r>
        <w:rPr>
          <w:rFonts w:hint="default" w:ascii="Bodoni MT" w:hAnsi="Bodoni MT"/>
          <w:b/>
          <w:bCs/>
          <w:color w:val="C00000"/>
        </w:rPr>
        <w:t>@PathVariable</w:t>
      </w:r>
      <w:r>
        <w:rPr>
          <w:rFonts w:hint="default" w:ascii="Bodoni MT" w:hAnsi="Bodoni MT"/>
          <w:lang w:val="en-IN"/>
        </w:rPr>
        <w:t xml:space="preserve"> : get the URL param (you can change the name as well)</w:t>
      </w:r>
    </w:p>
    <w:p w14:paraId="55647E1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b/>
          <w:bCs/>
        </w:rPr>
      </w:pPr>
      <w:r>
        <w:rPr>
          <w:rFonts w:hint="default" w:ascii="Bodoni MT" w:hAnsi="Bodoni MT"/>
          <w:b/>
          <w:bCs/>
          <w:color w:val="C00000"/>
        </w:rPr>
        <w:t>@RequestParam</w:t>
      </w:r>
      <w:r>
        <w:rPr>
          <w:rFonts w:hint="default" w:ascii="Bodoni MT" w:hAnsi="Bodoni MT"/>
          <w:b w:val="0"/>
          <w:bCs w:val="0"/>
          <w:color w:val="C00000"/>
          <w:lang w:val="en-IN"/>
        </w:rPr>
        <w:t xml:space="preserve"> </w:t>
      </w:r>
      <w:r>
        <w:rPr>
          <w:rFonts w:hint="default" w:ascii="Bodoni MT" w:hAnsi="Bodoni MT"/>
          <w:b w:val="0"/>
          <w:bCs w:val="0"/>
          <w:lang w:val="en-IN"/>
        </w:rPr>
        <w:t xml:space="preserve"> : get the URL query values</w:t>
      </w:r>
    </w:p>
    <w:p w14:paraId="71330D1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b/>
          <w:bCs/>
        </w:rPr>
      </w:pPr>
      <w:r>
        <w:rPr>
          <w:rFonts w:hint="default" w:ascii="Bodoni MT" w:hAnsi="Bodoni MT"/>
          <w:b/>
          <w:bCs/>
          <w:color w:val="C00000"/>
        </w:rPr>
        <w:t>@RequestBody</w:t>
      </w:r>
      <w:r>
        <w:rPr>
          <w:rFonts w:hint="default" w:ascii="Bodoni MT" w:hAnsi="Bodoni MT"/>
          <w:b w:val="0"/>
          <w:bCs w:val="0"/>
          <w:lang w:val="en-IN"/>
        </w:rPr>
        <w:t xml:space="preserve"> : Request payload will be get (type will be </w:t>
      </w:r>
      <w:r>
        <w:rPr>
          <w:rFonts w:hint="default" w:ascii="Bodoni MT" w:hAnsi="Bodoni MT"/>
          <w:b/>
          <w:bCs/>
          <w:lang w:val="en-IN"/>
        </w:rPr>
        <w:t>DTO</w:t>
      </w:r>
      <w:r>
        <w:rPr>
          <w:rFonts w:hint="default" w:ascii="Bodoni MT" w:hAnsi="Bodoni MT"/>
          <w:b w:val="0"/>
          <w:bCs w:val="0"/>
          <w:lang w:val="en-IN"/>
        </w:rPr>
        <w:t>)</w:t>
      </w:r>
    </w:p>
    <w:p w14:paraId="5B3DCEF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b/>
          <w:bCs/>
        </w:rPr>
      </w:pPr>
      <w:r>
        <w:rPr>
          <w:rFonts w:hint="default" w:ascii="Bodoni MT" w:hAnsi="Bodoni MT"/>
          <w:b/>
          <w:bCs/>
          <w:color w:val="C00000"/>
        </w:rPr>
        <w:t>@RestControllerAdvice</w:t>
      </w:r>
      <w:r>
        <w:rPr>
          <w:rFonts w:hint="default" w:ascii="Bodoni MT" w:hAnsi="Bodoni MT"/>
          <w:b/>
          <w:bCs/>
          <w:lang w:val="en-IN"/>
        </w:rPr>
        <w:t xml:space="preserve"> </w:t>
      </w:r>
      <w:r>
        <w:rPr>
          <w:rFonts w:hint="default" w:ascii="Bodoni MT" w:hAnsi="Bodoni MT"/>
          <w:b w:val="0"/>
          <w:bCs w:val="0"/>
          <w:lang w:val="en-IN"/>
        </w:rPr>
        <w:t>: creating class for handling global exceptions.</w:t>
      </w:r>
    </w:p>
    <w:p w14:paraId="4C961A6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bCs/>
        </w:rPr>
      </w:pPr>
      <w:r>
        <w:rPr>
          <w:rFonts w:hint="default" w:ascii="Bodoni MT" w:hAnsi="Bodoni MT"/>
          <w:b/>
          <w:bCs/>
          <w:color w:val="C00000"/>
        </w:rPr>
        <w:t>@ExceptionHandler</w:t>
      </w:r>
      <w:r>
        <w:rPr>
          <w:rFonts w:hint="default" w:ascii="Bodoni MT" w:hAnsi="Bodoni MT"/>
          <w:b w:val="0"/>
          <w:bCs w:val="0"/>
          <w:lang w:val="en-IN"/>
        </w:rPr>
        <w:t xml:space="preserve"> : used to create exception handler </w:t>
      </w:r>
      <w:r>
        <w:rPr>
          <w:rFonts w:hint="default" w:ascii="Bodoni MT" w:hAnsi="Bodoni MT"/>
          <w:b/>
          <w:bCs/>
          <w:lang w:val="en-IN"/>
        </w:rPr>
        <w:t>methods</w:t>
      </w:r>
      <w:r>
        <w:rPr>
          <w:rFonts w:hint="default" w:ascii="Bodoni MT" w:hAnsi="Bodoni MT"/>
          <w:b w:val="0"/>
          <w:bCs w:val="0"/>
          <w:lang w:val="en-IN"/>
        </w:rPr>
        <w:t xml:space="preserve"> </w:t>
      </w:r>
    </w:p>
    <w:p w14:paraId="2735173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b/>
          <w:bCs/>
          <w:color w:val="4472C4" w:themeColor="accent5"/>
          <w14:textFill>
            <w14:solidFill>
              <w14:schemeClr w14:val="accent5"/>
            </w14:solidFill>
          </w14:textFill>
        </w:rPr>
      </w:pPr>
      <w:r>
        <w:rPr>
          <w:rFonts w:hint="default" w:ascii="Bodoni MT" w:hAnsi="Bodoni MT"/>
          <w:b/>
          <w:bCs/>
          <w:color w:val="4472C4" w:themeColor="accent5"/>
          <w14:textFill>
            <w14:solidFill>
              <w14:schemeClr w14:val="accent5"/>
            </w14:solidFill>
          </w14:textFill>
        </w:rPr>
        <w:t>Service Layer</w:t>
      </w:r>
    </w:p>
    <w:p w14:paraId="7AECAD7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b/>
          <w:bCs/>
        </w:rPr>
      </w:pPr>
      <w:r>
        <w:rPr>
          <w:rFonts w:hint="default" w:ascii="Bodoni MT" w:hAnsi="Bodoni MT"/>
          <w:b/>
          <w:bCs/>
          <w:color w:val="C00000"/>
        </w:rPr>
        <w:t>@Service</w:t>
      </w:r>
      <w:r>
        <w:rPr>
          <w:rFonts w:hint="default" w:ascii="Bodoni MT" w:hAnsi="Bodoni MT"/>
          <w:b w:val="0"/>
          <w:bCs w:val="0"/>
          <w:lang w:val="en-IN"/>
        </w:rPr>
        <w:t xml:space="preserve"> : to create the service</w:t>
      </w:r>
    </w:p>
    <w:p w14:paraId="4EE30DD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b/>
          <w:bCs/>
          <w:color w:val="4472C4" w:themeColor="accent5"/>
          <w14:textFill>
            <w14:solidFill>
              <w14:schemeClr w14:val="accent5"/>
            </w14:solidFill>
          </w14:textFill>
        </w:rPr>
      </w:pPr>
      <w:r>
        <w:rPr>
          <w:rFonts w:hint="default" w:ascii="Bodoni MT" w:hAnsi="Bodoni MT"/>
          <w:b/>
          <w:bCs/>
          <w:color w:val="4472C4" w:themeColor="accent5"/>
          <w14:textFill>
            <w14:solidFill>
              <w14:schemeClr w14:val="accent5"/>
            </w14:solidFill>
          </w14:textFill>
        </w:rPr>
        <w:t>Repository Layer</w:t>
      </w:r>
    </w:p>
    <w:p w14:paraId="1432209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b/>
          <w:bCs/>
        </w:rPr>
      </w:pPr>
      <w:r>
        <w:rPr>
          <w:rFonts w:hint="default" w:ascii="Bodoni MT" w:hAnsi="Bodoni MT"/>
          <w:b/>
          <w:bCs/>
          <w:color w:val="C00000"/>
        </w:rPr>
        <w:t>@Repository</w:t>
      </w:r>
      <w:r>
        <w:rPr>
          <w:rFonts w:hint="default" w:ascii="Bodoni MT" w:hAnsi="Bodoni MT"/>
          <w:b w:val="0"/>
          <w:bCs w:val="0"/>
          <w:lang w:val="en-IN"/>
        </w:rPr>
        <w:t xml:space="preserve"> : to create the repository (it should also inherit </w:t>
      </w:r>
      <w:r>
        <w:rPr>
          <w:rFonts w:hint="default" w:ascii="Bodoni MT" w:hAnsi="Bodoni MT"/>
          <w:b/>
          <w:bCs/>
          <w:lang w:val="en-IN"/>
        </w:rPr>
        <w:t>JpaRepository</w:t>
      </w:r>
      <w:r>
        <w:rPr>
          <w:rFonts w:hint="default" w:ascii="Bodoni MT" w:hAnsi="Bodoni MT"/>
          <w:b w:val="0"/>
          <w:bCs w:val="0"/>
          <w:lang w:val="en-IN"/>
        </w:rPr>
        <w:t>)</w:t>
      </w:r>
    </w:p>
    <w:p w14:paraId="4BF94772">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b/>
          <w:bCs/>
          <w:color w:val="4472C4" w:themeColor="accent5"/>
          <w14:textFill>
            <w14:solidFill>
              <w14:schemeClr w14:val="accent5"/>
            </w14:solidFill>
          </w14:textFill>
        </w:rPr>
      </w:pPr>
      <w:r>
        <w:rPr>
          <w:rFonts w:hint="default" w:ascii="Bodoni MT" w:hAnsi="Bodoni MT"/>
          <w:b/>
          <w:bCs/>
          <w:color w:val="4472C4" w:themeColor="accent5"/>
          <w14:textFill>
            <w14:solidFill>
              <w14:schemeClr w14:val="accent5"/>
            </w14:solidFill>
          </w14:textFill>
        </w:rPr>
        <w:t>Entity / JPA</w:t>
      </w:r>
    </w:p>
    <w:p w14:paraId="43E06B7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b/>
          <w:bCs/>
        </w:rPr>
      </w:pPr>
      <w:r>
        <w:rPr>
          <w:rFonts w:hint="default" w:ascii="Bodoni MT" w:hAnsi="Bodoni MT"/>
          <w:b/>
          <w:bCs/>
          <w:color w:val="C00000"/>
        </w:rPr>
        <w:t>@Entity</w:t>
      </w:r>
      <w:r>
        <w:rPr>
          <w:rFonts w:hint="default" w:ascii="Bodoni MT" w:hAnsi="Bodoni MT"/>
          <w:b w:val="0"/>
          <w:bCs w:val="0"/>
          <w:lang w:val="en-IN"/>
        </w:rPr>
        <w:t xml:space="preserve"> : to create Entity (entity is nothing but the schema of SQL table)</w:t>
      </w:r>
    </w:p>
    <w:p w14:paraId="4F81191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b/>
          <w:bCs/>
        </w:rPr>
      </w:pPr>
      <w:r>
        <w:rPr>
          <w:rFonts w:hint="default" w:ascii="Bodoni MT" w:hAnsi="Bodoni MT"/>
          <w:b/>
          <w:bCs/>
          <w:color w:val="C00000"/>
        </w:rPr>
        <w:t>@Table</w:t>
      </w:r>
      <w:r>
        <w:rPr>
          <w:rFonts w:hint="default" w:ascii="Bodoni MT" w:hAnsi="Bodoni MT"/>
          <w:b w:val="0"/>
          <w:bCs w:val="0"/>
          <w:lang w:val="en-IN"/>
        </w:rPr>
        <w:t xml:space="preserve"> : to give </w:t>
      </w:r>
      <w:r>
        <w:rPr>
          <w:rFonts w:hint="default" w:ascii="Bodoni MT" w:hAnsi="Bodoni MT"/>
          <w:b w:val="0"/>
          <w:bCs w:val="0"/>
          <w:i/>
          <w:iCs/>
          <w:lang w:val="en-IN"/>
        </w:rPr>
        <w:t>custom name</w:t>
      </w:r>
      <w:r>
        <w:rPr>
          <w:rFonts w:hint="default" w:ascii="Bodoni MT" w:hAnsi="Bodoni MT"/>
          <w:b w:val="0"/>
          <w:bCs w:val="0"/>
          <w:lang w:val="en-IN"/>
        </w:rPr>
        <w:t xml:space="preserve"> to Database </w:t>
      </w:r>
      <w:r>
        <w:rPr>
          <w:rFonts w:hint="default" w:ascii="Bodoni MT" w:hAnsi="Bodoni MT"/>
          <w:b/>
          <w:bCs/>
          <w:lang w:val="en-IN"/>
        </w:rPr>
        <w:t>table</w:t>
      </w:r>
      <w:r>
        <w:rPr>
          <w:rFonts w:hint="default" w:ascii="Bodoni MT" w:hAnsi="Bodoni MT"/>
          <w:b w:val="0"/>
          <w:bCs w:val="0"/>
          <w:lang w:val="en-IN"/>
        </w:rPr>
        <w:t xml:space="preserve"> </w:t>
      </w:r>
    </w:p>
    <w:p w14:paraId="65C987C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b/>
          <w:bCs/>
        </w:rPr>
      </w:pPr>
      <w:r>
        <w:rPr>
          <w:rFonts w:hint="default" w:ascii="Bodoni MT" w:hAnsi="Bodoni MT"/>
          <w:b/>
          <w:bCs/>
          <w:color w:val="C00000"/>
        </w:rPr>
        <w:t>@Id</w:t>
      </w:r>
      <w:r>
        <w:rPr>
          <w:rFonts w:hint="default" w:ascii="Bodoni MT" w:hAnsi="Bodoni MT"/>
          <w:b w:val="0"/>
          <w:bCs w:val="0"/>
          <w:lang w:val="en-IN"/>
        </w:rPr>
        <w:t xml:space="preserve"> : high-level annotation used inside Entity to make the field Primary-Key</w:t>
      </w:r>
    </w:p>
    <w:p w14:paraId="13F0B9B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b/>
          <w:bCs/>
        </w:rPr>
      </w:pPr>
      <w:r>
        <w:rPr>
          <w:rFonts w:hint="default" w:ascii="Bodoni MT" w:hAnsi="Bodoni MT"/>
          <w:b/>
          <w:bCs/>
          <w:color w:val="C00000"/>
        </w:rPr>
        <w:t>@Column</w:t>
      </w:r>
      <w:r>
        <w:rPr>
          <w:rFonts w:hint="default" w:ascii="Bodoni MT" w:hAnsi="Bodoni MT"/>
          <w:b w:val="0"/>
          <w:bCs w:val="0"/>
          <w:color w:val="C00000"/>
          <w:lang w:val="en-IN"/>
        </w:rPr>
        <w:t xml:space="preserve"> </w:t>
      </w:r>
      <w:r>
        <w:rPr>
          <w:rFonts w:hint="default" w:ascii="Bodoni MT" w:hAnsi="Bodoni MT"/>
          <w:b w:val="0"/>
          <w:bCs w:val="0"/>
          <w:lang w:val="en-IN"/>
        </w:rPr>
        <w:t xml:space="preserve">: to give </w:t>
      </w:r>
      <w:r>
        <w:rPr>
          <w:rFonts w:hint="default" w:ascii="Bodoni MT" w:hAnsi="Bodoni MT"/>
          <w:b w:val="0"/>
          <w:bCs w:val="0"/>
          <w:i/>
          <w:iCs/>
          <w:lang w:val="en-IN"/>
        </w:rPr>
        <w:t xml:space="preserve">custom name </w:t>
      </w:r>
      <w:r>
        <w:rPr>
          <w:rFonts w:hint="default" w:ascii="Bodoni MT" w:hAnsi="Bodoni MT"/>
          <w:b w:val="0"/>
          <w:bCs w:val="0"/>
          <w:i w:val="0"/>
          <w:iCs w:val="0"/>
          <w:lang w:val="en-IN"/>
        </w:rPr>
        <w:t>to the column.</w:t>
      </w:r>
    </w:p>
    <w:p w14:paraId="32E4595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b/>
          <w:bCs/>
        </w:rPr>
      </w:pPr>
      <w:r>
        <w:rPr>
          <w:rFonts w:hint="default" w:ascii="Bodoni MT" w:hAnsi="Bodoni MT"/>
          <w:b/>
          <w:bCs/>
          <w:color w:val="C00000"/>
        </w:rPr>
        <w:t>@GeneratedValue</w:t>
      </w:r>
      <w:r>
        <w:rPr>
          <w:rFonts w:hint="default" w:ascii="Bodoni MT" w:hAnsi="Bodoni MT"/>
          <w:b w:val="0"/>
          <w:bCs w:val="0"/>
          <w:lang w:val="en-IN"/>
        </w:rPr>
        <w:t xml:space="preserve"> : used in case of </w:t>
      </w:r>
      <w:r>
        <w:rPr>
          <w:rFonts w:hint="default" w:ascii="Bodoni MT" w:hAnsi="Bodoni MT"/>
          <w:b/>
          <w:bCs/>
          <w:lang w:val="en-IN"/>
        </w:rPr>
        <w:t>id</w:t>
      </w:r>
      <w:r>
        <w:rPr>
          <w:rFonts w:hint="default" w:ascii="Bodoni MT" w:hAnsi="Bodoni MT"/>
          <w:b w:val="0"/>
          <w:bCs w:val="0"/>
          <w:lang w:val="en-IN"/>
        </w:rPr>
        <w:t>, to specify type of increment of ids.</w:t>
      </w:r>
    </w:p>
    <w:p w14:paraId="7967BF8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b/>
          <w:bCs/>
          <w:color w:val="4472C4" w:themeColor="accent5"/>
          <w14:textFill>
            <w14:solidFill>
              <w14:schemeClr w14:val="accent5"/>
            </w14:solidFill>
          </w14:textFill>
        </w:rPr>
      </w:pPr>
      <w:r>
        <w:rPr>
          <w:rFonts w:hint="default" w:ascii="Bodoni MT" w:hAnsi="Bodoni MT"/>
          <w:b/>
          <w:bCs/>
          <w:color w:val="4472C4" w:themeColor="accent5"/>
          <w14:textFill>
            <w14:solidFill>
              <w14:schemeClr w14:val="accent5"/>
            </w14:solidFill>
          </w14:textFill>
        </w:rPr>
        <w:t>Jackson</w:t>
      </w:r>
    </w:p>
    <w:p w14:paraId="3B31753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b/>
          <w:bCs/>
        </w:rPr>
      </w:pPr>
      <w:r>
        <w:rPr>
          <w:rFonts w:hint="default" w:ascii="Bodoni MT" w:hAnsi="Bodoni MT"/>
          <w:b/>
          <w:bCs/>
          <w:color w:val="C00000"/>
        </w:rPr>
        <w:t>@JsonProperty</w:t>
      </w:r>
      <w:r>
        <w:rPr>
          <w:rFonts w:hint="default" w:ascii="Bodoni MT" w:hAnsi="Bodoni MT"/>
          <w:b w:val="0"/>
          <w:bCs w:val="0"/>
          <w:lang w:val="en-IN"/>
        </w:rPr>
        <w:t xml:space="preserve"> : used for Serialization (obj to json) and Deserialization (json to obj)</w:t>
      </w:r>
    </w:p>
    <w:p w14:paraId="30FCCEB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b/>
          <w:bCs/>
          <w:color w:val="4472C4" w:themeColor="accent5"/>
          <w14:textFill>
            <w14:solidFill>
              <w14:schemeClr w14:val="accent5"/>
            </w14:solidFill>
          </w14:textFill>
        </w:rPr>
      </w:pPr>
      <w:r>
        <w:rPr>
          <w:rFonts w:hint="default" w:ascii="Bodoni MT" w:hAnsi="Bodoni MT"/>
          <w:b/>
          <w:bCs/>
          <w:color w:val="4472C4" w:themeColor="accent5"/>
          <w14:textFill>
            <w14:solidFill>
              <w14:schemeClr w14:val="accent5"/>
            </w14:solidFill>
          </w14:textFill>
        </w:rPr>
        <w:t>Lombok</w:t>
      </w:r>
    </w:p>
    <w:p w14:paraId="31931B7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b/>
          <w:bCs/>
        </w:rPr>
      </w:pPr>
      <w:r>
        <w:rPr>
          <w:rFonts w:hint="default" w:ascii="Bodoni MT" w:hAnsi="Bodoni MT"/>
          <w:b/>
          <w:bCs/>
          <w:color w:val="C00000"/>
        </w:rPr>
        <w:t>@Data</w:t>
      </w:r>
      <w:r>
        <w:rPr>
          <w:rFonts w:hint="default" w:ascii="Bodoni MT" w:hAnsi="Bodoni MT"/>
          <w:b w:val="0"/>
          <w:bCs w:val="0"/>
          <w:lang w:val="en-IN"/>
        </w:rPr>
        <w:t xml:space="preserve"> : combination of </w:t>
      </w:r>
      <w:r>
        <w:rPr>
          <w:rFonts w:hint="default" w:ascii="Bodoni MT" w:hAnsi="Bodoni MT"/>
          <w:b/>
          <w:bCs/>
          <w:color w:val="C00000"/>
          <w:lang w:val="en-IN"/>
        </w:rPr>
        <w:t>@Getter</w:t>
      </w:r>
      <w:r>
        <w:rPr>
          <w:rFonts w:hint="default" w:ascii="Bodoni MT" w:hAnsi="Bodoni MT"/>
          <w:b w:val="0"/>
          <w:bCs w:val="0"/>
          <w:color w:val="C00000"/>
          <w:lang w:val="en-IN"/>
        </w:rPr>
        <w:t xml:space="preserve">, </w:t>
      </w:r>
      <w:r>
        <w:rPr>
          <w:rFonts w:hint="default" w:ascii="Bodoni MT" w:hAnsi="Bodoni MT"/>
          <w:b/>
          <w:bCs/>
          <w:color w:val="C00000"/>
          <w:lang w:val="en-IN"/>
        </w:rPr>
        <w:t>@Setter</w:t>
      </w:r>
      <w:r>
        <w:rPr>
          <w:rFonts w:hint="default" w:ascii="Bodoni MT" w:hAnsi="Bodoni MT"/>
          <w:b w:val="0"/>
          <w:bCs w:val="0"/>
          <w:lang w:val="en-IN"/>
        </w:rPr>
        <w:t xml:space="preserve"> and so many annotations.</w:t>
      </w:r>
    </w:p>
    <w:p w14:paraId="7FEEFD0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bCs/>
        </w:rPr>
      </w:pPr>
      <w:r>
        <w:rPr>
          <w:rFonts w:hint="default" w:ascii="Bodoni MT" w:hAnsi="Bodoni MT"/>
          <w:b/>
          <w:bCs/>
          <w:color w:val="C00000"/>
        </w:rPr>
        <w:t>@Builder</w:t>
      </w:r>
      <w:r>
        <w:rPr>
          <w:rFonts w:hint="default" w:ascii="Bodoni MT" w:hAnsi="Bodoni MT"/>
          <w:b w:val="0"/>
          <w:bCs w:val="0"/>
          <w:lang w:val="en-IN"/>
        </w:rPr>
        <w:t xml:space="preserve"> : used to create object of class without using constructor.</w:t>
      </w:r>
    </w:p>
    <w:p w14:paraId="610DFEA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bCs/>
          <w:color w:val="4472C4" w:themeColor="accent5"/>
          <w14:textFill>
            <w14:solidFill>
              <w14:schemeClr w14:val="accent5"/>
            </w14:solidFill>
          </w14:textFill>
        </w:rPr>
      </w:pPr>
      <w:r>
        <w:rPr>
          <w:rFonts w:hint="default" w:ascii="Bodoni MT" w:hAnsi="Bodoni MT" w:cs="Bodoni MT"/>
          <w:b/>
          <w:bCs/>
          <w:color w:val="4472C4" w:themeColor="accent5"/>
          <w:lang w:val="en-IN"/>
          <w14:textFill>
            <w14:solidFill>
              <w14:schemeClr w14:val="accent5"/>
            </w14:solidFill>
          </w14:textFill>
        </w:rPr>
        <w:t>Custom Annotation</w:t>
      </w:r>
    </w:p>
    <w:p w14:paraId="4A72272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bCs/>
        </w:rPr>
      </w:pPr>
      <w:r>
        <w:rPr>
          <w:rFonts w:hint="default" w:ascii="Bodoni MT" w:hAnsi="Bodoni MT" w:cs="Bodoni MT"/>
          <w:b/>
          <w:bCs/>
          <w:color w:val="C00000"/>
          <w:lang w:val="en-IN"/>
        </w:rPr>
        <w:t>@Target</w:t>
      </w:r>
      <w:r>
        <w:rPr>
          <w:rFonts w:hint="default" w:ascii="Bodoni MT" w:hAnsi="Bodoni MT" w:cs="Bodoni MT"/>
          <w:b w:val="0"/>
          <w:bCs w:val="0"/>
          <w:lang w:val="en-IN"/>
        </w:rPr>
        <w:t xml:space="preserve"> : specify the target</w:t>
      </w:r>
      <w:r>
        <w:rPr>
          <w:rFonts w:hint="default" w:ascii="Bodoni MT" w:hAnsi="Bodoni MT" w:cs="Bodoni MT"/>
          <w:b/>
          <w:bCs/>
          <w:lang w:val="en-IN"/>
        </w:rPr>
        <w:t xml:space="preserve">(s) </w:t>
      </w:r>
      <w:r>
        <w:rPr>
          <w:rFonts w:hint="default" w:ascii="Bodoni MT" w:hAnsi="Bodoni MT" w:cs="Bodoni MT"/>
          <w:b w:val="0"/>
          <w:bCs w:val="0"/>
          <w:lang w:val="en-IN"/>
        </w:rPr>
        <w:t>like class, methods, fields, parameters etc.</w:t>
      </w:r>
    </w:p>
    <w:p w14:paraId="40A3385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bCs/>
        </w:rPr>
      </w:pPr>
      <w:r>
        <w:rPr>
          <w:rFonts w:hint="default" w:ascii="Bodoni MT" w:hAnsi="Bodoni MT" w:cs="Bodoni MT"/>
          <w:b/>
          <w:bCs/>
          <w:color w:val="C00000"/>
          <w:lang w:val="en-IN"/>
        </w:rPr>
        <w:t>@Retention</w:t>
      </w:r>
      <w:r>
        <w:rPr>
          <w:rFonts w:hint="default" w:ascii="Bodoni MT" w:hAnsi="Bodoni MT" w:cs="Bodoni MT"/>
          <w:b w:val="0"/>
          <w:bCs w:val="0"/>
          <w:lang w:val="en-IN"/>
        </w:rPr>
        <w:t xml:space="preserve"> : when to use annotation (pre-compile, runtime, post-compile)</w:t>
      </w:r>
    </w:p>
    <w:p w14:paraId="145382E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bCs/>
        </w:rPr>
      </w:pPr>
      <w:r>
        <w:rPr>
          <w:rFonts w:hint="default" w:ascii="Bodoni MT" w:hAnsi="Bodoni MT" w:cs="Bodoni MT"/>
          <w:b/>
          <w:bCs/>
          <w:color w:val="C00000"/>
          <w:lang w:val="en-IN"/>
        </w:rPr>
        <w:t>@Constraint</w:t>
      </w:r>
      <w:r>
        <w:rPr>
          <w:rFonts w:hint="default" w:ascii="Bodoni MT" w:hAnsi="Bodoni MT" w:cs="Bodoni MT"/>
          <w:b w:val="0"/>
          <w:bCs w:val="0"/>
          <w:color w:val="C00000"/>
          <w:lang w:val="en-IN"/>
        </w:rPr>
        <w:t xml:space="preserve"> </w:t>
      </w:r>
      <w:r>
        <w:rPr>
          <w:rFonts w:hint="default" w:ascii="Bodoni MT" w:hAnsi="Bodoni MT" w:cs="Bodoni MT"/>
          <w:b w:val="0"/>
          <w:bCs w:val="0"/>
          <w:lang w:val="en-IN"/>
        </w:rPr>
        <w:t xml:space="preserve">: used in case of </w:t>
      </w:r>
      <w:r>
        <w:rPr>
          <w:rFonts w:hint="default" w:ascii="Bodoni MT" w:hAnsi="Bodoni MT" w:cs="Bodoni MT"/>
          <w:b/>
          <w:bCs/>
          <w:lang w:val="en-IN"/>
        </w:rPr>
        <w:t>validation annotation</w:t>
      </w:r>
      <w:r>
        <w:rPr>
          <w:rFonts w:hint="default" w:ascii="Bodoni MT" w:hAnsi="Bodoni MT" w:cs="Bodoni MT"/>
          <w:b w:val="0"/>
          <w:bCs w:val="0"/>
          <w:lang w:val="en-IN"/>
        </w:rPr>
        <w:t xml:space="preserve"> to map the validator class.</w:t>
      </w:r>
    </w:p>
    <w:p w14:paraId="2332FD8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b/>
          <w:bCs/>
        </w:rPr>
      </w:pPr>
      <w:r>
        <w:rPr>
          <w:rFonts w:hint="default" w:ascii="Bodoni MT" w:hAnsi="Bodoni MT" w:cs="Bodoni MT"/>
          <w:b w:val="0"/>
          <w:bCs w:val="0"/>
          <w:lang w:val="en-IN"/>
        </w:rPr>
        <w:t xml:space="preserve">Validator class should inherit </w:t>
      </w:r>
      <w:r>
        <w:rPr>
          <w:rFonts w:hint="default" w:ascii="Bodoni MT" w:hAnsi="Bodoni MT"/>
          <w:b/>
          <w:bCs/>
          <w:lang w:val="en-IN"/>
        </w:rPr>
        <w:t>ConstraintValidator</w:t>
      </w:r>
      <w:r>
        <w:rPr>
          <w:rFonts w:hint="default" w:ascii="Bodoni MT" w:hAnsi="Bodoni MT"/>
          <w:b w:val="0"/>
          <w:bCs w:val="0"/>
          <w:lang w:val="en-IN"/>
        </w:rPr>
        <w:t xml:space="preserve">  </w:t>
      </w:r>
    </w:p>
    <w:p w14:paraId="36048EB4">
      <w:pPr>
        <w:rPr>
          <w:rFonts w:hint="default" w:ascii="Bodoni MT" w:hAnsi="Bodoni MT" w:cs="Bodoni M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Bodoni MT">
    <w:panose1 w:val="02070603080606020203"/>
    <w:charset w:val="00"/>
    <w:family w:val="auto"/>
    <w:pitch w:val="default"/>
    <w:sig w:usb0="00000003" w:usb1="00000000" w:usb2="00000000" w:usb3="00000000" w:csb0="20000001"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032933E2"/>
    <w:multiLevelType w:val="multilevel"/>
    <w:tmpl w:val="032933E2"/>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ﻤ"/>
      <w:lvlJc w:val="left"/>
      <w:pPr>
        <w:tabs>
          <w:tab w:val="left" w:pos="840"/>
        </w:tabs>
        <w:ind w:left="840" w:hanging="420"/>
      </w:pPr>
      <w:rPr>
        <w:rFonts w:hint="default" w:ascii="Arial" w:hAnsi="Arial" w:cs="Arial"/>
      </w:rPr>
    </w:lvl>
    <w:lvl w:ilvl="2" w:tentative="0">
      <w:start w:val="1"/>
      <w:numFmt w:val="bullet"/>
      <w:lvlText w:val="ﺀ"/>
      <w:lvlJc w:val="left"/>
      <w:pPr>
        <w:tabs>
          <w:tab w:val="left" w:pos="1260"/>
        </w:tabs>
        <w:ind w:left="1260" w:hanging="420"/>
      </w:pPr>
      <w:rPr>
        <w:rFonts w:hint="default" w:ascii="Arial" w:hAnsi="Arial" w:cs="Arial"/>
      </w:rPr>
    </w:lvl>
    <w:lvl w:ilvl="3" w:tentative="0">
      <w:start w:val="1"/>
      <w:numFmt w:val="bullet"/>
      <w:lvlText w:val="﮺"/>
      <w:lvlJc w:val="left"/>
      <w:pPr>
        <w:tabs>
          <w:tab w:val="left" w:pos="1680"/>
        </w:tabs>
        <w:ind w:left="1680" w:hanging="420"/>
      </w:pPr>
      <w:rPr>
        <w:rFonts w:hint="default" w:ascii="Arial" w:hAnsi="Arial" w:cs="Arial"/>
      </w:rPr>
    </w:lvl>
    <w:lvl w:ilvl="4" w:tentative="0">
      <w:start w:val="1"/>
      <w:numFmt w:val="bullet"/>
      <w:lvlText w:val="꜠"/>
      <w:lvlJc w:val="left"/>
      <w:pPr>
        <w:tabs>
          <w:tab w:val="left" w:pos="2100"/>
        </w:tabs>
        <w:ind w:left="2100" w:hanging="420"/>
      </w:pPr>
      <w:rPr>
        <w:rFonts w:hint="default" w:ascii="Arial" w:hAnsi="Arial" w:cs="Arial"/>
      </w:rPr>
    </w:lvl>
    <w:lvl w:ilvl="5" w:tentative="0">
      <w:start w:val="1"/>
      <w:numFmt w:val="bullet"/>
      <w:lvlText w:val="﯀"/>
      <w:lvlJc w:val="left"/>
      <w:pPr>
        <w:tabs>
          <w:tab w:val="left" w:pos="2520"/>
        </w:tabs>
        <w:ind w:left="2520" w:hanging="420"/>
      </w:pPr>
      <w:rPr>
        <w:rFonts w:hint="default" w:ascii="Arial" w:hAnsi="Arial" w:cs="Arial"/>
      </w:rPr>
    </w:lvl>
    <w:lvl w:ilvl="6" w:tentative="0">
      <w:start w:val="1"/>
      <w:numFmt w:val="bullet"/>
      <w:lvlText w:val="͋"/>
      <w:lvlJc w:val="left"/>
      <w:pPr>
        <w:tabs>
          <w:tab w:val="left" w:pos="2940"/>
        </w:tabs>
        <w:ind w:left="2940" w:hanging="420"/>
      </w:pPr>
      <w:rPr>
        <w:rFonts w:hint="default" w:ascii="Arial" w:hAnsi="Arial" w:cs="Arial"/>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1">
    <w:nsid w:val="0D3A9101"/>
    <w:multiLevelType w:val="multilevel"/>
    <w:tmpl w:val="0D3A9101"/>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ﻤ"/>
      <w:lvlJc w:val="left"/>
      <w:pPr>
        <w:tabs>
          <w:tab w:val="left" w:pos="840"/>
        </w:tabs>
        <w:ind w:left="840" w:hanging="420"/>
      </w:pPr>
      <w:rPr>
        <w:rFonts w:hint="default" w:ascii="Arial" w:hAnsi="Arial" w:cs="Arial"/>
      </w:rPr>
    </w:lvl>
    <w:lvl w:ilvl="2" w:tentative="0">
      <w:start w:val="1"/>
      <w:numFmt w:val="bullet"/>
      <w:lvlText w:val="ﺀ"/>
      <w:lvlJc w:val="left"/>
      <w:pPr>
        <w:tabs>
          <w:tab w:val="left" w:pos="1260"/>
        </w:tabs>
        <w:ind w:left="1260" w:hanging="420"/>
      </w:pPr>
      <w:rPr>
        <w:rFonts w:hint="default" w:ascii="Arial" w:hAnsi="Arial" w:cs="Arial"/>
      </w:rPr>
    </w:lvl>
    <w:lvl w:ilvl="3" w:tentative="0">
      <w:start w:val="1"/>
      <w:numFmt w:val="bullet"/>
      <w:lvlText w:val="﮺"/>
      <w:lvlJc w:val="left"/>
      <w:pPr>
        <w:tabs>
          <w:tab w:val="left" w:pos="1680"/>
        </w:tabs>
        <w:ind w:left="1680" w:hanging="420"/>
      </w:pPr>
      <w:rPr>
        <w:rFonts w:hint="default" w:ascii="Arial" w:hAnsi="Arial" w:cs="Arial"/>
      </w:rPr>
    </w:lvl>
    <w:lvl w:ilvl="4" w:tentative="0">
      <w:start w:val="1"/>
      <w:numFmt w:val="bullet"/>
      <w:lvlText w:val="꜠"/>
      <w:lvlJc w:val="left"/>
      <w:pPr>
        <w:tabs>
          <w:tab w:val="left" w:pos="2100"/>
        </w:tabs>
        <w:ind w:left="2100" w:hanging="420"/>
      </w:pPr>
      <w:rPr>
        <w:rFonts w:hint="default" w:ascii="Arial" w:hAnsi="Arial" w:cs="Arial"/>
      </w:rPr>
    </w:lvl>
    <w:lvl w:ilvl="5" w:tentative="0">
      <w:start w:val="1"/>
      <w:numFmt w:val="bullet"/>
      <w:lvlText w:val="﯀"/>
      <w:lvlJc w:val="left"/>
      <w:pPr>
        <w:tabs>
          <w:tab w:val="left" w:pos="2520"/>
        </w:tabs>
        <w:ind w:left="2520" w:hanging="420"/>
      </w:pPr>
      <w:rPr>
        <w:rFonts w:hint="default" w:ascii="Arial" w:hAnsi="Arial" w:cs="Arial"/>
      </w:rPr>
    </w:lvl>
    <w:lvl w:ilvl="6" w:tentative="0">
      <w:start w:val="1"/>
      <w:numFmt w:val="bullet"/>
      <w:lvlText w:val="͋"/>
      <w:lvlJc w:val="left"/>
      <w:pPr>
        <w:tabs>
          <w:tab w:val="left" w:pos="2940"/>
        </w:tabs>
        <w:ind w:left="2940" w:hanging="420"/>
      </w:pPr>
      <w:rPr>
        <w:rFonts w:hint="default" w:ascii="Arial" w:hAnsi="Arial" w:cs="Arial"/>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2">
    <w:nsid w:val="5B5D6D1C"/>
    <w:multiLevelType w:val="multilevel"/>
    <w:tmpl w:val="5B5D6D1C"/>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ﻤ"/>
      <w:lvlJc w:val="left"/>
      <w:pPr>
        <w:tabs>
          <w:tab w:val="left" w:pos="840"/>
        </w:tabs>
        <w:ind w:left="840" w:hanging="420"/>
      </w:pPr>
      <w:rPr>
        <w:rFonts w:hint="default" w:ascii="Arial" w:hAnsi="Arial" w:cs="Arial"/>
      </w:rPr>
    </w:lvl>
    <w:lvl w:ilvl="2" w:tentative="0">
      <w:start w:val="1"/>
      <w:numFmt w:val="bullet"/>
      <w:lvlText w:val="ﺀ"/>
      <w:lvlJc w:val="left"/>
      <w:pPr>
        <w:tabs>
          <w:tab w:val="left" w:pos="1260"/>
        </w:tabs>
        <w:ind w:left="1260" w:hanging="420"/>
      </w:pPr>
      <w:rPr>
        <w:rFonts w:hint="default" w:ascii="Arial" w:hAnsi="Arial" w:cs="Arial"/>
      </w:rPr>
    </w:lvl>
    <w:lvl w:ilvl="3" w:tentative="0">
      <w:start w:val="1"/>
      <w:numFmt w:val="bullet"/>
      <w:lvlText w:val="﮺"/>
      <w:lvlJc w:val="left"/>
      <w:pPr>
        <w:tabs>
          <w:tab w:val="left" w:pos="1680"/>
        </w:tabs>
        <w:ind w:left="1680" w:hanging="420"/>
      </w:pPr>
      <w:rPr>
        <w:rFonts w:hint="default" w:ascii="Arial" w:hAnsi="Arial" w:cs="Arial"/>
      </w:rPr>
    </w:lvl>
    <w:lvl w:ilvl="4" w:tentative="0">
      <w:start w:val="1"/>
      <w:numFmt w:val="bullet"/>
      <w:lvlText w:val="꜠"/>
      <w:lvlJc w:val="left"/>
      <w:pPr>
        <w:tabs>
          <w:tab w:val="left" w:pos="2100"/>
        </w:tabs>
        <w:ind w:left="2100" w:hanging="420"/>
      </w:pPr>
      <w:rPr>
        <w:rFonts w:hint="default" w:ascii="Arial" w:hAnsi="Arial" w:cs="Arial"/>
      </w:rPr>
    </w:lvl>
    <w:lvl w:ilvl="5" w:tentative="0">
      <w:start w:val="1"/>
      <w:numFmt w:val="bullet"/>
      <w:lvlText w:val="﯀"/>
      <w:lvlJc w:val="left"/>
      <w:pPr>
        <w:tabs>
          <w:tab w:val="left" w:pos="2520"/>
        </w:tabs>
        <w:ind w:left="2520" w:hanging="420"/>
      </w:pPr>
      <w:rPr>
        <w:rFonts w:hint="default" w:ascii="Arial" w:hAnsi="Arial" w:cs="Arial"/>
      </w:rPr>
    </w:lvl>
    <w:lvl w:ilvl="6" w:tentative="0">
      <w:start w:val="1"/>
      <w:numFmt w:val="bullet"/>
      <w:lvlText w:val="͋"/>
      <w:lvlJc w:val="left"/>
      <w:pPr>
        <w:tabs>
          <w:tab w:val="left" w:pos="2940"/>
        </w:tabs>
        <w:ind w:left="2940" w:hanging="420"/>
      </w:pPr>
      <w:rPr>
        <w:rFonts w:hint="default" w:ascii="Arial" w:hAnsi="Arial" w:cs="Arial"/>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3">
    <w:nsid w:val="757E64E9"/>
    <w:multiLevelType w:val="multilevel"/>
    <w:tmpl w:val="757E64E9"/>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ﻤ"/>
      <w:lvlJc w:val="left"/>
      <w:pPr>
        <w:tabs>
          <w:tab w:val="left" w:pos="840"/>
        </w:tabs>
        <w:ind w:left="840" w:hanging="420"/>
      </w:pPr>
      <w:rPr>
        <w:rFonts w:hint="default" w:ascii="Arial" w:hAnsi="Arial" w:cs="Arial"/>
      </w:rPr>
    </w:lvl>
    <w:lvl w:ilvl="2" w:tentative="0">
      <w:start w:val="1"/>
      <w:numFmt w:val="bullet"/>
      <w:lvlText w:val="ﺀ"/>
      <w:lvlJc w:val="left"/>
      <w:pPr>
        <w:tabs>
          <w:tab w:val="left" w:pos="1260"/>
        </w:tabs>
        <w:ind w:left="1260" w:hanging="420"/>
      </w:pPr>
      <w:rPr>
        <w:rFonts w:hint="default" w:ascii="Arial" w:hAnsi="Arial" w:cs="Arial"/>
      </w:rPr>
    </w:lvl>
    <w:lvl w:ilvl="3" w:tentative="0">
      <w:start w:val="1"/>
      <w:numFmt w:val="bullet"/>
      <w:lvlText w:val="﮺"/>
      <w:lvlJc w:val="left"/>
      <w:pPr>
        <w:tabs>
          <w:tab w:val="left" w:pos="1680"/>
        </w:tabs>
        <w:ind w:left="1680" w:hanging="420"/>
      </w:pPr>
      <w:rPr>
        <w:rFonts w:hint="default" w:ascii="Arial" w:hAnsi="Arial" w:cs="Arial"/>
      </w:rPr>
    </w:lvl>
    <w:lvl w:ilvl="4" w:tentative="0">
      <w:start w:val="1"/>
      <w:numFmt w:val="bullet"/>
      <w:lvlText w:val="꜠"/>
      <w:lvlJc w:val="left"/>
      <w:pPr>
        <w:tabs>
          <w:tab w:val="left" w:pos="2100"/>
        </w:tabs>
        <w:ind w:left="2100" w:hanging="420"/>
      </w:pPr>
      <w:rPr>
        <w:rFonts w:hint="default" w:ascii="Arial" w:hAnsi="Arial" w:cs="Arial"/>
      </w:rPr>
    </w:lvl>
    <w:lvl w:ilvl="5" w:tentative="0">
      <w:start w:val="1"/>
      <w:numFmt w:val="bullet"/>
      <w:lvlText w:val="﯀"/>
      <w:lvlJc w:val="left"/>
      <w:pPr>
        <w:tabs>
          <w:tab w:val="left" w:pos="2520"/>
        </w:tabs>
        <w:ind w:left="2520" w:hanging="420"/>
      </w:pPr>
      <w:rPr>
        <w:rFonts w:hint="default" w:ascii="Arial" w:hAnsi="Arial" w:cs="Arial"/>
      </w:rPr>
    </w:lvl>
    <w:lvl w:ilvl="6" w:tentative="0">
      <w:start w:val="1"/>
      <w:numFmt w:val="bullet"/>
      <w:lvlText w:val="͋"/>
      <w:lvlJc w:val="left"/>
      <w:pPr>
        <w:tabs>
          <w:tab w:val="left" w:pos="2940"/>
        </w:tabs>
        <w:ind w:left="2940" w:hanging="420"/>
      </w:pPr>
      <w:rPr>
        <w:rFonts w:hint="default" w:ascii="Arial" w:hAnsi="Arial" w:cs="Arial"/>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4">
    <w:nsid w:val="75880912"/>
    <w:multiLevelType w:val="multilevel"/>
    <w:tmpl w:val="75880912"/>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ﻤ"/>
      <w:lvlJc w:val="left"/>
      <w:pPr>
        <w:tabs>
          <w:tab w:val="left" w:pos="840"/>
        </w:tabs>
        <w:ind w:left="840" w:hanging="420"/>
      </w:pPr>
      <w:rPr>
        <w:rFonts w:hint="default" w:ascii="Arial" w:hAnsi="Arial" w:cs="Arial"/>
      </w:rPr>
    </w:lvl>
    <w:lvl w:ilvl="2" w:tentative="0">
      <w:start w:val="1"/>
      <w:numFmt w:val="bullet"/>
      <w:lvlText w:val="ﺀ"/>
      <w:lvlJc w:val="left"/>
      <w:pPr>
        <w:tabs>
          <w:tab w:val="left" w:pos="1260"/>
        </w:tabs>
        <w:ind w:left="1260" w:hanging="420"/>
      </w:pPr>
      <w:rPr>
        <w:rFonts w:hint="default" w:ascii="Arial" w:hAnsi="Arial" w:cs="Arial"/>
      </w:rPr>
    </w:lvl>
    <w:lvl w:ilvl="3" w:tentative="0">
      <w:start w:val="1"/>
      <w:numFmt w:val="bullet"/>
      <w:lvlText w:val="﮺"/>
      <w:lvlJc w:val="left"/>
      <w:pPr>
        <w:tabs>
          <w:tab w:val="left" w:pos="1680"/>
        </w:tabs>
        <w:ind w:left="1680" w:hanging="420"/>
      </w:pPr>
      <w:rPr>
        <w:rFonts w:hint="default" w:ascii="Arial" w:hAnsi="Arial" w:cs="Arial"/>
      </w:rPr>
    </w:lvl>
    <w:lvl w:ilvl="4" w:tentative="0">
      <w:start w:val="1"/>
      <w:numFmt w:val="bullet"/>
      <w:lvlText w:val="꜠"/>
      <w:lvlJc w:val="left"/>
      <w:pPr>
        <w:tabs>
          <w:tab w:val="left" w:pos="2100"/>
        </w:tabs>
        <w:ind w:left="2100" w:hanging="420"/>
      </w:pPr>
      <w:rPr>
        <w:rFonts w:hint="default" w:ascii="Arial" w:hAnsi="Arial" w:cs="Arial"/>
      </w:rPr>
    </w:lvl>
    <w:lvl w:ilvl="5" w:tentative="0">
      <w:start w:val="1"/>
      <w:numFmt w:val="bullet"/>
      <w:lvlText w:val="﯀"/>
      <w:lvlJc w:val="left"/>
      <w:pPr>
        <w:tabs>
          <w:tab w:val="left" w:pos="2520"/>
        </w:tabs>
        <w:ind w:left="2520" w:hanging="420"/>
      </w:pPr>
      <w:rPr>
        <w:rFonts w:hint="default" w:ascii="Arial" w:hAnsi="Arial" w:cs="Arial"/>
      </w:rPr>
    </w:lvl>
    <w:lvl w:ilvl="6" w:tentative="0">
      <w:start w:val="1"/>
      <w:numFmt w:val="bullet"/>
      <w:lvlText w:val="͋"/>
      <w:lvlJc w:val="left"/>
      <w:pPr>
        <w:tabs>
          <w:tab w:val="left" w:pos="2940"/>
        </w:tabs>
        <w:ind w:left="2940" w:hanging="420"/>
      </w:pPr>
      <w:rPr>
        <w:rFonts w:hint="default" w:ascii="Arial" w:hAnsi="Arial" w:cs="Arial"/>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3"/>
  </w:num>
  <w:num w:numId="14">
    <w:abstractNumId w:val="14"/>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03010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6BFF"/>
    <w:rsid w:val="00DC76D2"/>
    <w:rsid w:val="00DD30ED"/>
    <w:rsid w:val="00E159AE"/>
    <w:rsid w:val="00E64C21"/>
    <w:rsid w:val="00EC24C6"/>
    <w:rsid w:val="00EF2933"/>
    <w:rsid w:val="00F05146"/>
    <w:rsid w:val="00F1115D"/>
    <w:rsid w:val="00F3513C"/>
    <w:rsid w:val="00F465C5"/>
    <w:rsid w:val="00F5180D"/>
    <w:rsid w:val="00F51B21"/>
    <w:rsid w:val="00F51D87"/>
    <w:rsid w:val="00F8455C"/>
    <w:rsid w:val="0101135D"/>
    <w:rsid w:val="01263391"/>
    <w:rsid w:val="0140238F"/>
    <w:rsid w:val="017D39FD"/>
    <w:rsid w:val="01B6046E"/>
    <w:rsid w:val="01B705EB"/>
    <w:rsid w:val="01DF3A84"/>
    <w:rsid w:val="025D633B"/>
    <w:rsid w:val="028A3101"/>
    <w:rsid w:val="02F76A96"/>
    <w:rsid w:val="035563E6"/>
    <w:rsid w:val="035F68A1"/>
    <w:rsid w:val="03975AC9"/>
    <w:rsid w:val="03A422F5"/>
    <w:rsid w:val="03B51189"/>
    <w:rsid w:val="03DE3D70"/>
    <w:rsid w:val="044C052E"/>
    <w:rsid w:val="045813DD"/>
    <w:rsid w:val="04BE30A4"/>
    <w:rsid w:val="04C30EDC"/>
    <w:rsid w:val="04EA166C"/>
    <w:rsid w:val="04FC0F8D"/>
    <w:rsid w:val="05537D0A"/>
    <w:rsid w:val="05A30D0A"/>
    <w:rsid w:val="05F3105B"/>
    <w:rsid w:val="06357182"/>
    <w:rsid w:val="06E65A51"/>
    <w:rsid w:val="07177643"/>
    <w:rsid w:val="072E4E5B"/>
    <w:rsid w:val="078C6245"/>
    <w:rsid w:val="07D81106"/>
    <w:rsid w:val="0828546F"/>
    <w:rsid w:val="082A0972"/>
    <w:rsid w:val="08416191"/>
    <w:rsid w:val="084836BC"/>
    <w:rsid w:val="084A6CA8"/>
    <w:rsid w:val="084E626A"/>
    <w:rsid w:val="088E3F19"/>
    <w:rsid w:val="08CE78BB"/>
    <w:rsid w:val="09095976"/>
    <w:rsid w:val="096249C6"/>
    <w:rsid w:val="096648C3"/>
    <w:rsid w:val="098531AD"/>
    <w:rsid w:val="09D417D0"/>
    <w:rsid w:val="09EA340C"/>
    <w:rsid w:val="0A187F18"/>
    <w:rsid w:val="0A206DCD"/>
    <w:rsid w:val="0A2E5BC4"/>
    <w:rsid w:val="0A8C015C"/>
    <w:rsid w:val="0B472EB5"/>
    <w:rsid w:val="0B510D02"/>
    <w:rsid w:val="0B6257C9"/>
    <w:rsid w:val="0B667E81"/>
    <w:rsid w:val="0B7D5902"/>
    <w:rsid w:val="0B802303"/>
    <w:rsid w:val="0C2D2B48"/>
    <w:rsid w:val="0C6B516E"/>
    <w:rsid w:val="0C8353F1"/>
    <w:rsid w:val="0CB113F9"/>
    <w:rsid w:val="0D205C25"/>
    <w:rsid w:val="0D4E1D51"/>
    <w:rsid w:val="0DCC3FC5"/>
    <w:rsid w:val="0E0066BE"/>
    <w:rsid w:val="0E0C7F2C"/>
    <w:rsid w:val="0E2B3022"/>
    <w:rsid w:val="0EB90236"/>
    <w:rsid w:val="0EBE6504"/>
    <w:rsid w:val="0F6B200C"/>
    <w:rsid w:val="0F774736"/>
    <w:rsid w:val="0F922003"/>
    <w:rsid w:val="0FE33A04"/>
    <w:rsid w:val="101649EC"/>
    <w:rsid w:val="10340A44"/>
    <w:rsid w:val="1062695A"/>
    <w:rsid w:val="11154812"/>
    <w:rsid w:val="111D3D5E"/>
    <w:rsid w:val="11482C2E"/>
    <w:rsid w:val="11C12C43"/>
    <w:rsid w:val="12190692"/>
    <w:rsid w:val="12414306"/>
    <w:rsid w:val="13164282"/>
    <w:rsid w:val="1319462A"/>
    <w:rsid w:val="13B0325D"/>
    <w:rsid w:val="13DD18EF"/>
    <w:rsid w:val="1482543E"/>
    <w:rsid w:val="149309D9"/>
    <w:rsid w:val="1521575F"/>
    <w:rsid w:val="15995D8D"/>
    <w:rsid w:val="15BF51DE"/>
    <w:rsid w:val="166B40EF"/>
    <w:rsid w:val="17012AEA"/>
    <w:rsid w:val="17046984"/>
    <w:rsid w:val="17550073"/>
    <w:rsid w:val="177A3293"/>
    <w:rsid w:val="18143491"/>
    <w:rsid w:val="181A0AA1"/>
    <w:rsid w:val="18207C7D"/>
    <w:rsid w:val="18D53262"/>
    <w:rsid w:val="18F95331"/>
    <w:rsid w:val="1903010C"/>
    <w:rsid w:val="19780003"/>
    <w:rsid w:val="1A64467E"/>
    <w:rsid w:val="1A8F0322"/>
    <w:rsid w:val="1AB83F48"/>
    <w:rsid w:val="1C634573"/>
    <w:rsid w:val="1C7723C1"/>
    <w:rsid w:val="1C8773DE"/>
    <w:rsid w:val="1CBA6107"/>
    <w:rsid w:val="1CCB5E6C"/>
    <w:rsid w:val="1D2251D7"/>
    <w:rsid w:val="1E0E6FDF"/>
    <w:rsid w:val="1E2223FC"/>
    <w:rsid w:val="1E305E9B"/>
    <w:rsid w:val="1EEC578F"/>
    <w:rsid w:val="1F012E44"/>
    <w:rsid w:val="1F2634B6"/>
    <w:rsid w:val="1F47520B"/>
    <w:rsid w:val="1F906BCA"/>
    <w:rsid w:val="1FA07FCE"/>
    <w:rsid w:val="1FC42E2D"/>
    <w:rsid w:val="1FC60444"/>
    <w:rsid w:val="1FEA0867"/>
    <w:rsid w:val="202C3EC3"/>
    <w:rsid w:val="20796DDF"/>
    <w:rsid w:val="208A6CE1"/>
    <w:rsid w:val="209122D7"/>
    <w:rsid w:val="20E417AD"/>
    <w:rsid w:val="213A773B"/>
    <w:rsid w:val="21496903"/>
    <w:rsid w:val="21AD314F"/>
    <w:rsid w:val="224750CA"/>
    <w:rsid w:val="224A4692"/>
    <w:rsid w:val="22564B65"/>
    <w:rsid w:val="22E35803"/>
    <w:rsid w:val="23471909"/>
    <w:rsid w:val="2350289C"/>
    <w:rsid w:val="23780CBF"/>
    <w:rsid w:val="23BD47E8"/>
    <w:rsid w:val="23F6158E"/>
    <w:rsid w:val="23F77E55"/>
    <w:rsid w:val="23F9553E"/>
    <w:rsid w:val="24233884"/>
    <w:rsid w:val="24BB5121"/>
    <w:rsid w:val="24BC5AD3"/>
    <w:rsid w:val="24DD188B"/>
    <w:rsid w:val="24F95938"/>
    <w:rsid w:val="251519E5"/>
    <w:rsid w:val="253A38FD"/>
    <w:rsid w:val="25AC1A52"/>
    <w:rsid w:val="262A1F68"/>
    <w:rsid w:val="26446854"/>
    <w:rsid w:val="26485289"/>
    <w:rsid w:val="265A67F9"/>
    <w:rsid w:val="2696072F"/>
    <w:rsid w:val="26A243AC"/>
    <w:rsid w:val="26D728CC"/>
    <w:rsid w:val="26DF623D"/>
    <w:rsid w:val="26E869A5"/>
    <w:rsid w:val="27050E90"/>
    <w:rsid w:val="279E5A7D"/>
    <w:rsid w:val="27BC2BBD"/>
    <w:rsid w:val="27DC4A1F"/>
    <w:rsid w:val="28B30CEA"/>
    <w:rsid w:val="28BA076E"/>
    <w:rsid w:val="28D750FB"/>
    <w:rsid w:val="28E7388E"/>
    <w:rsid w:val="29041BAB"/>
    <w:rsid w:val="29117C6C"/>
    <w:rsid w:val="29262ECD"/>
    <w:rsid w:val="29637A76"/>
    <w:rsid w:val="2A743136"/>
    <w:rsid w:val="2A7B22B9"/>
    <w:rsid w:val="2B085BA8"/>
    <w:rsid w:val="2B136138"/>
    <w:rsid w:val="2B4606E1"/>
    <w:rsid w:val="2B4724B0"/>
    <w:rsid w:val="2B5A6013"/>
    <w:rsid w:val="2BC2762A"/>
    <w:rsid w:val="2C351085"/>
    <w:rsid w:val="2C5A79A9"/>
    <w:rsid w:val="2D0677AA"/>
    <w:rsid w:val="2D3376D8"/>
    <w:rsid w:val="2D5A3972"/>
    <w:rsid w:val="2D633D44"/>
    <w:rsid w:val="2D680B8A"/>
    <w:rsid w:val="2D7C1728"/>
    <w:rsid w:val="2D7F02CC"/>
    <w:rsid w:val="2DD043FC"/>
    <w:rsid w:val="2E7B0859"/>
    <w:rsid w:val="2F0B656E"/>
    <w:rsid w:val="2F3E3DC6"/>
    <w:rsid w:val="2FF43D8C"/>
    <w:rsid w:val="301804AF"/>
    <w:rsid w:val="308B5EBF"/>
    <w:rsid w:val="30A5355B"/>
    <w:rsid w:val="30BE1F06"/>
    <w:rsid w:val="313428EC"/>
    <w:rsid w:val="313B0E53"/>
    <w:rsid w:val="31D4120F"/>
    <w:rsid w:val="320033C9"/>
    <w:rsid w:val="32472899"/>
    <w:rsid w:val="327167DB"/>
    <w:rsid w:val="32BC498F"/>
    <w:rsid w:val="32C03448"/>
    <w:rsid w:val="33255E05"/>
    <w:rsid w:val="3334643D"/>
    <w:rsid w:val="33A94822"/>
    <w:rsid w:val="33BE6FF0"/>
    <w:rsid w:val="341E6EA5"/>
    <w:rsid w:val="342804A8"/>
    <w:rsid w:val="34FE36A0"/>
    <w:rsid w:val="355F5634"/>
    <w:rsid w:val="35DA3E68"/>
    <w:rsid w:val="36B51A01"/>
    <w:rsid w:val="36C13DB6"/>
    <w:rsid w:val="37040871"/>
    <w:rsid w:val="3724008B"/>
    <w:rsid w:val="37865CFE"/>
    <w:rsid w:val="37D21D41"/>
    <w:rsid w:val="383F0A8C"/>
    <w:rsid w:val="385D3B87"/>
    <w:rsid w:val="38606463"/>
    <w:rsid w:val="390E5B80"/>
    <w:rsid w:val="39646937"/>
    <w:rsid w:val="397D27F8"/>
    <w:rsid w:val="398C67F7"/>
    <w:rsid w:val="399E3C8A"/>
    <w:rsid w:val="3A6E7A08"/>
    <w:rsid w:val="3A8078D6"/>
    <w:rsid w:val="3AA46E6C"/>
    <w:rsid w:val="3AAF21D9"/>
    <w:rsid w:val="3ABA4F8B"/>
    <w:rsid w:val="3AC31ED1"/>
    <w:rsid w:val="3B0276ED"/>
    <w:rsid w:val="3B054568"/>
    <w:rsid w:val="3B297CC7"/>
    <w:rsid w:val="3BCC15F6"/>
    <w:rsid w:val="3BFD7385"/>
    <w:rsid w:val="3C11114C"/>
    <w:rsid w:val="3C60264C"/>
    <w:rsid w:val="3CA22904"/>
    <w:rsid w:val="3CAC611A"/>
    <w:rsid w:val="3D1912D6"/>
    <w:rsid w:val="3D4174B8"/>
    <w:rsid w:val="3D647F3D"/>
    <w:rsid w:val="3D717ADB"/>
    <w:rsid w:val="3D881438"/>
    <w:rsid w:val="3DB52A87"/>
    <w:rsid w:val="3DD03282"/>
    <w:rsid w:val="3DF473F7"/>
    <w:rsid w:val="3E064452"/>
    <w:rsid w:val="3E1A5306"/>
    <w:rsid w:val="3E2E4ADA"/>
    <w:rsid w:val="3EE44D3A"/>
    <w:rsid w:val="3F633145"/>
    <w:rsid w:val="3F6C5E51"/>
    <w:rsid w:val="3F794287"/>
    <w:rsid w:val="3FF35E0E"/>
    <w:rsid w:val="40153622"/>
    <w:rsid w:val="40204742"/>
    <w:rsid w:val="40534AFF"/>
    <w:rsid w:val="408E7083"/>
    <w:rsid w:val="40AC0798"/>
    <w:rsid w:val="40D92B8E"/>
    <w:rsid w:val="40DB4415"/>
    <w:rsid w:val="411918A4"/>
    <w:rsid w:val="41211416"/>
    <w:rsid w:val="41473131"/>
    <w:rsid w:val="427A361C"/>
    <w:rsid w:val="42A16CD1"/>
    <w:rsid w:val="42CF43AB"/>
    <w:rsid w:val="42CF6863"/>
    <w:rsid w:val="43030A5E"/>
    <w:rsid w:val="43304B31"/>
    <w:rsid w:val="438D135D"/>
    <w:rsid w:val="438F1AAA"/>
    <w:rsid w:val="43A14703"/>
    <w:rsid w:val="43CC2BFE"/>
    <w:rsid w:val="43CC52F4"/>
    <w:rsid w:val="43DE482C"/>
    <w:rsid w:val="43F3462F"/>
    <w:rsid w:val="44443974"/>
    <w:rsid w:val="44F62E0C"/>
    <w:rsid w:val="45934B33"/>
    <w:rsid w:val="464A5E22"/>
    <w:rsid w:val="467609A9"/>
    <w:rsid w:val="469A1E62"/>
    <w:rsid w:val="46B42A0C"/>
    <w:rsid w:val="4773060B"/>
    <w:rsid w:val="47BC323F"/>
    <w:rsid w:val="47C515B0"/>
    <w:rsid w:val="4884619D"/>
    <w:rsid w:val="48883A82"/>
    <w:rsid w:val="48CA26A8"/>
    <w:rsid w:val="49277E6C"/>
    <w:rsid w:val="49390B6B"/>
    <w:rsid w:val="49F72B69"/>
    <w:rsid w:val="49F83197"/>
    <w:rsid w:val="4A0F22D5"/>
    <w:rsid w:val="4A94029A"/>
    <w:rsid w:val="4AF056F5"/>
    <w:rsid w:val="4AF72552"/>
    <w:rsid w:val="4C31062C"/>
    <w:rsid w:val="4C4A42B7"/>
    <w:rsid w:val="4C5B07D2"/>
    <w:rsid w:val="4CC8571B"/>
    <w:rsid w:val="4CCA0C0C"/>
    <w:rsid w:val="4D0734F8"/>
    <w:rsid w:val="4D170530"/>
    <w:rsid w:val="4D1F0243"/>
    <w:rsid w:val="4D2E086B"/>
    <w:rsid w:val="4D372D00"/>
    <w:rsid w:val="4D3E4F1C"/>
    <w:rsid w:val="4D4001B9"/>
    <w:rsid w:val="4D785BF5"/>
    <w:rsid w:val="4DAB7A25"/>
    <w:rsid w:val="4E0D3716"/>
    <w:rsid w:val="4E21063A"/>
    <w:rsid w:val="4E2B0E69"/>
    <w:rsid w:val="4E4B4994"/>
    <w:rsid w:val="4F2839DA"/>
    <w:rsid w:val="4F416B96"/>
    <w:rsid w:val="4F6762D5"/>
    <w:rsid w:val="50096F88"/>
    <w:rsid w:val="50134F5F"/>
    <w:rsid w:val="50182CF3"/>
    <w:rsid w:val="501E5273"/>
    <w:rsid w:val="50927EDA"/>
    <w:rsid w:val="50C36407"/>
    <w:rsid w:val="510C2D80"/>
    <w:rsid w:val="513A747A"/>
    <w:rsid w:val="514951D3"/>
    <w:rsid w:val="51501DDC"/>
    <w:rsid w:val="515F688E"/>
    <w:rsid w:val="516B0122"/>
    <w:rsid w:val="51A248EE"/>
    <w:rsid w:val="521B075D"/>
    <w:rsid w:val="522E64EF"/>
    <w:rsid w:val="52493F12"/>
    <w:rsid w:val="52776D37"/>
    <w:rsid w:val="528559C7"/>
    <w:rsid w:val="531826F2"/>
    <w:rsid w:val="534C0C93"/>
    <w:rsid w:val="53563145"/>
    <w:rsid w:val="536F3EBE"/>
    <w:rsid w:val="539100AE"/>
    <w:rsid w:val="53987432"/>
    <w:rsid w:val="53D85C9D"/>
    <w:rsid w:val="54210B62"/>
    <w:rsid w:val="542304FB"/>
    <w:rsid w:val="545952F2"/>
    <w:rsid w:val="54646C8C"/>
    <w:rsid w:val="547313E1"/>
    <w:rsid w:val="54CC60E8"/>
    <w:rsid w:val="54EC221E"/>
    <w:rsid w:val="56015EC4"/>
    <w:rsid w:val="56153049"/>
    <w:rsid w:val="566043C2"/>
    <w:rsid w:val="56FE1615"/>
    <w:rsid w:val="574A6804"/>
    <w:rsid w:val="577B4B3D"/>
    <w:rsid w:val="57B11728"/>
    <w:rsid w:val="58673C38"/>
    <w:rsid w:val="586D7199"/>
    <w:rsid w:val="58DC0194"/>
    <w:rsid w:val="58FB7589"/>
    <w:rsid w:val="59503BFD"/>
    <w:rsid w:val="5A1F6067"/>
    <w:rsid w:val="5ADB7BB3"/>
    <w:rsid w:val="5B072A13"/>
    <w:rsid w:val="5B443C4B"/>
    <w:rsid w:val="5B6A0607"/>
    <w:rsid w:val="5B93247B"/>
    <w:rsid w:val="5BA165FF"/>
    <w:rsid w:val="5BC24E88"/>
    <w:rsid w:val="5BF82228"/>
    <w:rsid w:val="5C27560A"/>
    <w:rsid w:val="5C553C81"/>
    <w:rsid w:val="5C74377D"/>
    <w:rsid w:val="5C8A54F9"/>
    <w:rsid w:val="5CFB7A99"/>
    <w:rsid w:val="5D125B47"/>
    <w:rsid w:val="5DFB7343"/>
    <w:rsid w:val="5E623438"/>
    <w:rsid w:val="5E935628"/>
    <w:rsid w:val="5E9A3CC2"/>
    <w:rsid w:val="5EA22243"/>
    <w:rsid w:val="5EA44A4C"/>
    <w:rsid w:val="5ECF671B"/>
    <w:rsid w:val="5ED80D4E"/>
    <w:rsid w:val="5F777E2D"/>
    <w:rsid w:val="5FAF380A"/>
    <w:rsid w:val="5FC133DB"/>
    <w:rsid w:val="5FD22AC5"/>
    <w:rsid w:val="605F104A"/>
    <w:rsid w:val="60A616D2"/>
    <w:rsid w:val="61657658"/>
    <w:rsid w:val="61895BAB"/>
    <w:rsid w:val="61965C29"/>
    <w:rsid w:val="61E04DA4"/>
    <w:rsid w:val="61EE2A3A"/>
    <w:rsid w:val="61F9246E"/>
    <w:rsid w:val="61FB1E9C"/>
    <w:rsid w:val="631A352E"/>
    <w:rsid w:val="63451804"/>
    <w:rsid w:val="6378483D"/>
    <w:rsid w:val="63CD55FB"/>
    <w:rsid w:val="645F2839"/>
    <w:rsid w:val="646F011E"/>
    <w:rsid w:val="64754F8C"/>
    <w:rsid w:val="64CA584E"/>
    <w:rsid w:val="64DF023C"/>
    <w:rsid w:val="651959C6"/>
    <w:rsid w:val="65247369"/>
    <w:rsid w:val="654E3963"/>
    <w:rsid w:val="65E713BB"/>
    <w:rsid w:val="669406BC"/>
    <w:rsid w:val="66DB09CF"/>
    <w:rsid w:val="66F8430D"/>
    <w:rsid w:val="670D0E9E"/>
    <w:rsid w:val="670E0CC7"/>
    <w:rsid w:val="671E598E"/>
    <w:rsid w:val="67D70BD0"/>
    <w:rsid w:val="67DD1876"/>
    <w:rsid w:val="680A363F"/>
    <w:rsid w:val="68934198"/>
    <w:rsid w:val="68B008A5"/>
    <w:rsid w:val="68BC0EE4"/>
    <w:rsid w:val="68C82B83"/>
    <w:rsid w:val="68F56AC0"/>
    <w:rsid w:val="68F613FA"/>
    <w:rsid w:val="69685105"/>
    <w:rsid w:val="69CE67A3"/>
    <w:rsid w:val="6A4353E7"/>
    <w:rsid w:val="6A4C120B"/>
    <w:rsid w:val="6AB55764"/>
    <w:rsid w:val="6AC05A9F"/>
    <w:rsid w:val="6AEC0408"/>
    <w:rsid w:val="6B1A49A6"/>
    <w:rsid w:val="6B302B67"/>
    <w:rsid w:val="6B314CDA"/>
    <w:rsid w:val="6B7F19ED"/>
    <w:rsid w:val="6B814EF0"/>
    <w:rsid w:val="6B8377C8"/>
    <w:rsid w:val="6BC40E5C"/>
    <w:rsid w:val="6BE05830"/>
    <w:rsid w:val="6C282A6D"/>
    <w:rsid w:val="6C8F73E5"/>
    <w:rsid w:val="6CAD5413"/>
    <w:rsid w:val="6CB95485"/>
    <w:rsid w:val="6D0669CA"/>
    <w:rsid w:val="6D196605"/>
    <w:rsid w:val="6D617EE0"/>
    <w:rsid w:val="6DD67943"/>
    <w:rsid w:val="6DF64B98"/>
    <w:rsid w:val="6E072901"/>
    <w:rsid w:val="6E6371A6"/>
    <w:rsid w:val="6E825D78"/>
    <w:rsid w:val="6EA838C1"/>
    <w:rsid w:val="6F5D06C3"/>
    <w:rsid w:val="6FA73FBA"/>
    <w:rsid w:val="6FDF57E7"/>
    <w:rsid w:val="701E56DA"/>
    <w:rsid w:val="708F0323"/>
    <w:rsid w:val="70986E39"/>
    <w:rsid w:val="710806FF"/>
    <w:rsid w:val="71177387"/>
    <w:rsid w:val="71B94F4F"/>
    <w:rsid w:val="72266C97"/>
    <w:rsid w:val="725376EF"/>
    <w:rsid w:val="73063468"/>
    <w:rsid w:val="730C516A"/>
    <w:rsid w:val="73557A18"/>
    <w:rsid w:val="73A47923"/>
    <w:rsid w:val="742F0F2B"/>
    <w:rsid w:val="74A137E9"/>
    <w:rsid w:val="74B55DA6"/>
    <w:rsid w:val="75334EC3"/>
    <w:rsid w:val="75613687"/>
    <w:rsid w:val="75BA6AC0"/>
    <w:rsid w:val="7603432A"/>
    <w:rsid w:val="76683644"/>
    <w:rsid w:val="76D65C9B"/>
    <w:rsid w:val="76F95335"/>
    <w:rsid w:val="773521BD"/>
    <w:rsid w:val="77357121"/>
    <w:rsid w:val="77630DEE"/>
    <w:rsid w:val="77713B72"/>
    <w:rsid w:val="77A31AAD"/>
    <w:rsid w:val="783D55DF"/>
    <w:rsid w:val="78561944"/>
    <w:rsid w:val="7861548E"/>
    <w:rsid w:val="789719A8"/>
    <w:rsid w:val="78D14153"/>
    <w:rsid w:val="78E34762"/>
    <w:rsid w:val="78FE478C"/>
    <w:rsid w:val="79B8097A"/>
    <w:rsid w:val="7A2605B3"/>
    <w:rsid w:val="7A295256"/>
    <w:rsid w:val="7A2A2B0F"/>
    <w:rsid w:val="7A481AAB"/>
    <w:rsid w:val="7A5A3931"/>
    <w:rsid w:val="7A5C507C"/>
    <w:rsid w:val="7A7670B3"/>
    <w:rsid w:val="7AAB1018"/>
    <w:rsid w:val="7AE612FD"/>
    <w:rsid w:val="7B03385E"/>
    <w:rsid w:val="7B361733"/>
    <w:rsid w:val="7B3813B3"/>
    <w:rsid w:val="7B516E32"/>
    <w:rsid w:val="7B8C6B3B"/>
    <w:rsid w:val="7C887FF4"/>
    <w:rsid w:val="7C9712F4"/>
    <w:rsid w:val="7CB60ECF"/>
    <w:rsid w:val="7CC43EF5"/>
    <w:rsid w:val="7CE33567"/>
    <w:rsid w:val="7CFA5489"/>
    <w:rsid w:val="7D2F5BF2"/>
    <w:rsid w:val="7D553689"/>
    <w:rsid w:val="7D6961D0"/>
    <w:rsid w:val="7D6A0B9A"/>
    <w:rsid w:val="7DCF5B74"/>
    <w:rsid w:val="7DD65A11"/>
    <w:rsid w:val="7DFB1059"/>
    <w:rsid w:val="7E0D0EDC"/>
    <w:rsid w:val="7E1259C9"/>
    <w:rsid w:val="7E144221"/>
    <w:rsid w:val="7E4744FC"/>
    <w:rsid w:val="7F0A5483"/>
    <w:rsid w:val="7FEE004B"/>
    <w:rsid w:val="7FF33C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cs="Bodoni MT" w:asciiTheme="minorHAnsi" w:hAnsiTheme="minorHAnsi" w:eastAsiaTheme="minorEastAsia"/>
      <w:color w:val="auto"/>
      <w:sz w:val="22"/>
      <w:szCs w:val="22"/>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9" Type="http://schemas.openxmlformats.org/officeDocument/2006/relationships/image" Target="media/image96.png"/><Relationship Id="rId98" Type="http://schemas.openxmlformats.org/officeDocument/2006/relationships/image" Target="media/image95.png"/><Relationship Id="rId97" Type="http://schemas.openxmlformats.org/officeDocument/2006/relationships/image" Target="media/image94.png"/><Relationship Id="rId96" Type="http://schemas.openxmlformats.org/officeDocument/2006/relationships/image" Target="media/image93.png"/><Relationship Id="rId95" Type="http://schemas.openxmlformats.org/officeDocument/2006/relationships/image" Target="media/image92.png"/><Relationship Id="rId94" Type="http://schemas.openxmlformats.org/officeDocument/2006/relationships/image" Target="media/image91.png"/><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NULL"/><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0" Type="http://schemas.openxmlformats.org/officeDocument/2006/relationships/fontTable" Target="fontTable.xml"/><Relationship Id="rId11" Type="http://schemas.openxmlformats.org/officeDocument/2006/relationships/image" Target="media/image8.png"/><Relationship Id="rId109" Type="http://schemas.openxmlformats.org/officeDocument/2006/relationships/numbering" Target="numbering.xml"/><Relationship Id="rId108" Type="http://schemas.openxmlformats.org/officeDocument/2006/relationships/image" Target="media/image105.png"/><Relationship Id="rId107" Type="http://schemas.openxmlformats.org/officeDocument/2006/relationships/image" Target="media/image104.png"/><Relationship Id="rId106" Type="http://schemas.openxmlformats.org/officeDocument/2006/relationships/image" Target="media/image103.png"/><Relationship Id="rId105" Type="http://schemas.openxmlformats.org/officeDocument/2006/relationships/image" Target="media/image102.png"/><Relationship Id="rId104" Type="http://schemas.openxmlformats.org/officeDocument/2006/relationships/image" Target="media/image101.png"/><Relationship Id="rId103" Type="http://schemas.openxmlformats.org/officeDocument/2006/relationships/image" Target="media/image100.png"/><Relationship Id="rId102" Type="http://schemas.openxmlformats.org/officeDocument/2006/relationships/image" Target="media/image99.png"/><Relationship Id="rId101" Type="http://schemas.openxmlformats.org/officeDocument/2006/relationships/image" Target="media/image98.png"/><Relationship Id="rId100" Type="http://schemas.openxmlformats.org/officeDocument/2006/relationships/image" Target="media/image97.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43</Pages>
  <Words>4886</Words>
  <Characters>26604</Characters>
  <Lines>1</Lines>
  <Paragraphs>1</Paragraphs>
  <TotalTime>1380</TotalTime>
  <ScaleCrop>false</ScaleCrop>
  <LinksUpToDate>false</LinksUpToDate>
  <CharactersWithSpaces>31833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2025-12-09T18:31:00Z</dcterms:created>
  <dc:creator>Alok Ranjan Joshi</dc:creator>
  <cp:lastModifiedBy>Alok Ranjan Joshi</cp:lastModifiedBy>
  <dcterms:modified xsi:type="dcterms:W3CDTF">2026-02-16T16:34:50Z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AB0627009A084F22A388B055E63BD346_11</vt:lpwstr>
  </property>
</Properties>
</file>