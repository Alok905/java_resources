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6179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i w:val="0"/>
          <w:iCs w:val="0"/>
          <w:color w:val="002060"/>
          <w:kern w:val="0"/>
          <w:sz w:val="28"/>
          <w:szCs w:val="28"/>
          <w:highlight w:val="lightGray"/>
          <w:u w:val="single"/>
          <w:lang w:val="en-US" w:eastAsia="zh-CN" w:bidi="ar"/>
        </w:rPr>
        <w:t>How JVM, Tomcat, Java achi</w:t>
      </w:r>
      <w:r>
        <w:rPr>
          <w:rFonts w:hint="default" w:ascii="Bodoni MT" w:hAnsi="Bodoni MT" w:eastAsia="等线" w:cs="Bodoni MT"/>
          <w:b/>
          <w:bCs/>
          <w:i w:val="0"/>
          <w:iCs w:val="0"/>
          <w:color w:val="002060"/>
          <w:kern w:val="0"/>
          <w:sz w:val="28"/>
          <w:szCs w:val="28"/>
          <w:highlight w:val="lightGray"/>
          <w:u w:val="single"/>
          <w:lang w:val="en-IN" w:eastAsia="zh-CN" w:bidi="ar"/>
        </w:rPr>
        <w:t>e</w:t>
      </w:r>
      <w:r>
        <w:rPr>
          <w:rFonts w:hint="default" w:ascii="Bodoni MT" w:hAnsi="Bodoni MT" w:eastAsia="等线" w:cs="Bodoni MT"/>
          <w:b/>
          <w:bCs/>
          <w:i w:val="0"/>
          <w:iCs w:val="0"/>
          <w:color w:val="002060"/>
          <w:kern w:val="0"/>
          <w:sz w:val="28"/>
          <w:szCs w:val="28"/>
          <w:highlight w:val="lightGray"/>
          <w:u w:val="single"/>
          <w:lang w:val="en-US" w:eastAsia="zh-CN" w:bidi="ar"/>
        </w:rPr>
        <w:t xml:space="preserve">ves multi-threading and concurrency? </w:t>
      </w:r>
    </w:p>
    <w:p w14:paraId="2F7B1D1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lightGray"/>
          <w:u w:val="single"/>
        </w:rPr>
      </w:pPr>
      <w:r>
        <w:rPr>
          <w:rFonts w:hint="default" w:ascii="Bodoni MT" w:hAnsi="Bodoni MT" w:eastAsia="等线" w:cs="Bodoni MT"/>
          <w:b/>
          <w:bCs/>
          <w:color w:val="auto"/>
          <w:kern w:val="0"/>
          <w:sz w:val="22"/>
          <w:szCs w:val="22"/>
          <w:highlight w:val="lightGray"/>
          <w:u w:val="single"/>
          <w:lang w:val="en-US" w:eastAsia="zh-CN" w:bidi="ar"/>
        </w:rPr>
        <w:t>First, OS level:</w:t>
      </w:r>
    </w:p>
    <w:p w14:paraId="1F011C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Lets say in our OS, only 1 core is there, and we have 2 threads that have to execute.</w:t>
      </w:r>
    </w:p>
    <w:p w14:paraId="0B10DF2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iCs/>
          <w:color w:val="auto"/>
          <w:kern w:val="0"/>
          <w:sz w:val="22"/>
          <w:szCs w:val="22"/>
          <w:lang w:val="en-US" w:eastAsia="zh-CN" w:bidi="ar"/>
        </w:rPr>
        <w:t xml:space="preserve">T1 </w:t>
      </w:r>
      <w:r>
        <w:rPr>
          <w:rFonts w:hint="default" w:ascii="Bodoni MT" w:hAnsi="Bodoni MT" w:eastAsia="等线" w:cs="Bodoni MT"/>
          <w:color w:val="auto"/>
          <w:kern w:val="0"/>
          <w:sz w:val="22"/>
          <w:szCs w:val="22"/>
          <w:lang w:val="en-US" w:eastAsia="zh-CN" w:bidi="ar"/>
        </w:rPr>
        <w:t>contains some heavy IO bound task, and</w:t>
      </w:r>
      <w:r>
        <w:rPr>
          <w:rFonts w:hint="default" w:ascii="Bodoni MT" w:hAnsi="Bodoni MT" w:eastAsia="等线" w:cs="Bodoni MT"/>
          <w:i/>
          <w:iCs/>
          <w:color w:val="auto"/>
          <w:kern w:val="0"/>
          <w:sz w:val="22"/>
          <w:szCs w:val="22"/>
          <w:lang w:val="en-US" w:eastAsia="zh-CN" w:bidi="ar"/>
        </w:rPr>
        <w:t xml:space="preserve"> T2</w:t>
      </w:r>
      <w:r>
        <w:rPr>
          <w:rFonts w:hint="default" w:ascii="Bodoni MT" w:hAnsi="Bodoni MT" w:eastAsia="等线" w:cs="Bodoni MT"/>
          <w:color w:val="auto"/>
          <w:kern w:val="0"/>
          <w:sz w:val="22"/>
          <w:szCs w:val="22"/>
          <w:lang w:val="en-US" w:eastAsia="zh-CN" w:bidi="ar"/>
        </w:rPr>
        <w:t xml:space="preserve"> is a normal task.</w:t>
      </w:r>
    </w:p>
    <w:p w14:paraId="34352A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lets say CPU execute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color w:val="auto"/>
          <w:kern w:val="0"/>
          <w:sz w:val="22"/>
          <w:szCs w:val="22"/>
          <w:lang w:val="en-US" w:eastAsia="zh-CN" w:bidi="ar"/>
        </w:rPr>
        <w:t xml:space="preserve">  </w:t>
      </w:r>
      <w:r>
        <w:rPr>
          <w:rFonts w:hint="default" w:ascii="Bodoni MT" w:hAnsi="Bodoni MT" w:eastAsia="等线" w:cs="Bodoni MT"/>
          <w:color w:val="C00000"/>
          <w:kern w:val="0"/>
          <w:sz w:val="22"/>
          <w:szCs w:val="22"/>
          <w:lang w:val="en-US" w:eastAsia="zh-CN" w:bidi="ar"/>
        </w:rPr>
        <w:t>[ as we have only 1 core, so only 1 thread can run at once ]</w:t>
      </w:r>
    </w:p>
    <w:p w14:paraId="009E03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Now,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color w:val="auto"/>
          <w:kern w:val="0"/>
          <w:sz w:val="22"/>
          <w:szCs w:val="22"/>
          <w:lang w:val="en-US" w:eastAsia="zh-CN" w:bidi="ar"/>
        </w:rPr>
        <w:t xml:space="preserve"> will execute its task that do heavy IO operation.</w:t>
      </w:r>
      <w:r>
        <w:rPr>
          <w:rFonts w:hint="default" w:ascii="Bodoni MT" w:hAnsi="Bodoni MT" w:eastAsia="等线" w:cs="Bodoni MT"/>
          <w:color w:val="C00000"/>
          <w:kern w:val="0"/>
          <w:sz w:val="22"/>
          <w:szCs w:val="22"/>
          <w:lang w:val="en-US" w:eastAsia="zh-CN" w:bidi="ar"/>
        </w:rPr>
        <w:t xml:space="preserve"> [ Core executes Thread, Thread executes Task ]</w:t>
      </w:r>
    </w:p>
    <w:p w14:paraId="4F206E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i w:val="0"/>
          <w:iCs w:val="0"/>
          <w:color w:val="auto"/>
          <w:kern w:val="0"/>
          <w:sz w:val="22"/>
          <w:szCs w:val="22"/>
          <w:lang w:val="en-US" w:eastAsia="zh-CN" w:bidi="ar"/>
        </w:rPr>
        <w:t xml:space="preserve"> is blocked now till the IO operation completes, but the core that was running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i w:val="0"/>
          <w:iCs w:val="0"/>
          <w:color w:val="auto"/>
          <w:kern w:val="0"/>
          <w:sz w:val="22"/>
          <w:szCs w:val="22"/>
          <w:lang w:val="en-US" w:eastAsia="zh-CN" w:bidi="ar"/>
        </w:rPr>
        <w:t xml:space="preserve"> has no work to do now. </w:t>
      </w:r>
    </w:p>
    <w:p w14:paraId="2EF9FF6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Now, </w:t>
      </w:r>
      <w:r>
        <w:rPr>
          <w:rFonts w:hint="default" w:ascii="Bodoni MT" w:hAnsi="Bodoni MT" w:eastAsia="等线" w:cs="Bodoni MT"/>
          <w:i w:val="0"/>
          <w:iCs w:val="0"/>
          <w:color w:val="0070C0"/>
          <w:kern w:val="0"/>
          <w:sz w:val="22"/>
          <w:szCs w:val="22"/>
          <w:lang w:val="en-US" w:eastAsia="zh-CN" w:bidi="ar"/>
        </w:rPr>
        <w:t xml:space="preserve">Core will be assigned to execute </w:t>
      </w:r>
      <w:r>
        <w:rPr>
          <w:rFonts w:hint="default" w:ascii="Bodoni MT" w:hAnsi="Bodoni MT" w:eastAsia="等线" w:cs="Bodoni MT"/>
          <w:i/>
          <w:iCs/>
          <w:color w:val="0070C0"/>
          <w:kern w:val="0"/>
          <w:sz w:val="22"/>
          <w:szCs w:val="22"/>
          <w:lang w:val="en-US" w:eastAsia="zh-CN" w:bidi="ar"/>
        </w:rPr>
        <w:t>T2</w:t>
      </w:r>
      <w:r>
        <w:rPr>
          <w:rFonts w:hint="default" w:ascii="Bodoni MT" w:hAnsi="Bodoni MT" w:eastAsia="等线" w:cs="Bodoni MT"/>
          <w:i w:val="0"/>
          <w:iCs w:val="0"/>
          <w:color w:val="auto"/>
          <w:kern w:val="0"/>
          <w:sz w:val="22"/>
          <w:szCs w:val="22"/>
          <w:lang w:val="en-US" w:eastAsia="zh-CN" w:bidi="ar"/>
        </w:rPr>
        <w:t>.</w:t>
      </w:r>
    </w:p>
    <w:p w14:paraId="422CCBE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When the IO is completed by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i w:val="0"/>
          <w:iCs w:val="0"/>
          <w:color w:val="auto"/>
          <w:kern w:val="0"/>
          <w:sz w:val="22"/>
          <w:szCs w:val="22"/>
          <w:lang w:val="en-US" w:eastAsia="zh-CN" w:bidi="ar"/>
        </w:rPr>
        <w:t xml:space="preserve">, it becomes </w:t>
      </w:r>
      <w:r>
        <w:rPr>
          <w:rFonts w:hint="default" w:ascii="Bodoni MT" w:hAnsi="Bodoni MT" w:eastAsia="等线" w:cs="Bodoni MT"/>
          <w:b/>
          <w:bCs/>
          <w:i/>
          <w:iCs/>
          <w:color w:val="auto"/>
          <w:kern w:val="0"/>
          <w:sz w:val="22"/>
          <w:szCs w:val="22"/>
          <w:lang w:val="en-US" w:eastAsia="zh-CN" w:bidi="ar"/>
        </w:rPr>
        <w:t>runnable</w:t>
      </w:r>
      <w:r>
        <w:rPr>
          <w:rFonts w:hint="default" w:ascii="Bodoni MT" w:hAnsi="Bodoni MT" w:eastAsia="等线" w:cs="Bodoni MT"/>
          <w:i w:val="0"/>
          <w:iCs w:val="0"/>
          <w:color w:val="auto"/>
          <w:kern w:val="0"/>
          <w:sz w:val="22"/>
          <w:szCs w:val="22"/>
          <w:lang w:val="en-US" w:eastAsia="zh-CN" w:bidi="ar"/>
        </w:rPr>
        <w:t>.</w:t>
      </w:r>
    </w:p>
    <w:p w14:paraId="77D733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Now, depending upon the algorithm OS is chosing to allocate thread to core (priority based, round-robin …etc) </w:t>
      </w:r>
      <w:r>
        <w:rPr>
          <w:rFonts w:hint="default" w:ascii="Bodoni MT" w:hAnsi="Bodoni MT" w:eastAsia="等线" w:cs="Bodoni MT"/>
          <w:i/>
          <w:iCs/>
          <w:color w:val="auto"/>
          <w:kern w:val="0"/>
          <w:sz w:val="22"/>
          <w:szCs w:val="22"/>
          <w:lang w:val="en-US" w:eastAsia="zh-CN" w:bidi="ar"/>
        </w:rPr>
        <w:t xml:space="preserve">T1 </w:t>
      </w:r>
      <w:r>
        <w:rPr>
          <w:rFonts w:hint="default" w:ascii="Bodoni MT" w:hAnsi="Bodoni MT" w:eastAsia="等线" w:cs="Bodoni MT"/>
          <w:i w:val="0"/>
          <w:iCs w:val="0"/>
          <w:color w:val="auto"/>
          <w:kern w:val="0"/>
          <w:sz w:val="22"/>
          <w:szCs w:val="22"/>
          <w:lang w:val="en-US" w:eastAsia="zh-CN" w:bidi="ar"/>
        </w:rPr>
        <w:t>will be executed.</w:t>
      </w:r>
    </w:p>
    <w:p w14:paraId="4B546A7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w:t>
      </w:r>
      <w:r>
        <w:rPr>
          <w:rFonts w:hint="default" w:ascii="Bodoni MT" w:hAnsi="Bodoni MT" w:eastAsia="等线" w:cs="Bodoni MT"/>
          <w:color w:val="C00000"/>
          <w:kern w:val="0"/>
          <w:sz w:val="22"/>
          <w:szCs w:val="22"/>
          <w:lang w:val="en-US" w:eastAsia="zh-CN" w:bidi="ar"/>
        </w:rPr>
        <w:t xml:space="preserve">Cores are </w:t>
      </w:r>
      <w:r>
        <w:rPr>
          <w:rFonts w:hint="default" w:ascii="Bodoni MT" w:hAnsi="Bodoni MT" w:eastAsia="等线" w:cs="Bodoni MT"/>
          <w:b/>
          <w:bCs/>
          <w:color w:val="C00000"/>
          <w:kern w:val="0"/>
          <w:sz w:val="22"/>
          <w:szCs w:val="22"/>
          <w:lang w:val="en-US" w:eastAsia="zh-CN" w:bidi="ar"/>
        </w:rPr>
        <w:t>limited</w:t>
      </w:r>
      <w:r>
        <w:rPr>
          <w:rFonts w:hint="default" w:ascii="Bodoni MT" w:hAnsi="Bodoni MT" w:eastAsia="等线" w:cs="Bodoni MT"/>
          <w:color w:val="C00000"/>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hardware </w:t>
      </w:r>
      <w:r>
        <w:rPr>
          <w:rFonts w:hint="default" w:ascii="Bodoni MT" w:hAnsi="Bodoni MT" w:eastAsia="等线" w:cs="Bodoni MT"/>
          <w:color w:val="C00000"/>
          <w:kern w:val="0"/>
          <w:sz w:val="22"/>
          <w:szCs w:val="22"/>
          <w:lang w:val="en-US" w:eastAsia="zh-CN" w:bidi="ar"/>
        </w:rPr>
        <w:t>level</w:t>
      </w:r>
      <w:r>
        <w:rPr>
          <w:rFonts w:hint="default" w:ascii="Bodoni MT" w:hAnsi="Bodoni MT" w:eastAsia="等线" w:cs="Bodoni MT"/>
          <w:color w:val="auto"/>
          <w:kern w:val="0"/>
          <w:sz w:val="22"/>
          <w:szCs w:val="22"/>
          <w:lang w:val="en-US" w:eastAsia="zh-CN" w:bidi="ar"/>
        </w:rPr>
        <w:t xml:space="preserve">. </w:t>
      </w:r>
      <w:r>
        <w:rPr>
          <w:rFonts w:hint="default" w:ascii="Bodoni MT" w:hAnsi="Bodoni MT" w:eastAsia="等线" w:cs="Bodoni MT"/>
          <w:color w:val="0070C0"/>
          <w:kern w:val="0"/>
          <w:sz w:val="22"/>
          <w:szCs w:val="22"/>
          <w:lang w:val="en-US" w:eastAsia="zh-CN" w:bidi="ar"/>
        </w:rPr>
        <w:t xml:space="preserve">Threads are </w:t>
      </w:r>
      <w:r>
        <w:rPr>
          <w:rFonts w:hint="default" w:ascii="Bodoni MT" w:hAnsi="Bodoni MT" w:eastAsia="等线" w:cs="Bodoni MT"/>
          <w:b/>
          <w:bCs/>
          <w:color w:val="0070C0"/>
          <w:kern w:val="0"/>
          <w:sz w:val="22"/>
          <w:szCs w:val="22"/>
          <w:lang w:val="en-US" w:eastAsia="zh-CN" w:bidi="ar"/>
        </w:rPr>
        <w:t>unlimited</w:t>
      </w:r>
      <w:r>
        <w:rPr>
          <w:rFonts w:hint="default" w:ascii="Bodoni MT" w:hAnsi="Bodoni MT" w:eastAsia="等线" w:cs="Bodoni MT"/>
          <w:color w:val="0070C0"/>
          <w:kern w:val="0"/>
          <w:sz w:val="22"/>
          <w:szCs w:val="22"/>
          <w:lang w:val="en-US" w:eastAsia="zh-CN" w:bidi="ar"/>
        </w:rPr>
        <w:t xml:space="preserve">, </w:t>
      </w:r>
      <w:r>
        <w:rPr>
          <w:rFonts w:hint="default" w:ascii="Bodoni MT" w:hAnsi="Bodoni MT" w:eastAsia="等线" w:cs="Bodoni MT"/>
          <w:b/>
          <w:bCs/>
          <w:color w:val="0070C0"/>
          <w:kern w:val="0"/>
          <w:sz w:val="22"/>
          <w:szCs w:val="22"/>
          <w:lang w:val="en-US" w:eastAsia="zh-CN" w:bidi="ar"/>
        </w:rPr>
        <w:t xml:space="preserve">software </w:t>
      </w:r>
      <w:r>
        <w:rPr>
          <w:rFonts w:hint="default" w:ascii="Bodoni MT" w:hAnsi="Bodoni MT" w:eastAsia="等线" w:cs="Bodoni MT"/>
          <w:color w:val="0070C0"/>
          <w:kern w:val="0"/>
          <w:sz w:val="22"/>
          <w:szCs w:val="22"/>
          <w:lang w:val="en-US" w:eastAsia="zh-CN" w:bidi="ar"/>
        </w:rPr>
        <w:t>level</w:t>
      </w:r>
      <w:r>
        <w:rPr>
          <w:rFonts w:hint="default" w:ascii="Bodoni MT" w:hAnsi="Bodoni MT" w:eastAsia="等线" w:cs="Bodoni MT"/>
          <w:color w:val="auto"/>
          <w:kern w:val="0"/>
          <w:sz w:val="22"/>
          <w:szCs w:val="22"/>
          <w:lang w:val="en-US" w:eastAsia="zh-CN" w:bidi="ar"/>
        </w:rPr>
        <w:t>.</w:t>
      </w:r>
    </w:p>
    <w:p w14:paraId="0701FF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color w:val="auto"/>
          <w:kern w:val="0"/>
          <w:sz w:val="22"/>
          <w:szCs w:val="22"/>
          <w:u w:val="single"/>
          <w:lang w:val="en-US" w:eastAsia="zh-CN" w:bidi="ar"/>
        </w:rPr>
        <w:t xml:space="preserve">Now you might have question, what is the use of </w:t>
      </w:r>
      <w:r>
        <w:rPr>
          <w:rFonts w:hint="default" w:ascii="Bodoni MT" w:hAnsi="Bodoni MT" w:eastAsia="等线" w:cs="Bodoni MT"/>
          <w:i/>
          <w:iCs/>
          <w:color w:val="auto"/>
          <w:kern w:val="0"/>
          <w:sz w:val="22"/>
          <w:szCs w:val="22"/>
          <w:u w:val="single"/>
          <w:lang w:val="en-US" w:eastAsia="zh-CN" w:bidi="ar"/>
        </w:rPr>
        <w:t>Threads</w:t>
      </w:r>
      <w:r>
        <w:rPr>
          <w:rFonts w:hint="default" w:ascii="Bodoni MT" w:hAnsi="Bodoni MT" w:eastAsia="等线" w:cs="Bodoni MT"/>
          <w:i w:val="0"/>
          <w:iCs w:val="0"/>
          <w:color w:val="auto"/>
          <w:kern w:val="0"/>
          <w:sz w:val="22"/>
          <w:szCs w:val="22"/>
          <w:u w:val="single"/>
          <w:lang w:val="en-US" w:eastAsia="zh-CN" w:bidi="ar"/>
        </w:rPr>
        <w:t xml:space="preserve"> where the parallelism is defined by </w:t>
      </w:r>
      <w:r>
        <w:rPr>
          <w:rFonts w:hint="default" w:ascii="Bodoni MT" w:hAnsi="Bodoni MT" w:eastAsia="等线" w:cs="Bodoni MT"/>
          <w:i/>
          <w:iCs/>
          <w:color w:val="auto"/>
          <w:kern w:val="0"/>
          <w:sz w:val="22"/>
          <w:szCs w:val="22"/>
          <w:u w:val="single"/>
          <w:lang w:val="en-US" w:eastAsia="zh-CN" w:bidi="ar"/>
        </w:rPr>
        <w:t>Core</w:t>
      </w:r>
      <w:r>
        <w:rPr>
          <w:rFonts w:hint="default" w:ascii="Bodoni MT" w:hAnsi="Bodoni MT" w:eastAsia="等线" w:cs="Bodoni MT"/>
          <w:i w:val="0"/>
          <w:iCs w:val="0"/>
          <w:color w:val="auto"/>
          <w:kern w:val="0"/>
          <w:sz w:val="22"/>
          <w:szCs w:val="22"/>
          <w:u w:val="single"/>
          <w:lang w:val="en-US" w:eastAsia="zh-CN" w:bidi="ar"/>
        </w:rPr>
        <w:t>?</w:t>
      </w:r>
    </w:p>
    <w:p w14:paraId="269462E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There are 2 things: </w:t>
      </w:r>
      <w:r>
        <w:rPr>
          <w:rFonts w:hint="default" w:ascii="Bodoni MT" w:hAnsi="Bodoni MT" w:eastAsia="等线" w:cs="Bodoni MT"/>
          <w:b/>
          <w:bCs/>
          <w:i w:val="0"/>
          <w:iCs w:val="0"/>
          <w:color w:val="auto"/>
          <w:kern w:val="0"/>
          <w:sz w:val="22"/>
          <w:szCs w:val="22"/>
          <w:lang w:val="en-US" w:eastAsia="zh-CN" w:bidi="ar"/>
        </w:rPr>
        <w:t>Concurrency</w:t>
      </w:r>
      <w:r>
        <w:rPr>
          <w:rFonts w:hint="default" w:ascii="Bodoni MT" w:hAnsi="Bodoni MT" w:eastAsia="等线" w:cs="Bodoni MT"/>
          <w:b w:val="0"/>
          <w:bCs w:val="0"/>
          <w:i w:val="0"/>
          <w:iCs w:val="0"/>
          <w:color w:val="auto"/>
          <w:kern w:val="0"/>
          <w:sz w:val="22"/>
          <w:szCs w:val="22"/>
          <w:lang w:val="en-US" w:eastAsia="zh-CN" w:bidi="ar"/>
        </w:rPr>
        <w:t xml:space="preserve">, </w:t>
      </w:r>
      <w:r>
        <w:rPr>
          <w:rFonts w:hint="default" w:ascii="Bodoni MT" w:hAnsi="Bodoni MT" w:eastAsia="等线" w:cs="Bodoni MT"/>
          <w:b/>
          <w:bCs/>
          <w:i w:val="0"/>
          <w:iCs w:val="0"/>
          <w:color w:val="auto"/>
          <w:kern w:val="0"/>
          <w:sz w:val="22"/>
          <w:szCs w:val="22"/>
          <w:lang w:val="en-US" w:eastAsia="zh-CN" w:bidi="ar"/>
        </w:rPr>
        <w:t>Parallelism</w:t>
      </w:r>
      <w:r>
        <w:rPr>
          <w:rFonts w:hint="default" w:ascii="Bodoni MT" w:hAnsi="Bodoni MT" w:eastAsia="等线" w:cs="Bodoni MT"/>
          <w:b w:val="0"/>
          <w:bCs w:val="0"/>
          <w:i w:val="0"/>
          <w:iCs w:val="0"/>
          <w:color w:val="auto"/>
          <w:kern w:val="0"/>
          <w:sz w:val="22"/>
          <w:szCs w:val="22"/>
          <w:lang w:val="en-US" w:eastAsia="zh-CN" w:bidi="ar"/>
        </w:rPr>
        <w:t>.</w:t>
      </w:r>
    </w:p>
    <w:p w14:paraId="6CE460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color w:val="auto"/>
          <w:kern w:val="0"/>
          <w:sz w:val="22"/>
          <w:szCs w:val="22"/>
          <w:lang w:val="en-US" w:eastAsia="zh-CN" w:bidi="ar"/>
        </w:rPr>
        <w:t xml:space="preserve">Concurrency: many task </w:t>
      </w:r>
      <w:r>
        <w:rPr>
          <w:rFonts w:hint="default" w:ascii="Bodoni MT" w:hAnsi="Bodoni MT" w:eastAsia="等线" w:cs="Bodoni MT"/>
          <w:b/>
          <w:bCs/>
          <w:i w:val="0"/>
          <w:iCs w:val="0"/>
          <w:color w:val="auto"/>
          <w:kern w:val="0"/>
          <w:sz w:val="22"/>
          <w:szCs w:val="22"/>
          <w:lang w:val="en-US" w:eastAsia="zh-CN" w:bidi="ar"/>
        </w:rPr>
        <w:t>in progress</w:t>
      </w:r>
    </w:p>
    <w:p w14:paraId="4BAB929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color w:val="auto"/>
          <w:kern w:val="0"/>
          <w:sz w:val="22"/>
          <w:szCs w:val="22"/>
          <w:lang w:val="en-US" w:eastAsia="zh-CN" w:bidi="ar"/>
        </w:rPr>
        <w:t xml:space="preserve">Parallelism : many tasks </w:t>
      </w:r>
      <w:r>
        <w:rPr>
          <w:rFonts w:hint="default" w:ascii="Bodoni MT" w:hAnsi="Bodoni MT" w:eastAsia="等线" w:cs="Bodoni MT"/>
          <w:b/>
          <w:bCs/>
          <w:i/>
          <w:iCs/>
          <w:color w:val="auto"/>
          <w:kern w:val="0"/>
          <w:sz w:val="22"/>
          <w:szCs w:val="22"/>
          <w:lang w:val="en-US" w:eastAsia="zh-CN" w:bidi="ar"/>
        </w:rPr>
        <w:t>running</w:t>
      </w:r>
      <w:r>
        <w:rPr>
          <w:rFonts w:hint="default" w:ascii="Bodoni MT" w:hAnsi="Bodoni MT" w:eastAsia="等线" w:cs="Bodoni MT"/>
          <w:b/>
          <w:bCs/>
          <w:i w:val="0"/>
          <w:iCs w:val="0"/>
          <w:color w:val="auto"/>
          <w:kern w:val="0"/>
          <w:sz w:val="22"/>
          <w:szCs w:val="22"/>
          <w:lang w:val="en-US" w:eastAsia="zh-CN" w:bidi="ar"/>
        </w:rPr>
        <w:t xml:space="preserve"> at same time</w:t>
      </w:r>
      <w:r>
        <w:rPr>
          <w:rFonts w:hint="default" w:ascii="Bodoni MT" w:hAnsi="Bodoni MT" w:eastAsia="等线" w:cs="Bodoni MT"/>
          <w:b w:val="0"/>
          <w:bCs w:val="0"/>
          <w:i w:val="0"/>
          <w:iCs w:val="0"/>
          <w:color w:val="auto"/>
          <w:kern w:val="0"/>
          <w:sz w:val="22"/>
          <w:szCs w:val="22"/>
          <w:lang w:val="en-US" w:eastAsia="zh-CN" w:bidi="ar"/>
        </w:rPr>
        <w:t>.</w:t>
      </w:r>
    </w:p>
    <w:p w14:paraId="36290D4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 the above case, if you had only one thread that performs both heavy IO task and normal task, then CPU will allocate that thread to core, then it’ll go to perform IO bound task. And now the Core is free, idle, have nothing to execute.</w:t>
      </w:r>
    </w:p>
    <w:p w14:paraId="2A01768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That normal task will be executed after that heavy IO task is completed.</w:t>
      </w:r>
    </w:p>
    <w:p w14:paraId="481B5B9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w:t>
      </w:r>
      <w:r>
        <w:rPr>
          <w:rFonts w:hint="default" w:ascii="Bodoni MT" w:hAnsi="Bodoni MT" w:eastAsia="等线" w:cs="Bodoni MT"/>
          <w:b/>
          <w:bCs/>
          <w:color w:val="0070C0"/>
          <w:kern w:val="0"/>
          <w:sz w:val="22"/>
          <w:szCs w:val="22"/>
          <w:lang w:val="en-US" w:eastAsia="zh-CN" w:bidi="ar"/>
        </w:rPr>
        <w:t xml:space="preserve">to make sure CPU doesn’t sit </w:t>
      </w:r>
      <w:r>
        <w:rPr>
          <w:rFonts w:hint="default" w:ascii="Bodoni MT" w:hAnsi="Bodoni MT" w:eastAsia="等线" w:cs="Bodoni MT"/>
          <w:b/>
          <w:bCs/>
          <w:i/>
          <w:iCs/>
          <w:color w:val="C00000"/>
          <w:kern w:val="0"/>
          <w:sz w:val="22"/>
          <w:szCs w:val="22"/>
          <w:lang w:val="en-US" w:eastAsia="zh-CN" w:bidi="ar"/>
        </w:rPr>
        <w:t xml:space="preserve">idle </w:t>
      </w:r>
      <w:r>
        <w:rPr>
          <w:rFonts w:hint="default" w:ascii="Bodoni MT" w:hAnsi="Bodoni MT" w:eastAsia="等线" w:cs="Bodoni MT"/>
          <w:b/>
          <w:bCs/>
          <w:color w:val="0070C0"/>
          <w:kern w:val="0"/>
          <w:sz w:val="22"/>
          <w:szCs w:val="22"/>
          <w:lang w:val="en-US" w:eastAsia="zh-CN" w:bidi="ar"/>
        </w:rPr>
        <w:t>during the heavy IO bound task we need to create threads</w:t>
      </w:r>
      <w:r>
        <w:rPr>
          <w:rFonts w:hint="default" w:ascii="Bodoni MT" w:hAnsi="Bodoni MT" w:eastAsia="等线" w:cs="Bodoni MT"/>
          <w:color w:val="auto"/>
          <w:kern w:val="0"/>
          <w:sz w:val="22"/>
          <w:szCs w:val="22"/>
          <w:lang w:val="en-US" w:eastAsia="zh-CN" w:bidi="ar"/>
        </w:rPr>
        <w:t>.</w:t>
      </w:r>
    </w:p>
    <w:p w14:paraId="6A35D6F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kern w:val="0"/>
          <w:sz w:val="22"/>
          <w:szCs w:val="22"/>
          <w:highlight w:val="lightGray"/>
          <w:u w:val="single"/>
          <w:lang w:val="en-US" w:eastAsia="zh-CN" w:bidi="ar"/>
        </w:rPr>
        <w:t>Now, JVM level</w:t>
      </w:r>
      <w:r>
        <w:rPr>
          <w:rFonts w:hint="default" w:ascii="Bodoni MT" w:hAnsi="Bodoni MT" w:eastAsia="等线" w:cs="Bodoni MT"/>
          <w:b/>
          <w:bCs/>
          <w:color w:val="002060"/>
          <w:kern w:val="0"/>
          <w:sz w:val="22"/>
          <w:szCs w:val="22"/>
          <w:highlight w:val="lightGray"/>
          <w:u w:val="single"/>
          <w:lang w:val="en-IN" w:eastAsia="zh-CN" w:bidi="ar"/>
        </w:rPr>
        <w:t xml:space="preserve"> </w:t>
      </w:r>
    </w:p>
    <w:p w14:paraId="14FF3FA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JVM is nothing but a </w:t>
      </w:r>
      <w:r>
        <w:rPr>
          <w:rFonts w:hint="default" w:ascii="Bodoni MT" w:hAnsi="Bodoni MT" w:eastAsia="等线" w:cs="Bodoni MT"/>
          <w:b/>
          <w:bCs/>
          <w:color w:val="auto"/>
          <w:kern w:val="0"/>
          <w:sz w:val="22"/>
          <w:szCs w:val="22"/>
          <w:lang w:val="en-US" w:eastAsia="zh-CN" w:bidi="ar"/>
        </w:rPr>
        <w:t>virtual machine that runs Java byte-code on top of OS</w:t>
      </w:r>
      <w:r>
        <w:rPr>
          <w:rFonts w:hint="default" w:ascii="Bodoni MT" w:hAnsi="Bodoni MT" w:eastAsia="等线" w:cs="Bodoni MT"/>
          <w:b w:val="0"/>
          <w:bCs w:val="0"/>
          <w:color w:val="auto"/>
          <w:kern w:val="0"/>
          <w:sz w:val="22"/>
          <w:szCs w:val="22"/>
          <w:lang w:val="en-US" w:eastAsia="zh-CN" w:bidi="ar"/>
        </w:rPr>
        <w:t>.</w:t>
      </w:r>
    </w:p>
    <w:p w14:paraId="4C115C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At the JVM / OS level, </w:t>
      </w:r>
      <w:r>
        <w:rPr>
          <w:rFonts w:hint="default" w:ascii="Bodoni MT" w:hAnsi="Bodoni MT" w:eastAsia="等线" w:cs="Bodoni MT"/>
          <w:b/>
          <w:bCs/>
          <w:color w:val="auto"/>
          <w:kern w:val="0"/>
          <w:sz w:val="22"/>
          <w:szCs w:val="22"/>
          <w:lang w:val="en-US" w:eastAsia="zh-CN" w:bidi="ar"/>
        </w:rPr>
        <w:t>all threads are the same</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r>
      <w:r>
        <w:rPr>
          <w:rFonts w:hint="default" w:ascii="Bodoni MT" w:hAnsi="Bodoni MT" w:eastAsia="等线" w:cs="Bodoni MT"/>
          <w:color w:val="auto"/>
          <w:kern w:val="0"/>
          <w:sz w:val="22"/>
          <w:szCs w:val="22"/>
          <w:lang w:val="en-US" w:eastAsia="zh-CN" w:bidi="ar"/>
        </w:rPr>
        <w:t xml:space="preserve">There is no special difference between “Tomcat threads” and “Spring worker threads” at this level; they are all </w:t>
      </w:r>
      <w:r>
        <w:rPr>
          <w:rFonts w:hint="default" w:ascii="Bodoni MT" w:hAnsi="Bodoni MT" w:eastAsia="等线" w:cs="Bodoni MT"/>
          <w:b/>
          <w:bCs/>
          <w:color w:val="auto"/>
          <w:kern w:val="0"/>
          <w:sz w:val="22"/>
          <w:szCs w:val="22"/>
          <w:lang w:val="en-US" w:eastAsia="zh-CN" w:bidi="ar"/>
        </w:rPr>
        <w:t>JVM (OS) threads</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r>
      <w:r>
        <w:rPr>
          <w:rFonts w:hint="default" w:ascii="Bodoni MT" w:hAnsi="Bodoni MT" w:eastAsia="等线" w:cs="Bodoni MT"/>
          <w:color w:val="auto"/>
          <w:kern w:val="0"/>
          <w:sz w:val="22"/>
          <w:szCs w:val="22"/>
          <w:lang w:val="en-US" w:eastAsia="zh-CN" w:bidi="ar"/>
        </w:rPr>
        <w:t xml:space="preserve">The difference exists only at the </w:t>
      </w:r>
      <w:r>
        <w:rPr>
          <w:rFonts w:hint="default" w:ascii="Bodoni MT" w:hAnsi="Bodoni MT" w:eastAsia="等线" w:cs="Bodoni MT"/>
          <w:i/>
          <w:iCs/>
          <w:color w:val="auto"/>
          <w:kern w:val="0"/>
          <w:sz w:val="22"/>
          <w:szCs w:val="22"/>
          <w:lang w:val="en-US" w:eastAsia="zh-CN" w:bidi="ar"/>
        </w:rPr>
        <w:t>application/framework level</w:t>
      </w:r>
      <w:r>
        <w:rPr>
          <w:rFonts w:hint="default" w:ascii="Bodoni MT" w:hAnsi="Bodoni MT" w:eastAsia="等线" w:cs="Bodoni MT"/>
          <w:color w:val="auto"/>
          <w:kern w:val="0"/>
          <w:sz w:val="22"/>
          <w:szCs w:val="22"/>
          <w:lang w:val="en-US" w:eastAsia="zh-CN" w:bidi="ar"/>
        </w:rPr>
        <w:t xml:space="preserve"> (who created them and for what purpose).</w:t>
      </w:r>
    </w:p>
    <w:p w14:paraId="33D0B4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Tomcat is also just Java code running inside the JVM</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r>
      <w:r>
        <w:rPr>
          <w:rFonts w:hint="default" w:ascii="Bodoni MT" w:hAnsi="Bodoni MT" w:eastAsia="等线" w:cs="Bodoni MT"/>
          <w:color w:val="auto"/>
          <w:kern w:val="0"/>
          <w:sz w:val="22"/>
          <w:szCs w:val="22"/>
          <w:lang w:val="en-US" w:eastAsia="zh-CN" w:bidi="ar"/>
        </w:rPr>
        <w:t xml:space="preserve">It creates and manages its own request thread pool (default </w:t>
      </w:r>
      <w:r>
        <w:rPr>
          <w:rFonts w:hint="default" w:ascii="Bodoni MT" w:hAnsi="Bodoni MT" w:eastAsia="等线" w:cs="Bodoni MT"/>
          <w:i/>
          <w:iCs/>
          <w:color w:val="auto"/>
          <w:kern w:val="0"/>
          <w:sz w:val="22"/>
          <w:szCs w:val="22"/>
          <w:lang w:val="en-US" w:eastAsia="zh-CN" w:bidi="ar"/>
        </w:rPr>
        <w:t>maxThreads ≈ 200</w:t>
      </w:r>
      <w:r>
        <w:rPr>
          <w:rFonts w:hint="default" w:ascii="Bodoni MT" w:hAnsi="Bodoni MT" w:eastAsia="等线" w:cs="Bodoni MT"/>
          <w:color w:val="auto"/>
          <w:kern w:val="0"/>
          <w:sz w:val="22"/>
          <w:szCs w:val="22"/>
          <w:lang w:val="en-US" w:eastAsia="zh-CN" w:bidi="ar"/>
        </w:rPr>
        <w:t>, configurable).</w:t>
      </w:r>
    </w:p>
    <w:p w14:paraId="547D265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These Tomcat threads are used</w:t>
      </w:r>
      <w:r>
        <w:rPr>
          <w:rFonts w:hint="default" w:ascii="Bodoni MT" w:hAnsi="Bodoni MT" w:eastAsia="等线" w:cs="Bodoni MT"/>
          <w:b/>
          <w:bCs/>
          <w:color w:val="auto"/>
          <w:kern w:val="0"/>
          <w:sz w:val="22"/>
          <w:szCs w:val="22"/>
          <w:lang w:val="en-US" w:eastAsia="zh-CN" w:bidi="ar"/>
        </w:rPr>
        <w:t xml:space="preserve"> only to serve HTTP requests</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 xml:space="preserve">Tomcat assigns </w:t>
      </w:r>
      <w:r>
        <w:rPr>
          <w:rFonts w:hint="default" w:ascii="Bodoni MT" w:hAnsi="Bodoni MT" w:eastAsia="等线" w:cs="Bodoni MT"/>
          <w:b/>
          <w:bCs/>
          <w:color w:val="auto"/>
          <w:kern w:val="0"/>
          <w:sz w:val="22"/>
          <w:szCs w:val="22"/>
          <w:lang w:val="en-US" w:eastAsia="zh-CN" w:bidi="ar"/>
        </w:rPr>
        <w:t>one thread per HTTP request</w:t>
      </w:r>
      <w:r>
        <w:rPr>
          <w:rFonts w:hint="default" w:ascii="Bodoni MT" w:hAnsi="Bodoni MT" w:eastAsia="等线" w:cs="Bodoni MT"/>
          <w:color w:val="auto"/>
          <w:kern w:val="0"/>
          <w:sz w:val="22"/>
          <w:szCs w:val="22"/>
          <w:lang w:val="en-US" w:eastAsia="zh-CN" w:bidi="ar"/>
        </w:rPr>
        <w:t>.</w:t>
      </w:r>
    </w:p>
    <w:p w14:paraId="339D72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Once a request thread is assigned, Tomcat </w:t>
      </w:r>
      <w:r>
        <w:rPr>
          <w:rFonts w:hint="default" w:ascii="Bodoni MT" w:hAnsi="Bodoni MT" w:eastAsia="等线" w:cs="Bodoni MT"/>
          <w:b w:val="0"/>
          <w:bCs w:val="0"/>
          <w:i/>
          <w:iCs/>
          <w:color w:val="auto"/>
          <w:kern w:val="0"/>
          <w:sz w:val="22"/>
          <w:szCs w:val="22"/>
          <w:lang w:val="en-US" w:eastAsia="zh-CN" w:bidi="ar"/>
        </w:rPr>
        <w:t>invokes Spring’s DispatcherServlet</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r>
      <w:r>
        <w:rPr>
          <w:rFonts w:hint="default" w:ascii="Bodoni MT" w:hAnsi="Bodoni MT" w:eastAsia="等线" w:cs="Bodoni MT"/>
          <w:color w:val="auto"/>
          <w:kern w:val="0"/>
          <w:sz w:val="22"/>
          <w:szCs w:val="22"/>
          <w:lang w:val="en-US" w:eastAsia="zh-CN" w:bidi="ar"/>
        </w:rPr>
        <w:t xml:space="preserve">The Spring application runs on the </w:t>
      </w:r>
      <w:r>
        <w:rPr>
          <w:rFonts w:hint="default" w:ascii="Bodoni MT" w:hAnsi="Bodoni MT" w:eastAsia="等线" w:cs="Bodoni MT"/>
          <w:b/>
          <w:bCs/>
          <w:color w:val="auto"/>
          <w:kern w:val="0"/>
          <w:sz w:val="22"/>
          <w:szCs w:val="22"/>
          <w:lang w:val="en-US" w:eastAsia="zh-CN" w:bidi="ar"/>
        </w:rPr>
        <w:t>same thread that Tomcat allocated for the request</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r>
      <w:r>
        <w:rPr>
          <w:rFonts w:hint="default" w:ascii="Bodoni MT" w:hAnsi="Bodoni MT" w:eastAsia="等线" w:cs="Bodoni MT"/>
          <w:color w:val="auto"/>
          <w:kern w:val="0"/>
          <w:sz w:val="22"/>
          <w:szCs w:val="22"/>
          <w:lang w:val="en-US" w:eastAsia="zh-CN" w:bidi="ar"/>
        </w:rPr>
        <w:t xml:space="preserve">Let’s call this thread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color w:val="auto"/>
          <w:kern w:val="0"/>
          <w:sz w:val="22"/>
          <w:szCs w:val="22"/>
          <w:lang w:val="en-US" w:eastAsia="zh-CN" w:bidi="ar"/>
        </w:rPr>
        <w:t>.</w:t>
      </w:r>
    </w:p>
    <w:p w14:paraId="518281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Note: At the JVM / OS level, this thread </w:t>
      </w:r>
      <w:r>
        <w:rPr>
          <w:rFonts w:hint="default" w:ascii="Bodoni MT" w:hAnsi="Bodoni MT" w:eastAsia="等线" w:cs="Bodoni MT"/>
          <w:b/>
          <w:bCs/>
          <w:color w:val="auto"/>
          <w:kern w:val="0"/>
          <w:sz w:val="22"/>
          <w:szCs w:val="22"/>
          <w:lang w:val="en-US" w:eastAsia="zh-CN" w:bidi="ar"/>
        </w:rPr>
        <w:t>T1 is just a normal thread</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It is simultaneously:</w:t>
      </w:r>
    </w:p>
    <w:p w14:paraId="063BFDE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 Tomcat request-handling thread, and</w:t>
      </w:r>
    </w:p>
    <w:p w14:paraId="1EA9C9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thread executing Spring application code.</w:t>
      </w:r>
    </w:p>
    <w:p w14:paraId="0910E2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Now, suppose this request needs to perform a heavy or blocking task.</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r>
      <w:r>
        <w:rPr>
          <w:rFonts w:hint="default" w:ascii="Bodoni MT" w:hAnsi="Bodoni MT" w:eastAsia="等线" w:cs="Bodoni MT"/>
          <w:color w:val="auto"/>
          <w:kern w:val="0"/>
          <w:sz w:val="22"/>
          <w:szCs w:val="22"/>
          <w:lang w:val="en-US" w:eastAsia="zh-CN" w:bidi="ar"/>
        </w:rPr>
        <w:t xml:space="preserve">If this heavy task runs on the same thread T1, </w:t>
      </w:r>
      <w:r>
        <w:rPr>
          <w:rFonts w:hint="default" w:ascii="Bodoni MT" w:hAnsi="Bodoni MT" w:eastAsia="等线" w:cs="Bodoni MT"/>
          <w:b/>
          <w:bCs/>
          <w:color w:val="auto"/>
          <w:kern w:val="0"/>
          <w:sz w:val="22"/>
          <w:szCs w:val="22"/>
          <w:lang w:val="en-US" w:eastAsia="zh-CN" w:bidi="ar"/>
        </w:rPr>
        <w:t>it will block the Tomcat request thread until the operation completes</w:t>
      </w:r>
      <w:r>
        <w:rPr>
          <w:rFonts w:hint="default" w:ascii="Bodoni MT" w:hAnsi="Bodoni MT" w:eastAsia="等线" w:cs="Bodoni MT"/>
          <w:color w:val="auto"/>
          <w:kern w:val="0"/>
          <w:sz w:val="22"/>
          <w:szCs w:val="22"/>
          <w:lang w:val="en-US" w:eastAsia="zh-CN" w:bidi="ar"/>
        </w:rPr>
        <w:t>.</w:t>
      </w:r>
    </w:p>
    <w:p w14:paraId="74D1FF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To avoid blocking the request thread, the Spring application may offload the heavy task </w:t>
      </w:r>
      <w:r>
        <w:rPr>
          <w:rFonts w:hint="default" w:ascii="Bodoni MT" w:hAnsi="Bodoni MT" w:eastAsia="等线" w:cs="Bodoni MT"/>
          <w:b/>
          <w:bCs/>
          <w:color w:val="auto"/>
          <w:kern w:val="0"/>
          <w:sz w:val="22"/>
          <w:szCs w:val="22"/>
          <w:lang w:val="en-US" w:eastAsia="zh-CN" w:bidi="ar"/>
        </w:rPr>
        <w:t>to a separate worker thread</w:t>
      </w:r>
      <w:r>
        <w:rPr>
          <w:rFonts w:hint="default" w:ascii="Bodoni MT" w:hAnsi="Bodoni MT" w:eastAsia="等线" w:cs="Bodoni MT"/>
          <w:color w:val="auto"/>
          <w:kern w:val="0"/>
          <w:sz w:val="22"/>
          <w:szCs w:val="22"/>
          <w:lang w:val="en-US" w:eastAsia="zh-CN" w:bidi="ar"/>
        </w:rPr>
        <w:t xml:space="preserve"> (this happens </w:t>
      </w:r>
      <w:r>
        <w:rPr>
          <w:rFonts w:hint="default" w:ascii="Bodoni MT" w:hAnsi="Bodoni MT" w:eastAsia="等线" w:cs="Bodoni MT"/>
          <w:i/>
          <w:iCs/>
          <w:color w:val="7030A0"/>
          <w:kern w:val="0"/>
          <w:sz w:val="22"/>
          <w:szCs w:val="22"/>
          <w:lang w:val="en-US" w:eastAsia="zh-CN" w:bidi="ar"/>
        </w:rPr>
        <w:t>only if the application is explicitly designed</w:t>
      </w:r>
      <w:r>
        <w:rPr>
          <w:rFonts w:hint="default" w:ascii="Bodoni MT" w:hAnsi="Bodoni MT" w:eastAsia="等线" w:cs="Bodoni MT"/>
          <w:color w:val="auto"/>
          <w:kern w:val="0"/>
          <w:sz w:val="22"/>
          <w:szCs w:val="22"/>
          <w:lang w:val="en-US" w:eastAsia="zh-CN" w:bidi="ar"/>
        </w:rPr>
        <w:t xml:space="preserve"> to do so).</w:t>
      </w:r>
    </w:p>
    <w:p w14:paraId="3D5B828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worker thread is created or obtained by the application (via JVM + OS). This </w:t>
      </w:r>
      <w:r>
        <w:rPr>
          <w:rFonts w:hint="default" w:ascii="Bodoni MT" w:hAnsi="Bodoni MT" w:eastAsia="等线" w:cs="Bodoni MT"/>
          <w:b/>
          <w:bCs/>
          <w:color w:val="auto"/>
          <w:kern w:val="0"/>
          <w:sz w:val="22"/>
          <w:szCs w:val="22"/>
          <w:lang w:val="en-US" w:eastAsia="zh-CN" w:bidi="ar"/>
        </w:rPr>
        <w:t xml:space="preserve">worker thread is </w:t>
      </w:r>
      <w:r>
        <w:rPr>
          <w:rFonts w:hint="default" w:ascii="Bodoni MT" w:hAnsi="Bodoni MT" w:eastAsia="等线" w:cs="Bodoni MT"/>
          <w:b/>
          <w:bCs/>
          <w:color w:val="7030A0"/>
          <w:kern w:val="0"/>
          <w:sz w:val="22"/>
          <w:szCs w:val="22"/>
          <w:lang w:val="en-US" w:eastAsia="zh-CN" w:bidi="ar"/>
        </w:rPr>
        <w:t xml:space="preserve">independent </w:t>
      </w:r>
      <w:r>
        <w:rPr>
          <w:rFonts w:hint="default" w:ascii="Bodoni MT" w:hAnsi="Bodoni MT" w:eastAsia="等线" w:cs="Bodoni MT"/>
          <w:b/>
          <w:bCs/>
          <w:color w:val="auto"/>
          <w:kern w:val="0"/>
          <w:sz w:val="22"/>
          <w:szCs w:val="22"/>
          <w:lang w:val="en-US" w:eastAsia="zh-CN" w:bidi="ar"/>
        </w:rPr>
        <w:t>of Tomcat’s request thread pool</w:t>
      </w:r>
      <w:r>
        <w:rPr>
          <w:rFonts w:hint="default" w:ascii="Bodoni MT" w:hAnsi="Bodoni MT" w:eastAsia="等线" w:cs="Bodoni MT"/>
          <w:b w:val="0"/>
          <w:bCs w:val="0"/>
          <w:color w:val="auto"/>
          <w:kern w:val="0"/>
          <w:sz w:val="22"/>
          <w:szCs w:val="22"/>
          <w:lang w:val="en-US" w:eastAsia="zh-CN" w:bidi="ar"/>
        </w:rPr>
        <w:t>.</w:t>
      </w:r>
    </w:p>
    <w:p w14:paraId="7C525A1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color w:val="auto"/>
          <w:kern w:val="0"/>
          <w:sz w:val="22"/>
          <w:szCs w:val="22"/>
          <w:u w:val="single"/>
          <w:lang w:val="en-US" w:eastAsia="zh-CN" w:bidi="ar"/>
        </w:rPr>
        <w:t>Case 1: Waiting for the worker thread</w:t>
      </w:r>
    </w:p>
    <w:p w14:paraId="2849BD8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the Spring application waits for the worker thread to finish (e.g., to include its result in the response), then:</w:t>
      </w:r>
    </w:p>
    <w:p w14:paraId="4F93D35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request thread </w:t>
      </w:r>
      <w:r>
        <w:rPr>
          <w:rFonts w:hint="default" w:ascii="Bodoni MT" w:hAnsi="Bodoni MT" w:eastAsia="等线" w:cs="Bodoni MT"/>
          <w:color w:val="auto"/>
          <w:kern w:val="0"/>
          <w:sz w:val="22"/>
          <w:szCs w:val="22"/>
          <w:shd w:val="clear" w:fill="D9D9D9"/>
          <w:lang w:val="en-US" w:eastAsia="zh-CN" w:bidi="ar"/>
        </w:rPr>
        <w:t>T1 remains blocked anyway</w:t>
      </w:r>
      <w:r>
        <w:rPr>
          <w:rFonts w:hint="default" w:ascii="Bodoni MT" w:hAnsi="Bodoni MT" w:eastAsia="等线" w:cs="Bodoni MT"/>
          <w:color w:val="auto"/>
          <w:kern w:val="0"/>
          <w:sz w:val="22"/>
          <w:szCs w:val="22"/>
          <w:lang w:val="en-US" w:eastAsia="zh-CN" w:bidi="ar"/>
        </w:rPr>
        <w:t>,</w:t>
      </w:r>
    </w:p>
    <w:p w14:paraId="31A9A70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and the response is sent only after the heavy task completes.</w:t>
      </w:r>
    </w:p>
    <w:p w14:paraId="2F12E27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color w:val="auto"/>
          <w:kern w:val="0"/>
          <w:sz w:val="22"/>
          <w:szCs w:val="22"/>
          <w:u w:val="single"/>
          <w:lang w:val="en-US" w:eastAsia="zh-CN" w:bidi="ar"/>
        </w:rPr>
        <w:t>Case 2: Fire-and-forget</w:t>
      </w:r>
    </w:p>
    <w:p w14:paraId="5657FB0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the Spring application does not wait for the heavy task to finish:</w:t>
      </w:r>
    </w:p>
    <w:p w14:paraId="67C7D8B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task runs in the worker thread,</w:t>
      </w:r>
    </w:p>
    <w:p w14:paraId="79DE0F6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response is sent immediately,</w:t>
      </w:r>
    </w:p>
    <w:p w14:paraId="21A7B8D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and the request thread </w:t>
      </w:r>
      <w:r>
        <w:rPr>
          <w:rFonts w:hint="default" w:ascii="Bodoni MT" w:hAnsi="Bodoni MT" w:eastAsia="等线" w:cs="Bodoni MT"/>
          <w:color w:val="auto"/>
          <w:kern w:val="0"/>
          <w:sz w:val="22"/>
          <w:szCs w:val="22"/>
          <w:shd w:val="clear" w:fill="D9D9D9"/>
          <w:lang w:val="en-US" w:eastAsia="zh-CN" w:bidi="ar"/>
        </w:rPr>
        <w:t>T1 is not blocked</w:t>
      </w:r>
      <w:r>
        <w:rPr>
          <w:rFonts w:hint="default" w:ascii="Bodoni MT" w:hAnsi="Bodoni MT" w:eastAsia="等线" w:cs="Bodoni MT"/>
          <w:color w:val="auto"/>
          <w:kern w:val="0"/>
          <w:sz w:val="22"/>
          <w:szCs w:val="22"/>
          <w:lang w:val="en-US" w:eastAsia="zh-CN" w:bidi="ar"/>
        </w:rPr>
        <w:t xml:space="preserve"> by the heavy operation.</w:t>
      </w:r>
    </w:p>
    <w:p w14:paraId="183FA408">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br w:type="page"/>
      </w:r>
    </w:p>
    <w:p w14:paraId="30507E0A">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Http connection doesn’t depends on the thread (in Tomcat) that is handling the request.</w:t>
      </w:r>
    </w:p>
    <w:p w14:paraId="23F20C1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color w:val="auto"/>
          <w:kern w:val="0"/>
          <w:sz w:val="22"/>
          <w:szCs w:val="22"/>
          <w:u w:val="single"/>
          <w:lang w:val="en-US" w:eastAsia="zh-CN" w:bidi="ar"/>
        </w:rPr>
        <w:t>Normal request &amp; response (synchronous)</w:t>
      </w:r>
      <w:r>
        <w:rPr>
          <w:rFonts w:hint="default" w:ascii="Bodoni MT" w:hAnsi="Bodoni MT" w:eastAsia="等线" w:cs="Bodoni MT"/>
          <w:b w:val="0"/>
          <w:bCs w:val="0"/>
          <w:color w:val="auto"/>
          <w:kern w:val="0"/>
          <w:sz w:val="22"/>
          <w:szCs w:val="22"/>
          <w:u w:val="single"/>
          <w:lang w:val="en-US" w:eastAsia="zh-CN" w:bidi="ar"/>
        </w:rPr>
        <w:t xml:space="preserve"> </w:t>
      </w:r>
    </w:p>
    <w:p w14:paraId="5FAF316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color w:val="C00000"/>
          <w:kern w:val="0"/>
          <w:sz w:val="22"/>
          <w:szCs w:val="22"/>
          <w:lang w:val="en-US" w:eastAsia="zh-CN" w:bidi="ar"/>
        </w:rPr>
        <w:t xml:space="preserve">Client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Socket opened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Thread-1 assigned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Filters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DispatcherServlet</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Controller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C00000"/>
          <w:kern w:val="0"/>
          <w:sz w:val="22"/>
          <w:szCs w:val="22"/>
          <w:lang w:val="en-US" w:eastAsia="zh-CN" w:bidi="ar"/>
        </w:rPr>
        <w:t xml:space="preserve"> Response created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Response written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Connection closed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Thread-1 released</w:t>
      </w:r>
    </w:p>
    <w:p w14:paraId="6F11E9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t>
      </w:r>
      <w:r>
        <w:rPr>
          <w:rFonts w:hint="default" w:ascii="Bodoni MT" w:hAnsi="Bodoni MT" w:eastAsia="等线" w:cs="Bodoni MT"/>
          <w:b/>
          <w:bCs/>
          <w:color w:val="auto"/>
          <w:kern w:val="0"/>
          <w:sz w:val="22"/>
          <w:szCs w:val="22"/>
          <w:lang w:val="en-US" w:eastAsia="zh-CN" w:bidi="ar"/>
        </w:rPr>
        <w:t xml:space="preserve">Socket </w:t>
      </w:r>
      <w:r>
        <w:rPr>
          <w:rFonts w:hint="default" w:ascii="Bodoni MT" w:hAnsi="Bodoni MT" w:eastAsia="等线" w:cs="Bodoni MT"/>
          <w:color w:val="auto"/>
          <w:kern w:val="0"/>
          <w:sz w:val="22"/>
          <w:szCs w:val="22"/>
          <w:lang w:val="en-US" w:eastAsia="zh-CN" w:bidi="ar"/>
        </w:rPr>
        <w:t xml:space="preserve">is the </w:t>
      </w:r>
      <w:r>
        <w:rPr>
          <w:rFonts w:hint="default" w:ascii="Bodoni MT" w:hAnsi="Bodoni MT" w:eastAsia="等线" w:cs="Bodoni MT"/>
          <w:b/>
          <w:bCs/>
          <w:i/>
          <w:iCs/>
          <w:color w:val="auto"/>
          <w:kern w:val="0"/>
          <w:sz w:val="22"/>
          <w:szCs w:val="22"/>
          <w:lang w:val="en-US" w:eastAsia="zh-CN" w:bidi="ar"/>
        </w:rPr>
        <w:t xml:space="preserve">TCP </w:t>
      </w:r>
      <w:r>
        <w:rPr>
          <w:rFonts w:hint="default" w:ascii="Bodoni MT" w:hAnsi="Bodoni MT" w:eastAsia="等线" w:cs="Bodoni MT"/>
          <w:color w:val="auto"/>
          <w:kern w:val="0"/>
          <w:sz w:val="22"/>
          <w:szCs w:val="22"/>
          <w:lang w:val="en-US" w:eastAsia="zh-CN" w:bidi="ar"/>
        </w:rPr>
        <w:t>connection that carries the HTTP request and response</w:t>
      </w:r>
      <w:r>
        <w:rPr>
          <w:rFonts w:hint="default" w:ascii="Bodoni MT" w:hAnsi="Bodoni MT" w:eastAsia="等线" w:cs="Bodoni MT"/>
          <w:b w:val="0"/>
          <w:bCs w:val="0"/>
          <w:color w:val="auto"/>
          <w:kern w:val="0"/>
          <w:sz w:val="22"/>
          <w:szCs w:val="22"/>
          <w:lang w:val="en-US" w:eastAsia="zh-CN" w:bidi="ar"/>
        </w:rPr>
        <w:t>.</w:t>
      </w:r>
    </w:p>
    <w:p w14:paraId="02A4468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So, when client send a request, this Socket is in opened.</w:t>
      </w:r>
    </w:p>
    <w:p w14:paraId="7346ADD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Tomcat assigns one thread to handle that request.</w:t>
      </w:r>
    </w:p>
    <w:p w14:paraId="0AFCB2B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In this model, this thread will handle everything like</w:t>
      </w:r>
    </w:p>
    <w:p w14:paraId="36BAD9A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Getting request from client.</w:t>
      </w:r>
    </w:p>
    <w:p w14:paraId="75519E3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Delegating that to dispatcher servlet.</w:t>
      </w:r>
    </w:p>
    <w:p w14:paraId="0541FEF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Getting response from dispatcher servlet.</w:t>
      </w:r>
    </w:p>
    <w:p w14:paraId="16C20F9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Sending response back to the client.</w:t>
      </w:r>
    </w:p>
    <w:p w14:paraId="437C901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After this,</w:t>
      </w:r>
    </w:p>
    <w:p w14:paraId="4B047F7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HTTP response is completed.</w:t>
      </w:r>
    </w:p>
    <w:p w14:paraId="4998164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Socket</w:t>
      </w:r>
      <w:r>
        <w:rPr>
          <w:rFonts w:hint="default" w:ascii="Bodoni MT" w:hAnsi="Bodoni MT" w:eastAsia="等线" w:cs="Bodoni MT"/>
          <w:b w:val="0"/>
          <w:bCs w:val="0"/>
          <w:color w:val="auto"/>
          <w:kern w:val="0"/>
          <w:sz w:val="22"/>
          <w:szCs w:val="22"/>
          <w:lang w:val="en-US" w:eastAsia="zh-CN" w:bidi="ar"/>
        </w:rPr>
        <w:t xml:space="preserve"> is closed (or returned to keep-alive, depending upon the HTTP version).</w:t>
      </w:r>
    </w:p>
    <w:p w14:paraId="36E5A40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In this model</w:t>
      </w:r>
    </w:p>
    <w:p w14:paraId="417B485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t>
      </w:r>
      <w:r>
        <w:rPr>
          <w:rFonts w:hint="default" w:ascii="Bodoni MT" w:hAnsi="Bodoni MT" w:eastAsia="等线" w:cs="Bodoni MT"/>
          <w:b/>
          <w:bCs/>
          <w:color w:val="auto"/>
          <w:kern w:val="0"/>
          <w:sz w:val="22"/>
          <w:szCs w:val="22"/>
          <w:lang w:val="en-US" w:eastAsia="zh-CN" w:bidi="ar"/>
        </w:rPr>
        <w:t>thread lifetime</w:t>
      </w:r>
      <w:r>
        <w:rPr>
          <w:rFonts w:hint="default" w:ascii="Bodoni MT" w:hAnsi="Bodoni MT" w:eastAsia="等线" w:cs="Bodoni MT"/>
          <w:color w:val="auto"/>
          <w:kern w:val="0"/>
          <w:sz w:val="22"/>
          <w:szCs w:val="22"/>
          <w:lang w:val="en-US" w:eastAsia="zh-CN" w:bidi="ar"/>
        </w:rPr>
        <w:t xml:space="preserve"> and </w:t>
      </w:r>
      <w:r>
        <w:rPr>
          <w:rFonts w:hint="default" w:ascii="Bodoni MT" w:hAnsi="Bodoni MT" w:eastAsia="等线" w:cs="Bodoni MT"/>
          <w:b/>
          <w:bCs/>
          <w:color w:val="auto"/>
          <w:kern w:val="0"/>
          <w:sz w:val="22"/>
          <w:szCs w:val="22"/>
          <w:lang w:val="en-US" w:eastAsia="zh-CN" w:bidi="ar"/>
        </w:rPr>
        <w:t>HTTP connection lifetime</w:t>
      </w:r>
      <w:r>
        <w:rPr>
          <w:rFonts w:hint="default" w:ascii="Bodoni MT" w:hAnsi="Bodoni MT" w:eastAsia="等线" w:cs="Bodoni MT"/>
          <w:color w:val="auto"/>
          <w:kern w:val="0"/>
          <w:sz w:val="22"/>
          <w:szCs w:val="22"/>
          <w:lang w:val="en-US" w:eastAsia="zh-CN" w:bidi="ar"/>
        </w:rPr>
        <w:t xml:space="preserve"> are </w:t>
      </w:r>
      <w:r>
        <w:rPr>
          <w:rFonts w:hint="default" w:ascii="Bodoni MT" w:hAnsi="Bodoni MT" w:eastAsia="等线" w:cs="Bodoni MT"/>
          <w:b/>
          <w:bCs/>
          <w:i/>
          <w:iCs/>
          <w:color w:val="auto"/>
          <w:kern w:val="0"/>
          <w:sz w:val="22"/>
          <w:szCs w:val="22"/>
          <w:lang w:val="en-US" w:eastAsia="zh-CN" w:bidi="ar"/>
        </w:rPr>
        <w:t xml:space="preserve">almost </w:t>
      </w:r>
      <w:r>
        <w:rPr>
          <w:rFonts w:hint="default" w:ascii="Bodoni MT" w:hAnsi="Bodoni MT" w:eastAsia="等线" w:cs="Bodoni MT"/>
          <w:b/>
          <w:bCs/>
          <w:color w:val="auto"/>
          <w:kern w:val="0"/>
          <w:sz w:val="22"/>
          <w:szCs w:val="22"/>
          <w:lang w:val="en-US" w:eastAsia="zh-CN" w:bidi="ar"/>
        </w:rPr>
        <w:t>the same</w:t>
      </w:r>
      <w:r>
        <w:rPr>
          <w:rFonts w:hint="default" w:ascii="Bodoni MT" w:hAnsi="Bodoni MT" w:eastAsia="等线" w:cs="Bodoni MT"/>
          <w:b w:val="0"/>
          <w:bCs w:val="0"/>
          <w:color w:val="auto"/>
          <w:kern w:val="0"/>
          <w:sz w:val="22"/>
          <w:szCs w:val="22"/>
          <w:lang w:val="en-US" w:eastAsia="zh-CN" w:bidi="ar"/>
        </w:rPr>
        <w:t>.</w:t>
      </w:r>
    </w:p>
    <w:p w14:paraId="7A2F828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lang w:val="en-US" w:eastAsia="zh-CN" w:bidi="ar"/>
        </w:rPr>
        <w:t xml:space="preserve">The HTTP connection remains open as long as the Socket is open. It </w:t>
      </w:r>
      <w:r>
        <w:rPr>
          <w:rFonts w:hint="default" w:ascii="Bodoni MT" w:hAnsi="Bodoni MT" w:eastAsia="等线" w:cs="Bodoni MT"/>
          <w:b/>
          <w:bCs/>
          <w:color w:val="C00000"/>
          <w:kern w:val="0"/>
          <w:sz w:val="22"/>
          <w:szCs w:val="22"/>
          <w:lang w:val="en-US" w:eastAsia="zh-CN" w:bidi="ar"/>
        </w:rPr>
        <w:t>doesn’t depend upon the Thread’s lifetime</w:t>
      </w:r>
      <w:r>
        <w:rPr>
          <w:rFonts w:hint="default" w:ascii="Bodoni MT" w:hAnsi="Bodoni MT" w:eastAsia="等线" w:cs="Bodoni MT"/>
          <w:color w:val="auto"/>
          <w:kern w:val="0"/>
          <w:sz w:val="22"/>
          <w:szCs w:val="22"/>
          <w:lang w:val="en-US" w:eastAsia="zh-CN" w:bidi="ar"/>
        </w:rPr>
        <w:t>.</w:t>
      </w:r>
    </w:p>
    <w:p w14:paraId="6FFFD11C">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Streaming request &amp; response (asynchronous)</w:t>
      </w:r>
      <w:r>
        <w:rPr>
          <w:rFonts w:hint="default" w:ascii="Bodoni MT" w:hAnsi="Bodoni MT" w:eastAsia="等线" w:cs="Bodoni MT"/>
          <w:b w:val="0"/>
          <w:bCs w:val="0"/>
          <w:color w:val="auto"/>
          <w:kern w:val="0"/>
          <w:sz w:val="22"/>
          <w:szCs w:val="22"/>
          <w:lang w:val="en-US" w:eastAsia="zh-CN" w:bidi="ar"/>
        </w:rPr>
        <w:t xml:space="preserve"> </w:t>
      </w:r>
    </w:p>
    <w:p w14:paraId="5E65C1E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color w:val="C00000"/>
          <w:sz w:val="22"/>
          <w:szCs w:val="22"/>
        </w:rPr>
      </w:pPr>
      <w:r>
        <w:rPr>
          <w:rFonts w:hint="default" w:ascii="Bodoni MT" w:hAnsi="Bodoni MT" w:eastAsia="等线" w:cs="Bodoni MT"/>
          <w:b/>
          <w:bCs/>
          <w:color w:val="C00000"/>
          <w:kern w:val="0"/>
          <w:sz w:val="22"/>
          <w:szCs w:val="22"/>
          <w:lang w:val="en-US" w:eastAsia="zh-CN" w:bidi="ar"/>
        </w:rPr>
        <w:t xml:space="preserve">Client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Socket opened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Thread-1 assigned</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Filters</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DispatcherServlet</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Controller returns Flux</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shd w:val="clear" w:fill="D9D9D9"/>
          <w:lang w:val="en-US" w:eastAsia="zh-CN" w:bidi="ar"/>
        </w:rPr>
        <w:t>request.startAsync()</w:t>
      </w:r>
      <w:r>
        <w:rPr>
          <w:rFonts w:hint="default" w:ascii="Bodoni MT" w:hAnsi="Bodoni MT" w:eastAsia="等线" w:cs="Bodoni MT"/>
          <w:b/>
          <w:bCs/>
          <w:color w:val="C00000"/>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Thread-1 released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HTTP connection kept open</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w:t>
      </w:r>
      <w:r>
        <w:rPr>
          <w:rFonts w:hint="default" w:ascii="Bodoni MT" w:hAnsi="Bodoni MT" w:eastAsia="等线" w:cs="Bodoni MT"/>
          <w:b/>
          <w:bCs/>
          <w:color w:val="7030A0"/>
          <w:kern w:val="0"/>
          <w:sz w:val="22"/>
          <w:szCs w:val="22"/>
          <w:u w:val="single"/>
          <w:lang w:val="en-US" w:eastAsia="zh-CN" w:bidi="ar"/>
        </w:rPr>
        <w:t>Flux emits data</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Bodoni MT" w:cs="Bodoni MT"/>
          <w:b/>
          <w:bCs/>
          <w:color w:val="7030A0"/>
          <w:kern w:val="0"/>
          <w:sz w:val="22"/>
          <w:szCs w:val="22"/>
          <w:lang w:val="en-US" w:eastAsia="zh-CN" w:bidi="ar"/>
        </w:rPr>
        <w:t xml:space="preserve">→ </w:t>
      </w:r>
      <w:r>
        <w:rPr>
          <w:rFonts w:hint="default" w:ascii="Bodoni MT" w:hAnsi="Bodoni MT" w:eastAsia="等线" w:cs="Bodoni MT"/>
          <w:b/>
          <w:bCs/>
          <w:color w:val="7030A0"/>
          <w:kern w:val="0"/>
          <w:sz w:val="22"/>
          <w:szCs w:val="22"/>
          <w:shd w:val="clear" w:fill="D9D9D9"/>
          <w:lang w:val="en-US" w:eastAsia="zh-CN" w:bidi="ar"/>
        </w:rPr>
        <w:t>Container borrows a thread</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Bodoni MT" w:cs="Bodoni MT"/>
          <w:b/>
          <w:bCs/>
          <w:color w:val="7030A0"/>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等线" w:cs="Bodoni MT"/>
          <w:b/>
          <w:bCs/>
          <w:color w:val="7030A0"/>
          <w:kern w:val="0"/>
          <w:sz w:val="22"/>
          <w:szCs w:val="22"/>
          <w:u w:val="single"/>
          <w:lang w:val="en-US" w:eastAsia="zh-CN" w:bidi="ar"/>
        </w:rPr>
        <w:t>Data written to socket</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Bodoni MT" w:cs="Bodoni MT"/>
          <w:b/>
          <w:bCs/>
          <w:color w:val="7030A0"/>
          <w:kern w:val="0"/>
          <w:sz w:val="22"/>
          <w:szCs w:val="22"/>
          <w:lang w:val="en-US" w:eastAsia="zh-CN" w:bidi="ar"/>
        </w:rPr>
        <w:t>→ Thread released)</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(repeats)</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Flux completes / client disconnects</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C00000"/>
          <w:kern w:val="0"/>
          <w:sz w:val="22"/>
          <w:szCs w:val="22"/>
          <w:lang w:val="en-US" w:eastAsia="zh-CN" w:bidi="ar"/>
        </w:rPr>
        <w:t xml:space="preserve"> Connection closed</w:t>
      </w:r>
    </w:p>
    <w:p w14:paraId="7703126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this case, </w:t>
      </w:r>
      <w:r>
        <w:rPr>
          <w:rFonts w:hint="default" w:ascii="Bodoni MT" w:hAnsi="Bodoni MT" w:eastAsia="等线" w:cs="Bodoni MT"/>
          <w:i/>
          <w:iCs/>
          <w:color w:val="auto"/>
          <w:kern w:val="0"/>
          <w:sz w:val="22"/>
          <w:szCs w:val="22"/>
          <w:lang w:val="en-US" w:eastAsia="zh-CN" w:bidi="ar"/>
        </w:rPr>
        <w:t>up to dispatching the request to DispatcherServlet</w:t>
      </w:r>
      <w:r>
        <w:rPr>
          <w:rFonts w:hint="default" w:ascii="Bodoni MT" w:hAnsi="Bodoni MT" w:eastAsia="等线" w:cs="Bodoni MT"/>
          <w:color w:val="auto"/>
          <w:kern w:val="0"/>
          <w:sz w:val="22"/>
          <w:szCs w:val="22"/>
          <w:lang w:val="en-US" w:eastAsia="zh-CN" w:bidi="ar"/>
        </w:rPr>
        <w:t>, the flow is the same as the synchronous request–response model.</w:t>
      </w:r>
    </w:p>
    <w:p w14:paraId="377EA9D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the response is of</w:t>
      </w:r>
      <w:r>
        <w:rPr>
          <w:rFonts w:hint="default" w:ascii="Bodoni MT" w:hAnsi="Bodoni MT" w:eastAsia="等线" w:cs="Bodoni MT"/>
          <w:b/>
          <w:bCs/>
          <w:color w:val="auto"/>
          <w:kern w:val="0"/>
          <w:sz w:val="22"/>
          <w:szCs w:val="22"/>
          <w:lang w:val="en-US" w:eastAsia="zh-CN" w:bidi="ar"/>
        </w:rPr>
        <w:t xml:space="preserve"> streaming </w:t>
      </w:r>
      <w:r>
        <w:rPr>
          <w:rFonts w:hint="default" w:ascii="Bodoni MT" w:hAnsi="Bodoni MT" w:eastAsia="等线" w:cs="Bodoni MT"/>
          <w:color w:val="auto"/>
          <w:kern w:val="0"/>
          <w:sz w:val="22"/>
          <w:szCs w:val="22"/>
          <w:lang w:val="en-US" w:eastAsia="zh-CN" w:bidi="ar"/>
        </w:rPr>
        <w:t xml:space="preserve">type, then </w:t>
      </w:r>
      <w:r>
        <w:rPr>
          <w:rFonts w:hint="default" w:ascii="Bodoni MT" w:hAnsi="Bodoni MT" w:eastAsia="等线" w:cs="Bodoni MT"/>
          <w:b/>
          <w:bCs/>
          <w:i/>
          <w:iCs/>
          <w:color w:val="auto"/>
          <w:kern w:val="0"/>
          <w:sz w:val="22"/>
          <w:szCs w:val="22"/>
          <w:lang w:val="en-US" w:eastAsia="zh-CN" w:bidi="ar"/>
        </w:rPr>
        <w:t>request.startAsync()</w:t>
      </w:r>
      <w:r>
        <w:rPr>
          <w:rFonts w:hint="default" w:ascii="Bodoni MT" w:hAnsi="Bodoni MT" w:eastAsia="等线" w:cs="Bodoni MT"/>
          <w:color w:val="auto"/>
          <w:kern w:val="0"/>
          <w:sz w:val="22"/>
          <w:szCs w:val="22"/>
          <w:lang w:val="en-US" w:eastAsia="zh-CN" w:bidi="ar"/>
        </w:rPr>
        <w:t xml:space="preserve"> is called</w:t>
      </w:r>
      <w:r>
        <w:rPr>
          <w:rFonts w:hint="default" w:ascii="Bodoni MT" w:hAnsi="Bodoni MT" w:eastAsia="等线" w:cs="Bodoni MT"/>
          <w:b w:val="0"/>
          <w:bCs w:val="0"/>
          <w:color w:val="auto"/>
          <w:kern w:val="0"/>
          <w:sz w:val="22"/>
          <w:szCs w:val="22"/>
          <w:lang w:val="en-US" w:eastAsia="zh-CN" w:bidi="ar"/>
        </w:rPr>
        <w:t xml:space="preserve">. </w:t>
      </w:r>
      <w:r>
        <w:rPr>
          <w:rFonts w:hint="default" w:ascii="Bodoni MT" w:hAnsi="Bodoni MT" w:eastAsia="等线" w:cs="Bodoni MT"/>
          <w:b w:val="0"/>
          <w:bCs w:val="0"/>
          <w:color w:val="auto"/>
          <w:kern w:val="0"/>
          <w:sz w:val="22"/>
          <w:szCs w:val="22"/>
          <w:lang w:val="en-US" w:eastAsia="zh-CN" w:bidi="ar"/>
        </w:rPr>
        <w:br w:type="textWrapping"/>
      </w:r>
      <w:r>
        <w:rPr>
          <w:rFonts w:hint="default" w:ascii="Calibri" w:hAnsi="Calibri" w:eastAsia="等线" w:cs="Bodoni MT"/>
          <w:color w:val="auto"/>
          <w:kern w:val="0"/>
          <w:sz w:val="22"/>
          <w:szCs w:val="22"/>
          <w:lang w:val="en-US" w:eastAsia="zh-CN" w:bidi="ar"/>
        </w:rPr>
        <w:drawing>
          <wp:inline distT="0" distB="0" distL="114300" distR="114300">
            <wp:extent cx="5267325" cy="152400"/>
            <wp:effectExtent l="0" t="0" r="3175"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67325" cy="152400"/>
                    </a:xfrm>
                    <a:prstGeom prst="rect">
                      <a:avLst/>
                    </a:prstGeom>
                    <a:noFill/>
                    <a:ln w="9525">
                      <a:noFill/>
                    </a:ln>
                  </pic:spPr>
                </pic:pic>
              </a:graphicData>
            </a:graphic>
          </wp:inline>
        </w:drawing>
      </w:r>
    </w:p>
    <w:p w14:paraId="44B70F7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 xml:space="preserve">The </w:t>
      </w:r>
      <w:r>
        <w:rPr>
          <w:rFonts w:hint="default" w:ascii="Bodoni MT" w:hAnsi="Bodoni MT" w:eastAsia="等线" w:cs="Bodoni MT"/>
          <w:b/>
          <w:bCs/>
          <w:color w:val="C00000"/>
          <w:kern w:val="0"/>
          <w:sz w:val="22"/>
          <w:szCs w:val="22"/>
          <w:lang w:val="en-US" w:eastAsia="zh-CN" w:bidi="ar"/>
        </w:rPr>
        <w:t>Servlet container (Tomcat)</w:t>
      </w:r>
      <w:r>
        <w:rPr>
          <w:rFonts w:hint="default" w:ascii="Bodoni MT" w:hAnsi="Bodoni MT" w:eastAsia="等线" w:cs="Bodoni MT"/>
          <w:b w:val="0"/>
          <w:bCs w:val="0"/>
          <w:color w:val="auto"/>
          <w:kern w:val="0"/>
          <w:sz w:val="22"/>
          <w:szCs w:val="22"/>
          <w:lang w:val="en-US" w:eastAsia="zh-CN" w:bidi="ar"/>
        </w:rPr>
        <w:t xml:space="preserve"> creates an </w:t>
      </w:r>
      <w:r>
        <w:rPr>
          <w:rFonts w:hint="default" w:ascii="Bodoni MT" w:hAnsi="Bodoni MT" w:eastAsia="等线" w:cs="Bodoni MT"/>
          <w:b/>
          <w:bCs/>
          <w:i/>
          <w:iCs/>
          <w:color w:val="auto"/>
          <w:kern w:val="0"/>
          <w:sz w:val="22"/>
          <w:szCs w:val="22"/>
          <w:lang w:val="en-US" w:eastAsia="zh-CN" w:bidi="ar"/>
        </w:rPr>
        <w:t>AsyncContext</w:t>
      </w:r>
      <w:r>
        <w:rPr>
          <w:rFonts w:hint="default" w:ascii="Bodoni MT" w:hAnsi="Bodoni MT" w:eastAsia="等线" w:cs="Bodoni MT"/>
          <w:b w:val="0"/>
          <w:bCs w:val="0"/>
          <w:color w:val="auto"/>
          <w:kern w:val="0"/>
          <w:sz w:val="22"/>
          <w:szCs w:val="22"/>
          <w:lang w:val="en-US" w:eastAsia="zh-CN" w:bidi="ar"/>
        </w:rPr>
        <w:t xml:space="preserve">, keeps the </w:t>
      </w:r>
      <w:r>
        <w:rPr>
          <w:rFonts w:hint="default" w:ascii="Bodoni MT" w:hAnsi="Bodoni MT" w:eastAsia="等线" w:cs="Bodoni MT"/>
          <w:b/>
          <w:bCs/>
          <w:color w:val="auto"/>
          <w:kern w:val="0"/>
          <w:sz w:val="22"/>
          <w:szCs w:val="22"/>
          <w:lang w:val="en-US" w:eastAsia="zh-CN" w:bidi="ar"/>
        </w:rPr>
        <w:t xml:space="preserve">Socket </w:t>
      </w:r>
      <w:r>
        <w:rPr>
          <w:rFonts w:hint="default" w:ascii="Bodoni MT" w:hAnsi="Bodoni MT" w:eastAsia="等线" w:cs="Bodoni MT"/>
          <w:b w:val="0"/>
          <w:bCs w:val="0"/>
          <w:color w:val="auto"/>
          <w:kern w:val="0"/>
          <w:sz w:val="22"/>
          <w:szCs w:val="22"/>
          <w:lang w:val="en-US" w:eastAsia="zh-CN" w:bidi="ar"/>
        </w:rPr>
        <w:t xml:space="preserve">inside it, and </w:t>
      </w:r>
      <w:r>
        <w:rPr>
          <w:rFonts w:hint="default" w:ascii="Bodoni MT" w:hAnsi="Bodoni MT" w:eastAsia="等线" w:cs="Bodoni MT"/>
          <w:b w:val="0"/>
          <w:bCs w:val="0"/>
          <w:color w:val="auto"/>
          <w:kern w:val="0"/>
          <w:sz w:val="22"/>
          <w:szCs w:val="22"/>
          <w:shd w:val="clear" w:fill="D9D9D9"/>
          <w:lang w:val="en-US" w:eastAsia="zh-CN" w:bidi="ar"/>
        </w:rPr>
        <w:t>releases the request thread</w:t>
      </w:r>
      <w:r>
        <w:rPr>
          <w:rFonts w:hint="default" w:ascii="Bodoni MT" w:hAnsi="Bodoni MT" w:eastAsia="等线" w:cs="Bodoni MT"/>
          <w:b w:val="0"/>
          <w:bCs w:val="0"/>
          <w:i w:val="0"/>
          <w:iCs w:val="0"/>
          <w:color w:val="auto"/>
          <w:kern w:val="0"/>
          <w:sz w:val="22"/>
          <w:szCs w:val="22"/>
          <w:lang w:val="en-US" w:eastAsia="zh-CN" w:bidi="ar"/>
        </w:rPr>
        <w:t>.</w:t>
      </w:r>
    </w:p>
    <w:p w14:paraId="2D51BBB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When the servlet produces streaming data:</w:t>
      </w:r>
    </w:p>
    <w:p w14:paraId="1A95CBD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Servlet container (Tomcat) temporarily borrows an available thread</w:t>
      </w:r>
    </w:p>
    <w:p w14:paraId="2F0B9DD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Uses that thread to write the data to the Socket</w:t>
      </w:r>
    </w:p>
    <w:p w14:paraId="79C5805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Then releases the thread back to the pool</w:t>
      </w:r>
    </w:p>
    <w:p w14:paraId="53AE50E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process repeats for each streamed chunk until:</w:t>
      </w:r>
    </w:p>
    <w:p w14:paraId="4AC4676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stream completes, or</w:t>
      </w:r>
    </w:p>
    <w:p w14:paraId="7106B3D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client disconnects</w:t>
      </w:r>
    </w:p>
    <w:p w14:paraId="2B41EA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After the streaming is done, </w:t>
      </w:r>
    </w:p>
    <w:p w14:paraId="3EAD2E2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t>
      </w:r>
      <w:r>
        <w:rPr>
          <w:rFonts w:hint="default" w:ascii="Bodoni MT" w:hAnsi="Bodoni MT" w:eastAsia="等线" w:cs="Bodoni MT"/>
          <w:b/>
          <w:bCs/>
          <w:color w:val="auto"/>
          <w:kern w:val="0"/>
          <w:sz w:val="22"/>
          <w:szCs w:val="22"/>
          <w:lang w:val="en-US" w:eastAsia="zh-CN" w:bidi="ar"/>
        </w:rPr>
        <w:t>Socket</w:t>
      </w:r>
      <w:r>
        <w:rPr>
          <w:rFonts w:hint="default" w:ascii="Bodoni MT" w:hAnsi="Bodoni MT" w:eastAsia="等线" w:cs="Bodoni MT"/>
          <w:b w:val="0"/>
          <w:bCs w:val="0"/>
          <w:color w:val="auto"/>
          <w:kern w:val="0"/>
          <w:sz w:val="22"/>
          <w:szCs w:val="22"/>
          <w:lang w:val="en-US" w:eastAsia="zh-CN" w:bidi="ar"/>
        </w:rPr>
        <w:t xml:space="preserve"> is closed and the AsyncContext is removed/discarded.</w:t>
      </w:r>
    </w:p>
    <w:p w14:paraId="6CABE9D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All references to request, response, socket are released.</w:t>
      </w:r>
    </w:p>
    <w:p w14:paraId="20123D8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shd w:val="clear" w:fill="D9D9D9"/>
          <w:lang w:val="en-US" w:eastAsia="zh-CN" w:bidi="ar"/>
        </w:rPr>
        <w:t>Tomcat does not keep a fixed thread for the connection — it only borrows threads when there is data to write</w:t>
      </w:r>
      <w:r>
        <w:rPr>
          <w:rFonts w:hint="default" w:ascii="Bodoni MT" w:hAnsi="Bodoni MT" w:eastAsia="等线" w:cs="Bodoni MT"/>
          <w:color w:val="auto"/>
          <w:kern w:val="0"/>
          <w:sz w:val="22"/>
          <w:szCs w:val="22"/>
          <w:lang w:val="en-US" w:eastAsia="zh-CN" w:bidi="ar"/>
        </w:rPr>
        <w:t>.</w:t>
      </w:r>
    </w:p>
    <w:p w14:paraId="404891F4">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So, in simple terms:</w:t>
      </w:r>
    </w:p>
    <w:p w14:paraId="5AAEAC6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Flux</w:t>
      </w:r>
      <w:r>
        <w:rPr>
          <w:rFonts w:hint="default" w:ascii="Bodoni MT" w:hAnsi="Bodoni MT" w:eastAsia="等线" w:cs="Bodoni MT"/>
          <w:b w:val="0"/>
          <w:bCs w:val="0"/>
          <w:color w:val="auto"/>
          <w:kern w:val="0"/>
          <w:sz w:val="22"/>
          <w:szCs w:val="22"/>
          <w:lang w:val="en-US" w:eastAsia="zh-CN" w:bidi="ar"/>
        </w:rPr>
        <w:t xml:space="preserve"> or </w:t>
      </w:r>
      <w:r>
        <w:rPr>
          <w:rFonts w:hint="default" w:ascii="Bodoni MT" w:hAnsi="Bodoni MT" w:eastAsia="等线" w:cs="Bodoni MT"/>
          <w:b/>
          <w:bCs/>
          <w:color w:val="auto"/>
          <w:kern w:val="0"/>
          <w:sz w:val="22"/>
          <w:szCs w:val="22"/>
          <w:lang w:val="en-US" w:eastAsia="zh-CN" w:bidi="ar"/>
        </w:rPr>
        <w:t>Mono</w:t>
      </w:r>
      <w:r>
        <w:rPr>
          <w:rFonts w:hint="default" w:ascii="Bodoni MT" w:hAnsi="Bodoni MT" w:eastAsia="等线" w:cs="Bodoni MT"/>
          <w:b w:val="0"/>
          <w:bCs w:val="0"/>
          <w:color w:val="auto"/>
          <w:kern w:val="0"/>
          <w:sz w:val="22"/>
          <w:szCs w:val="22"/>
          <w:lang w:val="en-US" w:eastAsia="zh-CN" w:bidi="ar"/>
        </w:rPr>
        <w:t xml:space="preserve"> are not asynchronous by default. They are just </w:t>
      </w:r>
      <w:r>
        <w:rPr>
          <w:rFonts w:hint="default" w:ascii="Bodoni MT" w:hAnsi="Bodoni MT" w:eastAsia="等线" w:cs="Bodoni MT"/>
          <w:b w:val="0"/>
          <w:bCs w:val="0"/>
          <w:i/>
          <w:iCs/>
          <w:color w:val="auto"/>
          <w:kern w:val="0"/>
          <w:sz w:val="22"/>
          <w:szCs w:val="22"/>
          <w:lang w:val="en-US" w:eastAsia="zh-CN" w:bidi="ar"/>
        </w:rPr>
        <w:t>reactive</w:t>
      </w:r>
      <w:r>
        <w:rPr>
          <w:rFonts w:hint="default" w:ascii="Bodoni MT" w:hAnsi="Bodoni MT" w:eastAsia="等线" w:cs="Bodoni MT"/>
          <w:b w:val="0"/>
          <w:bCs w:val="0"/>
          <w:i w:val="0"/>
          <w:iCs w:val="0"/>
          <w:color w:val="auto"/>
          <w:kern w:val="0"/>
          <w:sz w:val="22"/>
          <w:szCs w:val="22"/>
          <w:lang w:val="en-US" w:eastAsia="zh-CN" w:bidi="ar"/>
        </w:rPr>
        <w:t xml:space="preserve"> data types.</w:t>
      </w:r>
    </w:p>
    <w:p w14:paraId="70E0600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 xml:space="preserve">When Flux is used as a </w:t>
      </w:r>
      <w:r>
        <w:rPr>
          <w:rFonts w:hint="default" w:ascii="Bodoni MT" w:hAnsi="Bodoni MT" w:eastAsia="等线" w:cs="Bodoni MT"/>
          <w:b/>
          <w:bCs/>
          <w:i/>
          <w:iCs/>
          <w:color w:val="auto"/>
          <w:kern w:val="0"/>
          <w:sz w:val="22"/>
          <w:szCs w:val="22"/>
          <w:lang w:val="en-US" w:eastAsia="zh-CN" w:bidi="ar"/>
        </w:rPr>
        <w:t>streaming HTTP response</w:t>
      </w:r>
      <w:r>
        <w:rPr>
          <w:rFonts w:hint="default" w:ascii="Bodoni MT" w:hAnsi="Bodoni MT" w:eastAsia="等线" w:cs="Bodoni MT"/>
          <w:b w:val="0"/>
          <w:bCs w:val="0"/>
          <w:color w:val="auto"/>
          <w:kern w:val="0"/>
          <w:sz w:val="22"/>
          <w:szCs w:val="22"/>
          <w:lang w:val="en-US" w:eastAsia="zh-CN" w:bidi="ar"/>
        </w:rPr>
        <w:t xml:space="preserve"> (e.g. </w:t>
      </w:r>
      <w:r>
        <w:rPr>
          <w:rFonts w:hint="default" w:ascii="Bodoni MT" w:hAnsi="Bodoni MT" w:eastAsia="等线" w:cs="Bodoni MT"/>
          <w:b/>
          <w:bCs/>
          <w:color w:val="auto"/>
          <w:kern w:val="0"/>
          <w:sz w:val="22"/>
          <w:szCs w:val="22"/>
          <w:lang w:val="en-US" w:eastAsia="zh-CN" w:bidi="ar"/>
        </w:rPr>
        <w:t>text/event-stream</w:t>
      </w:r>
      <w:r>
        <w:rPr>
          <w:rFonts w:hint="default" w:ascii="Bodoni MT" w:hAnsi="Bodoni MT" w:eastAsia="等线" w:cs="Bodoni MT"/>
          <w:b w:val="0"/>
          <w:bCs w:val="0"/>
          <w:color w:val="auto"/>
          <w:kern w:val="0"/>
          <w:sz w:val="22"/>
          <w:szCs w:val="22"/>
          <w:lang w:val="en-US" w:eastAsia="zh-CN" w:bidi="ar"/>
        </w:rPr>
        <w:t xml:space="preserve">), Spring switches to </w:t>
      </w:r>
      <w:r>
        <w:rPr>
          <w:rFonts w:hint="default" w:ascii="Bodoni MT" w:hAnsi="Bodoni MT" w:eastAsia="等线" w:cs="Bodoni MT"/>
          <w:b/>
          <w:bCs/>
          <w:color w:val="auto"/>
          <w:kern w:val="0"/>
          <w:sz w:val="22"/>
          <w:szCs w:val="22"/>
          <w:lang w:val="en-US" w:eastAsia="zh-CN" w:bidi="ar"/>
        </w:rPr>
        <w:t>Servlet async mode</w:t>
      </w:r>
      <w:r>
        <w:rPr>
          <w:rFonts w:hint="default" w:ascii="Bodoni MT" w:hAnsi="Bodoni MT" w:eastAsia="等线" w:cs="Bodoni MT"/>
          <w:b w:val="0"/>
          <w:bCs w:val="0"/>
          <w:color w:val="auto"/>
          <w:kern w:val="0"/>
          <w:sz w:val="22"/>
          <w:szCs w:val="22"/>
          <w:lang w:val="en-US" w:eastAsia="zh-CN" w:bidi="ar"/>
        </w:rPr>
        <w:t xml:space="preserve">, which allows Tomcat to </w:t>
      </w:r>
      <w:r>
        <w:rPr>
          <w:rFonts w:hint="default" w:ascii="Bodoni MT" w:hAnsi="Bodoni MT" w:eastAsia="等线" w:cs="Bodoni MT"/>
          <w:b w:val="0"/>
          <w:bCs w:val="0"/>
          <w:i/>
          <w:iCs/>
          <w:color w:val="auto"/>
          <w:kern w:val="0"/>
          <w:sz w:val="22"/>
          <w:szCs w:val="22"/>
          <w:lang w:val="en-US" w:eastAsia="zh-CN" w:bidi="ar"/>
        </w:rPr>
        <w:t>release the initial request thread</w:t>
      </w:r>
      <w:r>
        <w:rPr>
          <w:rFonts w:hint="default" w:ascii="Bodoni MT" w:hAnsi="Bodoni MT" w:eastAsia="等线" w:cs="Bodoni MT"/>
          <w:b w:val="0"/>
          <w:bCs w:val="0"/>
          <w:color w:val="auto"/>
          <w:kern w:val="0"/>
          <w:sz w:val="22"/>
          <w:szCs w:val="22"/>
          <w:lang w:val="en-US" w:eastAsia="zh-CN" w:bidi="ar"/>
        </w:rPr>
        <w:t xml:space="preserve"> and </w:t>
      </w:r>
      <w:r>
        <w:rPr>
          <w:rFonts w:hint="default" w:ascii="Bodoni MT" w:hAnsi="Bodoni MT" w:eastAsia="等线" w:cs="Bodoni MT"/>
          <w:b w:val="0"/>
          <w:bCs w:val="0"/>
          <w:i/>
          <w:iCs/>
          <w:color w:val="auto"/>
          <w:kern w:val="0"/>
          <w:sz w:val="22"/>
          <w:szCs w:val="22"/>
          <w:lang w:val="en-US" w:eastAsia="zh-CN" w:bidi="ar"/>
        </w:rPr>
        <w:t>borrow threads later</w:t>
      </w:r>
      <w:r>
        <w:rPr>
          <w:rFonts w:hint="default" w:ascii="Bodoni MT" w:hAnsi="Bodoni MT" w:eastAsia="等线" w:cs="Bodoni MT"/>
          <w:b w:val="0"/>
          <w:bCs w:val="0"/>
          <w:color w:val="auto"/>
          <w:kern w:val="0"/>
          <w:sz w:val="22"/>
          <w:szCs w:val="22"/>
          <w:lang w:val="en-US" w:eastAsia="zh-CN" w:bidi="ar"/>
        </w:rPr>
        <w:t xml:space="preserve"> when it needs to write streaming data to the response</w:t>
      </w:r>
      <w:r>
        <w:rPr>
          <w:rFonts w:hint="default" w:ascii="Bodoni MT" w:hAnsi="Bodoni MT" w:eastAsia="等线" w:cs="Bodoni MT"/>
          <w:b w:val="0"/>
          <w:bCs w:val="0"/>
          <w:i w:val="0"/>
          <w:iCs w:val="0"/>
          <w:color w:val="auto"/>
          <w:kern w:val="0"/>
          <w:sz w:val="22"/>
          <w:szCs w:val="22"/>
          <w:lang w:val="en-US" w:eastAsia="zh-CN" w:bidi="ar"/>
        </w:rPr>
        <w:t>.</w:t>
      </w:r>
    </w:p>
    <w:p w14:paraId="6050D7F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is NOT multithreading in the concurrent sense, because:</w:t>
      </w:r>
    </w:p>
    <w:p w14:paraId="3159486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Multithreading usually means multiple threads executing at the same time.</w:t>
      </w:r>
    </w:p>
    <w:p w14:paraId="69BD904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Here, threads are released and reused over time, not running concurrently for the same request.</w:t>
      </w:r>
    </w:p>
    <w:p w14:paraId="0E4325F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execution is sequential, even though:</w:t>
      </w:r>
    </w:p>
    <w:p w14:paraId="1B23754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Multiple threads may be involved at different times</w:t>
      </w:r>
    </w:p>
    <w:p w14:paraId="14737B6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For a given HTTP stream, only one thread writes to the connection at a time.</w:t>
      </w:r>
    </w:p>
    <w:p w14:paraId="04401237">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My blog link: </w:t>
      </w:r>
      <w:r>
        <w:rPr>
          <w:rFonts w:hint="default" w:ascii="Bodoni MT" w:hAnsi="Bodoni MT" w:eastAsia="等线" w:cs="Bodoni MT"/>
          <w:color w:val="auto"/>
          <w:kern w:val="0"/>
          <w:sz w:val="22"/>
          <w:szCs w:val="22"/>
          <w:lang w:val="en-US" w:eastAsia="zh-CN" w:bidi="ar"/>
        </w:rPr>
        <w:fldChar w:fldCharType="begin"/>
      </w:r>
      <w:r>
        <w:rPr>
          <w:rFonts w:hint="default" w:ascii="Bodoni MT" w:hAnsi="Bodoni MT" w:eastAsia="等线" w:cs="Bodoni MT"/>
          <w:color w:val="auto"/>
          <w:kern w:val="0"/>
          <w:sz w:val="22"/>
          <w:szCs w:val="22"/>
          <w:lang w:val="en-US" w:eastAsia="zh-CN" w:bidi="ar"/>
        </w:rPr>
        <w:instrText xml:space="preserve"> HYPERLINK "https://medium.com/@alokranjanjoshi07567/how-thread-works-how-it-is-being-used-by-tomcat-1ea8fd2503ec?postPublishedType=initial" </w:instrText>
      </w:r>
      <w:r>
        <w:rPr>
          <w:rFonts w:hint="default" w:ascii="Bodoni MT" w:hAnsi="Bodoni MT" w:eastAsia="等线" w:cs="Bodoni MT"/>
          <w:color w:val="auto"/>
          <w:kern w:val="0"/>
          <w:sz w:val="22"/>
          <w:szCs w:val="22"/>
          <w:lang w:val="en-US" w:eastAsia="zh-CN" w:bidi="ar"/>
        </w:rPr>
        <w:fldChar w:fldCharType="separate"/>
      </w:r>
      <w:r>
        <w:rPr>
          <w:rStyle w:val="36"/>
          <w:rFonts w:hint="default" w:ascii="Bodoni MT" w:hAnsi="Bodoni MT" w:eastAsia="等线" w:cs="Bodoni MT"/>
          <w:kern w:val="0"/>
          <w:sz w:val="22"/>
          <w:szCs w:val="22"/>
          <w:lang w:val="en-US" w:eastAsia="zh-CN" w:bidi="ar"/>
        </w:rPr>
        <w:t>Medium Blog Link</w:t>
      </w:r>
      <w:r>
        <w:rPr>
          <w:rFonts w:hint="default" w:ascii="Bodoni MT" w:hAnsi="Bodoni MT" w:eastAsia="等线" w:cs="Bodoni MT"/>
          <w:color w:val="auto"/>
          <w:kern w:val="0"/>
          <w:sz w:val="22"/>
          <w:szCs w:val="22"/>
          <w:lang w:val="en-US" w:eastAsia="zh-CN" w:bidi="ar"/>
        </w:rPr>
        <w:fldChar w:fldCharType="end"/>
      </w:r>
    </w:p>
    <w:p w14:paraId="2CCDD542">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When </w:t>
      </w:r>
      <w:r>
        <w:rPr>
          <w:rFonts w:hint="default" w:ascii="Bodoni MT" w:hAnsi="Bodoni MT" w:eastAsia="等线" w:cs="Bodoni MT"/>
          <w:b/>
          <w:bCs/>
          <w:color w:val="auto"/>
          <w:kern w:val="0"/>
          <w:sz w:val="22"/>
          <w:szCs w:val="22"/>
          <w:lang w:val="en-US" w:eastAsia="zh-CN" w:bidi="ar"/>
        </w:rPr>
        <w:t>DispatcherType.ASYNC</w:t>
      </w:r>
      <w:r>
        <w:rPr>
          <w:rFonts w:hint="default" w:ascii="Bodoni MT" w:hAnsi="Bodoni MT" w:eastAsia="等线" w:cs="Bodoni MT"/>
          <w:b w:val="0"/>
          <w:bCs w:val="0"/>
          <w:color w:val="auto"/>
          <w:kern w:val="0"/>
          <w:sz w:val="22"/>
          <w:szCs w:val="22"/>
          <w:lang w:val="en-US" w:eastAsia="zh-CN" w:bidi="ar"/>
        </w:rPr>
        <w:t xml:space="preserve"> is set?</w:t>
      </w:r>
    </w:p>
    <w:p w14:paraId="004598C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 xml:space="preserve">When request has been put to </w:t>
      </w:r>
      <w:r>
        <w:rPr>
          <w:rFonts w:hint="default" w:ascii="Bodoni MT" w:hAnsi="Bodoni MT" w:eastAsia="等线" w:cs="Bodoni MT"/>
          <w:b/>
          <w:bCs/>
          <w:color w:val="auto"/>
          <w:kern w:val="0"/>
          <w:sz w:val="22"/>
          <w:szCs w:val="22"/>
          <w:lang w:val="en-US" w:eastAsia="zh-CN" w:bidi="ar"/>
        </w:rPr>
        <w:t>Servlet Async Mode</w:t>
      </w:r>
      <w:r>
        <w:rPr>
          <w:rFonts w:hint="default" w:ascii="Bodoni MT" w:hAnsi="Bodoni MT" w:eastAsia="等线" w:cs="Bodoni MT"/>
          <w:b w:val="0"/>
          <w:bCs w:val="0"/>
          <w:color w:val="auto"/>
          <w:kern w:val="0"/>
          <w:sz w:val="22"/>
          <w:szCs w:val="22"/>
          <w:lang w:val="en-US" w:eastAsia="zh-CN" w:bidi="ar"/>
        </w:rPr>
        <w:t>.</w:t>
      </w:r>
      <w:r>
        <w:rPr>
          <w:rFonts w:hint="default" w:ascii="Bodoni MT" w:hAnsi="Bodoni MT" w:eastAsia="等线" w:cs="Bodoni MT"/>
          <w:b w:val="0"/>
          <w:bCs w:val="0"/>
          <w:color w:val="auto"/>
          <w:kern w:val="0"/>
          <w:sz w:val="22"/>
          <w:szCs w:val="22"/>
          <w:lang w:val="en-US" w:eastAsia="zh-CN" w:bidi="ar"/>
        </w:rPr>
        <w:br w:type="textWrapping"/>
      </w:r>
      <w:r>
        <w:rPr>
          <w:rFonts w:hint="default" w:ascii="Calibri" w:hAnsi="Calibri" w:eastAsia="等线" w:cs="Bodoni MT"/>
          <w:color w:val="auto"/>
          <w:kern w:val="0"/>
          <w:sz w:val="22"/>
          <w:szCs w:val="22"/>
          <w:lang w:val="en-US" w:eastAsia="zh-CN" w:bidi="ar"/>
        </w:rPr>
        <w:drawing>
          <wp:inline distT="0" distB="0" distL="114300" distR="114300">
            <wp:extent cx="1724025" cy="219075"/>
            <wp:effectExtent l="0" t="0" r="3175" b="952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1724025" cy="219075"/>
                    </a:xfrm>
                    <a:prstGeom prst="rect">
                      <a:avLst/>
                    </a:prstGeom>
                    <a:noFill/>
                    <a:ln w="9525">
                      <a:noFill/>
                    </a:ln>
                  </pic:spPr>
                </pic:pic>
              </a:graphicData>
            </a:graphic>
          </wp:inline>
        </w:drawing>
      </w:r>
    </w:p>
    <w:p w14:paraId="5370DEA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original thread has returned (after sending first chunk).</w:t>
      </w:r>
    </w:p>
    <w:p w14:paraId="11822A9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lang w:val="en-US" w:eastAsia="zh-CN" w:bidi="ar"/>
        </w:rPr>
        <w:t>The container later re-dispatch the request to continue processing</w:t>
      </w:r>
      <w:r>
        <w:rPr>
          <w:rFonts w:hint="default" w:ascii="Bodoni MT" w:hAnsi="Bodoni MT" w:eastAsia="等线" w:cs="Bodoni MT"/>
          <w:color w:val="auto"/>
          <w:kern w:val="0"/>
          <w:sz w:val="22"/>
          <w:szCs w:val="22"/>
          <w:lang w:val="en-US" w:eastAsia="zh-CN" w:bidi="ar"/>
        </w:rPr>
        <w:t>.</w:t>
      </w:r>
    </w:p>
    <w:p w14:paraId="6441CDF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60FBDDB3">
      <w:pPr>
        <w:keepNext w:val="0"/>
        <w:keepLines w:val="0"/>
        <w:widowControl/>
        <w:suppressLineNumbers w:val="0"/>
        <w:spacing w:before="0" w:beforeAutospacing="0" w:after="0" w:afterAutospacing="0"/>
        <w:ind w:left="0" w:right="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br w:type="page"/>
      </w:r>
    </w:p>
    <w:p w14:paraId="585F96AD">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Re-Dispatching of request</w:t>
      </w:r>
    </w:p>
    <w:p w14:paraId="289447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First request comes from the client; Tomcat receives it and delegates it to Spring.</w:t>
      </w:r>
    </w:p>
    <w:p w14:paraId="5B7CE12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Spring checks whether the response is a streaming type (for example</w:t>
      </w:r>
      <w:r>
        <w:rPr>
          <w:rFonts w:hint="default" w:ascii="Bodoni MT" w:hAnsi="Bodoni MT" w:eastAsia="等线" w:cs="Bodoni MT"/>
          <w:i/>
          <w:iCs/>
          <w:color w:val="auto"/>
          <w:kern w:val="0"/>
          <w:sz w:val="22"/>
          <w:szCs w:val="22"/>
          <w:lang w:val="en-US" w:eastAsia="zh-CN" w:bidi="ar"/>
        </w:rPr>
        <w:t xml:space="preserve"> text/event-stream</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 xml:space="preserve">If yes, Spring calls </w:t>
      </w:r>
      <w:r>
        <w:rPr>
          <w:rFonts w:hint="default" w:ascii="Bodoni MT" w:hAnsi="Bodoni MT" w:eastAsia="等线" w:cs="Bodoni MT"/>
          <w:i/>
          <w:iCs/>
          <w:color w:val="auto"/>
          <w:kern w:val="0"/>
          <w:sz w:val="22"/>
          <w:szCs w:val="22"/>
          <w:lang w:val="en-US" w:eastAsia="zh-CN" w:bidi="ar"/>
        </w:rPr>
        <w:t>request.startAsync()</w:t>
      </w:r>
      <w:r>
        <w:rPr>
          <w:rFonts w:hint="default" w:ascii="Bodoni MT" w:hAnsi="Bodoni MT" w:eastAsia="等线" w:cs="Bodoni MT"/>
          <w:i w:val="0"/>
          <w:iCs w:val="0"/>
          <w:color w:val="auto"/>
          <w:kern w:val="0"/>
          <w:sz w:val="22"/>
          <w:szCs w:val="22"/>
          <w:lang w:val="en-US" w:eastAsia="zh-CN" w:bidi="ar"/>
        </w:rPr>
        <w:t xml:space="preserve"> </w:t>
      </w:r>
    </w:p>
    <w:p w14:paraId="174C122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original Tomcat request thread is released back to the thread pool.</w:t>
      </w:r>
    </w:p>
    <w:p w14:paraId="3768849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Spring subscribes to the </w:t>
      </w:r>
      <w:r>
        <w:rPr>
          <w:rFonts w:hint="default" w:ascii="Bodoni MT" w:hAnsi="Bodoni MT" w:eastAsia="等线" w:cs="Bodoni MT"/>
          <w:b/>
          <w:bCs/>
          <w:color w:val="auto"/>
          <w:kern w:val="0"/>
          <w:sz w:val="22"/>
          <w:szCs w:val="22"/>
          <w:lang w:val="en-US" w:eastAsia="zh-CN" w:bidi="ar"/>
        </w:rPr>
        <w:t>Flux</w:t>
      </w:r>
      <w:r>
        <w:rPr>
          <w:rFonts w:hint="default" w:ascii="Bodoni MT" w:hAnsi="Bodoni MT" w:eastAsia="等线" w:cs="Bodoni MT"/>
          <w:b w:val="0"/>
          <w:bCs w:val="0"/>
          <w:color w:val="auto"/>
          <w:kern w:val="0"/>
          <w:sz w:val="22"/>
          <w:szCs w:val="22"/>
          <w:lang w:val="en-US" w:eastAsia="zh-CN" w:bidi="ar"/>
        </w:rPr>
        <w:t xml:space="preserve"> </w:t>
      </w:r>
    </w:p>
    <w:p w14:paraId="660A73F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Whenever a new element (chunk) is emitted by the Flux</w:t>
      </w:r>
    </w:p>
    <w:p w14:paraId="625794E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Spring writes the chunk to the </w:t>
      </w:r>
      <w:r>
        <w:rPr>
          <w:rFonts w:hint="default" w:ascii="Bodoni MT" w:hAnsi="Bodoni MT" w:eastAsia="等线" w:cs="Bodoni MT"/>
          <w:b/>
          <w:bCs/>
          <w:color w:val="auto"/>
          <w:kern w:val="0"/>
          <w:sz w:val="22"/>
          <w:szCs w:val="22"/>
          <w:lang w:val="en-US" w:eastAsia="zh-CN" w:bidi="ar"/>
        </w:rPr>
        <w:t>ServletOutputStream</w:t>
      </w:r>
    </w:p>
    <w:p w14:paraId="1720624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Tomcat picks any free </w:t>
      </w:r>
      <w:r>
        <w:rPr>
          <w:rFonts w:hint="default" w:ascii="Bodoni MT" w:hAnsi="Bodoni MT" w:eastAsia="等线" w:cs="Bodoni MT"/>
          <w:i/>
          <w:iCs/>
          <w:color w:val="C00000"/>
          <w:kern w:val="0"/>
          <w:sz w:val="22"/>
          <w:szCs w:val="22"/>
          <w:lang w:val="en-US" w:eastAsia="zh-CN" w:bidi="ar"/>
        </w:rPr>
        <w:t>http-nio-*</w:t>
      </w:r>
      <w:r>
        <w:rPr>
          <w:rFonts w:hint="default" w:ascii="Bodoni MT" w:hAnsi="Bodoni MT" w:eastAsia="等线" w:cs="Bodoni MT"/>
          <w:color w:val="auto"/>
          <w:kern w:val="0"/>
          <w:sz w:val="22"/>
          <w:szCs w:val="22"/>
          <w:lang w:val="en-US" w:eastAsia="zh-CN" w:bidi="ar"/>
        </w:rPr>
        <w:t xml:space="preserve"> thread</w:t>
      </w:r>
    </w:p>
    <w:p w14:paraId="61267F0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chunk is written to the client</w:t>
      </w:r>
    </w:p>
    <w:p w14:paraId="1A8BE3F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thread is released again</w:t>
      </w:r>
    </w:p>
    <w:p w14:paraId="2BDC58A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process continues for every emitted chunk.</w:t>
      </w:r>
    </w:p>
    <w:p w14:paraId="0520B87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After the last chunk:</w:t>
      </w:r>
    </w:p>
    <w:p w14:paraId="6E9C82A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If the Flux </w:t>
      </w:r>
      <w:r>
        <w:rPr>
          <w:rFonts w:hint="default" w:ascii="Bodoni MT" w:hAnsi="Bodoni MT" w:eastAsia="等线" w:cs="Bodoni MT"/>
          <w:i/>
          <w:iCs/>
          <w:color w:val="auto"/>
          <w:kern w:val="0"/>
          <w:sz w:val="22"/>
          <w:szCs w:val="22"/>
          <w:lang w:val="en-US" w:eastAsia="zh-CN" w:bidi="ar"/>
        </w:rPr>
        <w:t xml:space="preserve">completes </w:t>
      </w:r>
      <w:r>
        <w:rPr>
          <w:rFonts w:hint="default" w:ascii="Bodoni MT" w:hAnsi="Bodoni MT" w:eastAsia="等线" w:cs="Bodoni MT"/>
          <w:color w:val="auto"/>
          <w:kern w:val="0"/>
          <w:sz w:val="22"/>
          <w:szCs w:val="22"/>
          <w:lang w:val="en-US" w:eastAsia="zh-CN" w:bidi="ar"/>
        </w:rPr>
        <w:t>OR</w:t>
      </w:r>
    </w:p>
    <w:p w14:paraId="5883FD9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An </w:t>
      </w:r>
      <w:r>
        <w:rPr>
          <w:rFonts w:hint="default" w:ascii="Bodoni MT" w:hAnsi="Bodoni MT" w:eastAsia="等线" w:cs="Bodoni MT"/>
          <w:i/>
          <w:iCs/>
          <w:color w:val="auto"/>
          <w:kern w:val="0"/>
          <w:sz w:val="22"/>
          <w:szCs w:val="22"/>
          <w:lang w:val="en-US" w:eastAsia="zh-CN" w:bidi="ar"/>
        </w:rPr>
        <w:t xml:space="preserve">error </w:t>
      </w:r>
      <w:r>
        <w:rPr>
          <w:rFonts w:hint="default" w:ascii="Bodoni MT" w:hAnsi="Bodoni MT" w:eastAsia="等线" w:cs="Bodoni MT"/>
          <w:color w:val="auto"/>
          <w:kern w:val="0"/>
          <w:sz w:val="22"/>
          <w:szCs w:val="22"/>
          <w:lang w:val="en-US" w:eastAsia="zh-CN" w:bidi="ar"/>
        </w:rPr>
        <w:t>occurs OR</w:t>
      </w:r>
    </w:p>
    <w:p w14:paraId="1F99DAA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Async </w:t>
      </w:r>
      <w:r>
        <w:rPr>
          <w:rFonts w:hint="default" w:ascii="Bodoni MT" w:hAnsi="Bodoni MT" w:eastAsia="等线" w:cs="Bodoni MT"/>
          <w:i/>
          <w:iCs/>
          <w:color w:val="auto"/>
          <w:kern w:val="0"/>
          <w:sz w:val="22"/>
          <w:szCs w:val="22"/>
          <w:lang w:val="en-US" w:eastAsia="zh-CN" w:bidi="ar"/>
        </w:rPr>
        <w:t xml:space="preserve">timeout </w:t>
      </w:r>
      <w:r>
        <w:rPr>
          <w:rFonts w:hint="default" w:ascii="Bodoni MT" w:hAnsi="Bodoni MT" w:eastAsia="等线" w:cs="Bodoni MT"/>
          <w:color w:val="auto"/>
          <w:kern w:val="0"/>
          <w:sz w:val="22"/>
          <w:szCs w:val="22"/>
          <w:lang w:val="en-US" w:eastAsia="zh-CN" w:bidi="ar"/>
        </w:rPr>
        <w:t>happens OR</w:t>
      </w:r>
    </w:p>
    <w:p w14:paraId="0B70160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Client </w:t>
      </w:r>
      <w:r>
        <w:rPr>
          <w:rFonts w:hint="default" w:ascii="Bodoni MT" w:hAnsi="Bodoni MT" w:eastAsia="等线" w:cs="Bodoni MT"/>
          <w:i/>
          <w:iCs/>
          <w:color w:val="auto"/>
          <w:kern w:val="0"/>
          <w:sz w:val="22"/>
          <w:szCs w:val="22"/>
          <w:lang w:val="en-US" w:eastAsia="zh-CN" w:bidi="ar"/>
        </w:rPr>
        <w:t xml:space="preserve">closes </w:t>
      </w:r>
      <w:r>
        <w:rPr>
          <w:rFonts w:hint="default" w:ascii="Bodoni MT" w:hAnsi="Bodoni MT" w:eastAsia="等线" w:cs="Bodoni MT"/>
          <w:color w:val="auto"/>
          <w:kern w:val="0"/>
          <w:sz w:val="22"/>
          <w:szCs w:val="22"/>
          <w:lang w:val="en-US" w:eastAsia="zh-CN" w:bidi="ar"/>
        </w:rPr>
        <w:t>the connection</w:t>
      </w:r>
    </w:p>
    <w:p w14:paraId="0A3DD64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async request must now be formally completed, because it was previously put into async mode using </w:t>
      </w:r>
      <w:r>
        <w:rPr>
          <w:rFonts w:hint="default" w:ascii="Bodoni MT" w:hAnsi="Bodoni MT" w:eastAsia="等线" w:cs="Bodoni MT"/>
          <w:b/>
          <w:bCs/>
          <w:i/>
          <w:iCs/>
          <w:color w:val="auto"/>
          <w:kern w:val="0"/>
          <w:sz w:val="22"/>
          <w:szCs w:val="22"/>
          <w:lang w:val="en-US" w:eastAsia="zh-CN" w:bidi="ar"/>
        </w:rPr>
        <w:t>request.startAsync()</w:t>
      </w:r>
    </w:p>
    <w:p w14:paraId="5FE1FAE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Tomcat performs an ASYNC </w:t>
      </w:r>
      <w:r>
        <w:rPr>
          <w:rFonts w:hint="default" w:ascii="Bodoni MT" w:hAnsi="Bodoni MT" w:eastAsia="等线" w:cs="Bodoni MT"/>
          <w:b/>
          <w:bCs/>
          <w:color w:val="auto"/>
          <w:kern w:val="0"/>
          <w:sz w:val="22"/>
          <w:szCs w:val="22"/>
          <w:lang w:val="en-US" w:eastAsia="zh-CN" w:bidi="ar"/>
        </w:rPr>
        <w:t>re-dispatch</w:t>
      </w:r>
      <w:r>
        <w:rPr>
          <w:rFonts w:hint="default" w:ascii="Bodoni MT" w:hAnsi="Bodoni MT" w:eastAsia="等线" w:cs="Bodoni MT"/>
          <w:color w:val="auto"/>
          <w:kern w:val="0"/>
          <w:sz w:val="22"/>
          <w:szCs w:val="22"/>
          <w:lang w:val="en-US" w:eastAsia="zh-CN" w:bidi="ar"/>
        </w:rPr>
        <w:t xml:space="preserve">  </w:t>
      </w:r>
    </w:p>
    <w:p w14:paraId="2820FB0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C00000"/>
          <w:kern w:val="0"/>
          <w:sz w:val="22"/>
          <w:szCs w:val="22"/>
          <w:lang w:val="en-US" w:eastAsia="zh-CN" w:bidi="ar"/>
        </w:rPr>
        <w:t xml:space="preserve">DispatcherType </w:t>
      </w:r>
      <w:r>
        <w:rPr>
          <w:rFonts w:hint="default" w:ascii="Bodoni MT" w:hAnsi="Bodoni MT" w:eastAsia="等线" w:cs="Bodoni MT"/>
          <w:color w:val="C00000"/>
          <w:kern w:val="0"/>
          <w:sz w:val="22"/>
          <w:szCs w:val="22"/>
          <w:lang w:val="en-US" w:eastAsia="zh-CN" w:bidi="ar"/>
        </w:rPr>
        <w:t xml:space="preserve">is set to </w:t>
      </w:r>
      <w:r>
        <w:rPr>
          <w:rFonts w:hint="default" w:ascii="Bodoni MT" w:hAnsi="Bodoni MT" w:eastAsia="等线" w:cs="Bodoni MT"/>
          <w:b/>
          <w:bCs/>
          <w:color w:val="C00000"/>
          <w:kern w:val="0"/>
          <w:sz w:val="22"/>
          <w:szCs w:val="22"/>
          <w:lang w:val="en-US" w:eastAsia="zh-CN" w:bidi="ar"/>
        </w:rPr>
        <w:t>ASYNC</w:t>
      </w:r>
      <w:r>
        <w:rPr>
          <w:rFonts w:hint="default" w:ascii="Bodoni MT" w:hAnsi="Bodoni MT" w:eastAsia="等线" w:cs="Bodoni MT"/>
          <w:b/>
          <w:bCs/>
          <w:color w:val="auto"/>
          <w:kern w:val="0"/>
          <w:sz w:val="22"/>
          <w:szCs w:val="22"/>
          <w:lang w:val="en-US" w:eastAsia="zh-CN" w:bidi="ar"/>
        </w:rPr>
        <w:t xml:space="preserve">   </w:t>
      </w:r>
    </w:p>
    <w:p w14:paraId="738DE61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Filters configured for ASYNC are invoked</w:t>
      </w:r>
    </w:p>
    <w:p w14:paraId="3AEDC7A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DispatcherServlet resumes async processing</w:t>
      </w:r>
    </w:p>
    <w:p w14:paraId="008DC2A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shd w:val="clear" w:fill="D9D9D9"/>
          <w:lang w:val="en-US" w:eastAsia="zh-CN" w:bidi="ar"/>
        </w:rPr>
        <w:t>Controller method is NOT called again</w:t>
      </w:r>
      <w:r>
        <w:rPr>
          <w:rFonts w:hint="default" w:ascii="Bodoni MT" w:hAnsi="Bodoni MT" w:eastAsia="等线" w:cs="Bodoni MT"/>
          <w:color w:val="auto"/>
          <w:kern w:val="0"/>
          <w:sz w:val="22"/>
          <w:szCs w:val="22"/>
          <w:lang w:val="en-US" w:eastAsia="zh-CN" w:bidi="ar"/>
        </w:rPr>
        <w:t xml:space="preserve">  </w:t>
      </w:r>
    </w:p>
    <w:p w14:paraId="5BAE8DA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Spring calls </w:t>
      </w:r>
      <w:r>
        <w:rPr>
          <w:rFonts w:hint="default" w:ascii="Bodoni MT" w:hAnsi="Bodoni MT" w:eastAsia="等线" w:cs="Bodoni MT"/>
          <w:b/>
          <w:bCs/>
          <w:color w:val="auto"/>
          <w:kern w:val="0"/>
          <w:sz w:val="22"/>
          <w:szCs w:val="22"/>
          <w:shd w:val="clear" w:fill="D9D9D9"/>
          <w:lang w:val="en-US" w:eastAsia="zh-CN" w:bidi="ar"/>
        </w:rPr>
        <w:t>AsyncContext.complete()</w:t>
      </w:r>
      <w:r>
        <w:rPr>
          <w:rFonts w:hint="default" w:ascii="Bodoni MT" w:hAnsi="Bodoni MT" w:eastAsia="等线" w:cs="Bodoni MT"/>
          <w:b w:val="0"/>
          <w:bCs w:val="0"/>
          <w:color w:val="auto"/>
          <w:kern w:val="0"/>
          <w:sz w:val="22"/>
          <w:szCs w:val="22"/>
          <w:lang w:val="en-US" w:eastAsia="zh-CN" w:bidi="ar"/>
        </w:rPr>
        <w:t xml:space="preserve">  </w:t>
      </w:r>
    </w:p>
    <w:p w14:paraId="07E1D6E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Tomcat:</w:t>
      </w:r>
    </w:p>
    <w:p w14:paraId="2110C76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Finalizes the response</w:t>
      </w:r>
    </w:p>
    <w:p w14:paraId="5F87A10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Triggers async listeners (onComplete, onError, onTimeout)</w:t>
      </w:r>
    </w:p>
    <w:p w14:paraId="7DAADB3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Cleans up request/response resources</w:t>
      </w:r>
    </w:p>
    <w:p w14:paraId="5E06228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Ends the request lifecycle</w:t>
      </w:r>
    </w:p>
    <w:p w14:paraId="01A4036C">
      <w:pPr>
        <w:keepNext w:val="0"/>
        <w:keepLines w:val="0"/>
        <w:widowControl/>
        <w:suppressLineNumbers w:val="0"/>
        <w:spacing w:before="0" w:beforeAutospacing="0" w:after="0" w:afterAutospacing="0"/>
        <w:ind w:left="0" w:right="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br w:type="page"/>
      </w:r>
    </w:p>
    <w:p w14:paraId="3AEB431C">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b/>
          <w:bCs/>
          <w:color w:val="002060"/>
          <w:kern w:val="0"/>
          <w:sz w:val="22"/>
          <w:szCs w:val="22"/>
          <w:highlight w:val="lightGray"/>
          <w:lang w:val="en-US" w:eastAsia="zh-CN" w:bidi="ar"/>
        </w:rPr>
        <w:t>Dispatcher.ASYNC</w:t>
      </w:r>
      <w:r>
        <w:rPr>
          <w:rFonts w:hint="default" w:ascii="Bodoni MT" w:hAnsi="Bodoni MT" w:eastAsia="等线" w:cs="Bodoni MT"/>
          <w:color w:val="002060"/>
          <w:kern w:val="0"/>
          <w:sz w:val="22"/>
          <w:szCs w:val="22"/>
          <w:highlight w:val="lightGray"/>
          <w:lang w:val="en-US" w:eastAsia="zh-CN" w:bidi="ar"/>
        </w:rPr>
        <w:t xml:space="preserve"> allowance in security filter chain.</w:t>
      </w:r>
      <w:r>
        <w:rPr>
          <w:rFonts w:hint="default" w:ascii="Bodoni MT" w:hAnsi="Bodoni MT" w:eastAsia="等线" w:cs="Bodoni MT"/>
          <w:color w:val="002060"/>
          <w:kern w:val="0"/>
          <w:sz w:val="22"/>
          <w:szCs w:val="22"/>
          <w:highlight w:val="lightGray"/>
          <w:lang w:val="en-IN" w:eastAsia="zh-CN" w:bidi="ar"/>
        </w:rPr>
        <w:t xml:space="preserve">            (IMP) </w:t>
      </w:r>
      <w:bookmarkStart w:id="0" w:name="_GoBack"/>
      <w:bookmarkEnd w:id="0"/>
      <w:r>
        <w:rPr>
          <w:rFonts w:hint="default" w:ascii="Bodoni MT" w:hAnsi="Bodoni MT" w:eastAsia="等线" w:cs="Bodoni MT"/>
          <w:color w:val="002060"/>
          <w:kern w:val="0"/>
          <w:sz w:val="22"/>
          <w:szCs w:val="22"/>
          <w:highlight w:val="lightGray"/>
          <w:lang w:val="en-IN" w:eastAsia="zh-CN" w:bidi="ar"/>
        </w:rPr>
        <w:t xml:space="preserve">          </w:t>
      </w:r>
    </w:p>
    <w:p w14:paraId="15913B5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By default, Spring Security authorization rules are applied mainly to </w:t>
      </w:r>
      <w:r>
        <w:rPr>
          <w:rFonts w:hint="default" w:ascii="Bodoni MT" w:hAnsi="Bodoni MT" w:eastAsia="等线" w:cs="Bodoni MT"/>
          <w:color w:val="C00000"/>
          <w:kern w:val="0"/>
          <w:sz w:val="22"/>
          <w:szCs w:val="22"/>
          <w:lang w:val="en-US" w:eastAsia="zh-CN" w:bidi="ar"/>
        </w:rPr>
        <w:t>REQUEST dispatcher type</w:t>
      </w:r>
      <w:r>
        <w:rPr>
          <w:rFonts w:hint="default" w:ascii="Bodoni MT" w:hAnsi="Bodoni MT" w:eastAsia="等线" w:cs="Bodoni MT"/>
          <w:color w:val="auto"/>
          <w:kern w:val="0"/>
          <w:sz w:val="22"/>
          <w:szCs w:val="22"/>
          <w:lang w:val="en-US" w:eastAsia="zh-CN" w:bidi="ar"/>
        </w:rPr>
        <w:t xml:space="preserve"> (here the context is the dispatcher, not the user).</w:t>
      </w:r>
    </w:p>
    <w:p w14:paraId="252217C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If </w:t>
      </w:r>
      <w:r>
        <w:rPr>
          <w:rFonts w:hint="default" w:ascii="Bodoni MT" w:hAnsi="Bodoni MT" w:eastAsia="等线" w:cs="Bodoni MT"/>
          <w:b/>
          <w:bCs/>
          <w:color w:val="auto"/>
          <w:kern w:val="0"/>
          <w:sz w:val="22"/>
          <w:szCs w:val="22"/>
          <w:lang w:val="en-US" w:eastAsia="zh-CN" w:bidi="ar"/>
        </w:rPr>
        <w:t>permitAll()</w:t>
      </w:r>
      <w:r>
        <w:rPr>
          <w:rFonts w:hint="default" w:ascii="Bodoni MT" w:hAnsi="Bodoni MT" w:eastAsia="等线" w:cs="Bodoni MT"/>
          <w:color w:val="auto"/>
          <w:kern w:val="0"/>
          <w:sz w:val="22"/>
          <w:szCs w:val="22"/>
          <w:lang w:val="en-US" w:eastAsia="zh-CN" w:bidi="ar"/>
        </w:rPr>
        <w:t xml:space="preserve"> is configured for a route, that route is allowed for all dispatcher types, including ASYNC.</w:t>
      </w:r>
    </w:p>
    <w:p w14:paraId="2F4664B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a route is protected:</w:t>
      </w:r>
    </w:p>
    <w:p w14:paraId="27B53CF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user is authenticated during the initial REQUEST dispatch</w:t>
      </w:r>
    </w:p>
    <w:p w14:paraId="09E5CF3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Authentication is not performed again during async processing because the SecurityContext already contains the Authentication object for the duration of the request</w:t>
      </w:r>
    </w:p>
    <w:p w14:paraId="3ED829B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 case of streaming responses, Spring enters async mode and at the end performs an ASYNC re-dispatch</w:t>
      </w:r>
    </w:p>
    <w:p w14:paraId="792662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ASYNC re-dispatch targets the same protected route, but by default only REQUEST dispatcher type is permitted, so the ASYNC dispatch may be blocked by authorization rules.</w:t>
      </w:r>
    </w:p>
    <w:p w14:paraId="21AC437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Therefore, DispatcherType.ASYNC must be explicitly permitted to allow the async lifecycle to complete successfully</w:t>
      </w:r>
      <w:r>
        <w:rPr>
          <w:rFonts w:hint="default" w:ascii="Bodoni MT" w:hAnsi="Bodoni MT" w:eastAsia="等线" w:cs="Bodoni MT"/>
          <w:b w:val="0"/>
          <w:bCs w:val="0"/>
          <w:color w:val="auto"/>
          <w:kern w:val="0"/>
          <w:sz w:val="22"/>
          <w:szCs w:val="22"/>
          <w:lang w:val="en-US" w:eastAsia="zh-CN" w:bidi="ar"/>
        </w:rPr>
        <w:br w:type="textWrapping"/>
      </w:r>
      <w:r>
        <w:rPr>
          <w:rFonts w:hint="default" w:ascii="Calibri" w:hAnsi="Calibri" w:eastAsia="等线" w:cs="Bodoni MT"/>
          <w:color w:val="auto"/>
          <w:kern w:val="0"/>
          <w:sz w:val="22"/>
          <w:szCs w:val="22"/>
          <w:lang w:val="en-US" w:eastAsia="zh-CN" w:bidi="ar"/>
        </w:rPr>
        <w:drawing>
          <wp:inline distT="0" distB="0" distL="114300" distR="114300">
            <wp:extent cx="5267325" cy="180975"/>
            <wp:effectExtent l="0" t="0" r="3175" b="952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267325" cy="180975"/>
                    </a:xfrm>
                    <a:prstGeom prst="rect">
                      <a:avLst/>
                    </a:prstGeom>
                    <a:noFill/>
                    <a:ln w="9525">
                      <a:noFill/>
                    </a:ln>
                  </pic:spPr>
                </pic:pic>
              </a:graphicData>
            </a:graphic>
          </wp:inline>
        </w:drawing>
      </w:r>
    </w:p>
    <w:p w14:paraId="7FABDA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 simple term:</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DispatcherType.ASYNC </w:t>
      </w:r>
      <w:r>
        <w:rPr>
          <w:rFonts w:hint="default" w:ascii="Bodoni MT" w:hAnsi="Bodoni MT" w:eastAsia="等线" w:cs="Bodoni MT"/>
          <w:color w:val="C00000"/>
          <w:kern w:val="0"/>
          <w:sz w:val="22"/>
          <w:szCs w:val="22"/>
          <w:lang w:val="en-US" w:eastAsia="zh-CN" w:bidi="ar"/>
        </w:rPr>
        <w:t xml:space="preserve">must be explicitly allowed </w:t>
      </w:r>
      <w:r>
        <w:rPr>
          <w:rFonts w:hint="default" w:ascii="Bodoni MT" w:hAnsi="Bodoni MT" w:eastAsia="等线" w:cs="Bodoni MT"/>
          <w:i/>
          <w:iCs/>
          <w:color w:val="C00000"/>
          <w:kern w:val="0"/>
          <w:sz w:val="22"/>
          <w:szCs w:val="22"/>
          <w:lang w:val="en-US" w:eastAsia="zh-CN" w:bidi="ar"/>
        </w:rPr>
        <w:t>only for protected routes</w:t>
      </w:r>
      <w:r>
        <w:rPr>
          <w:rFonts w:hint="default" w:ascii="Bodoni MT" w:hAnsi="Bodoni MT" w:eastAsia="等线" w:cs="Bodoni MT"/>
          <w:color w:val="C00000"/>
          <w:kern w:val="0"/>
          <w:sz w:val="22"/>
          <w:szCs w:val="22"/>
          <w:lang w:val="en-US" w:eastAsia="zh-CN" w:bidi="ar"/>
        </w:rPr>
        <w:t xml:space="preserve"> using async/streaming, because async re-dispatch is a lifecycle continuation that is otherwise </w:t>
      </w:r>
      <w:r>
        <w:rPr>
          <w:rFonts w:hint="default" w:ascii="Bodoni MT" w:hAnsi="Bodoni MT" w:eastAsia="等线" w:cs="Bodoni MT"/>
          <w:i/>
          <w:iCs/>
          <w:color w:val="C00000"/>
          <w:kern w:val="0"/>
          <w:sz w:val="22"/>
          <w:szCs w:val="22"/>
          <w:lang w:val="en-US" w:eastAsia="zh-CN" w:bidi="ar"/>
        </w:rPr>
        <w:t>blocked by default request-only authorization rules</w:t>
      </w:r>
      <w:r>
        <w:rPr>
          <w:rFonts w:hint="default" w:ascii="Bodoni MT" w:hAnsi="Bodoni MT" w:eastAsia="等线" w:cs="Bodoni MT"/>
          <w:b w:val="0"/>
          <w:bCs w:val="0"/>
          <w:i w:val="0"/>
          <w:iCs w:val="0"/>
          <w:color w:val="C00000"/>
          <w:kern w:val="0"/>
          <w:sz w:val="22"/>
          <w:szCs w:val="22"/>
          <w:lang w:val="en-US" w:eastAsia="zh-CN" w:bidi="ar"/>
        </w:rPr>
        <w:t>.</w:t>
      </w:r>
    </w:p>
    <w:p w14:paraId="3C0DA3C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1F776E"/>
    <w:multiLevelType w:val="multilevel"/>
    <w:tmpl w:val="C71F776E"/>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D5321B10"/>
    <w:multiLevelType w:val="multilevel"/>
    <w:tmpl w:val="D5321B10"/>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94BF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3923EB"/>
    <w:rsid w:val="0CA42794"/>
    <w:rsid w:val="0CC32C71"/>
    <w:rsid w:val="1ABB0DE6"/>
    <w:rsid w:val="1BDC117A"/>
    <w:rsid w:val="1D310127"/>
    <w:rsid w:val="26F30F76"/>
    <w:rsid w:val="2C351085"/>
    <w:rsid w:val="36113FC2"/>
    <w:rsid w:val="4150213D"/>
    <w:rsid w:val="469C0CA2"/>
    <w:rsid w:val="4B27240D"/>
    <w:rsid w:val="4B9F1B8C"/>
    <w:rsid w:val="5E2000D3"/>
    <w:rsid w:val="65876813"/>
    <w:rsid w:val="79494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10"/>
    <w:uiPriority w:val="0"/>
    <w:rPr>
      <w:rFonts w:hint="default" w:ascii="Times New Roman" w:hAnsi="Times New Roman" w:cs="Times New Roman"/>
    </w:rPr>
  </w:style>
  <w:style w:type="character" w:customStyle="1" w:styleId="250">
    <w:name w:val="15"/>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609</Words>
  <Characters>2860</Characters>
  <Lines>1</Lines>
  <Paragraphs>1</Paragraphs>
  <TotalTime>106</TotalTime>
  <ScaleCrop>false</ScaleCrop>
  <LinksUpToDate>false</LinksUpToDate>
  <CharactersWithSpaces>3431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2026-02-06T04:02:00Z</dcterms:created>
  <dc:creator>Alok Ranjan Joshi</dc:creator>
  <cp:lastModifiedBy>Alok Ranjan Joshi</cp:lastModifiedBy>
  <dcterms:modified xsi:type="dcterms:W3CDTF">2026-03-11T07:15:23Z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80BC89491A754DF18C52BDC69E0013D6_11</vt:lpwstr>
  </property>
</Properties>
</file>