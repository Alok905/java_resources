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A704F">
      <w:pPr>
        <w:keepNext w:val="0"/>
        <w:keepLines w:val="0"/>
        <w:widowControl/>
        <w:suppressLineNumbers w:val="0"/>
        <w:spacing w:before="0" w:beforeAutospacing="0" w:after="0" w:afterAutospacing="0" w:line="360" w:lineRule="auto"/>
        <w:ind w:left="0" w:leftChars="0" w:right="0"/>
        <w:jc w:val="center"/>
        <w:rPr>
          <w:rFonts w:hint="default" w:ascii="Sitka Subheading" w:hAnsi="Sitka Subheading" w:eastAsia="SimSun" w:cs="Sitka Subheading"/>
          <w:b/>
          <w:bCs/>
          <w:color w:val="3A5E20"/>
          <w:sz w:val="30"/>
          <w:szCs w:val="30"/>
          <w:u w:val="single"/>
        </w:rPr>
      </w:pPr>
      <w:r>
        <w:rPr>
          <w:rFonts w:hint="default" w:ascii="Sitka Subheading" w:hAnsi="Sitka Subheading" w:eastAsia="SimSun" w:cs="Sitka Subheading"/>
          <w:b/>
          <w:bCs/>
          <w:color w:val="3A5E20"/>
          <w:kern w:val="0"/>
          <w:sz w:val="30"/>
          <w:szCs w:val="30"/>
          <w:u w:val="single"/>
          <w:lang w:val="en-US" w:eastAsia="zh-CN" w:bidi="ar"/>
        </w:rPr>
        <w:t>Linux Namespace</w:t>
      </w:r>
    </w:p>
    <w:p w14:paraId="75C1E102">
      <w:pPr>
        <w:keepNext w:val="0"/>
        <w:keepLines w:val="0"/>
        <w:widowControl/>
        <w:numPr>
          <w:ilvl w:val="0"/>
          <w:numId w:val="11"/>
        </w:numPr>
        <w:suppressLineNumbers w:val="0"/>
        <w:spacing w:before="0" w:beforeAutospacing="0" w:after="0" w:afterAutospacing="0" w:line="360" w:lineRule="auto"/>
        <w:ind w:left="420" w:right="0" w:hanging="42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Network Namespace is a separate network inside the host.</w:t>
      </w:r>
    </w:p>
    <w:p w14:paraId="4D9D00F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and Namespace doesn’t know anything about each other.</w:t>
      </w:r>
    </w:p>
    <w:p w14:paraId="7C5F60F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The namespace will have its own </w:t>
      </w:r>
      <w:r>
        <w:rPr>
          <w:rFonts w:hint="default" w:ascii="Sitka Subheading" w:hAnsi="Sitka Subheading" w:eastAsia="SimSun" w:cs="Sitka Subheading"/>
          <w:i/>
          <w:iCs/>
          <w:color w:val="auto"/>
          <w:kern w:val="0"/>
          <w:sz w:val="22"/>
          <w:szCs w:val="22"/>
          <w:lang w:val="en-US" w:eastAsia="zh-CN" w:bidi="ar"/>
        </w:rPr>
        <w:t>network interfaces, arp table, routing table</w:t>
      </w:r>
      <w:r>
        <w:rPr>
          <w:rFonts w:hint="default" w:ascii="Sitka Subheading" w:hAnsi="Sitka Subheading" w:eastAsia="SimSun" w:cs="Sitka Subheading"/>
          <w:i w:val="0"/>
          <w:iCs w:val="0"/>
          <w:color w:val="auto"/>
          <w:kern w:val="0"/>
          <w:sz w:val="22"/>
          <w:szCs w:val="22"/>
          <w:lang w:val="en-US" w:eastAsia="zh-CN" w:bidi="ar"/>
        </w:rPr>
        <w:t xml:space="preserve"> (independent of Host).</w:t>
      </w:r>
    </w:p>
    <w:p w14:paraId="08D45EC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I’ve 2 vms: vm1, vm2</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785C00"/>
          <w:kern w:val="0"/>
          <w:sz w:val="22"/>
          <w:szCs w:val="22"/>
          <w:lang w:val="en-US" w:eastAsia="zh-CN" w:bidi="ar"/>
        </w:rPr>
        <w:t>vm1</w:t>
      </w:r>
      <w:r>
        <w:rPr>
          <w:rFonts w:hint="default" w:ascii="Sitka Subheading" w:hAnsi="Sitka Subheading" w:eastAsia="SimSun" w:cs="Sitka Subheading"/>
          <w:color w:val="785C00"/>
          <w:kern w:val="0"/>
          <w:sz w:val="22"/>
          <w:szCs w:val="22"/>
          <w:lang w:val="en-US" w:eastAsia="zh-CN" w:bidi="ar"/>
        </w:rPr>
        <w:t>: 10.10.10.10/24</w:t>
      </w:r>
      <w:r>
        <w:rPr>
          <w:rFonts w:hint="default" w:ascii="Sitka Subheading" w:hAnsi="Sitka Subheading" w:eastAsia="SimSun" w:cs="Sitka Subheading"/>
          <w:color w:val="785C00"/>
          <w:kern w:val="0"/>
          <w:sz w:val="22"/>
          <w:szCs w:val="22"/>
          <w:lang w:val="en-US" w:eastAsia="zh-CN" w:bidi="ar"/>
        </w:rPr>
        <w:br w:type="textWrapping"/>
      </w:r>
      <w:r>
        <w:rPr>
          <w:rFonts w:hint="default" w:ascii="Sitka Subheading" w:hAnsi="Sitka Subheading" w:eastAsia="SimSun" w:cs="Sitka Subheading"/>
          <w:b/>
          <w:bCs/>
          <w:color w:val="785C00"/>
          <w:kern w:val="0"/>
          <w:sz w:val="22"/>
          <w:szCs w:val="22"/>
          <w:lang w:val="en-US" w:eastAsia="zh-CN" w:bidi="ar"/>
        </w:rPr>
        <w:t>vm2</w:t>
      </w:r>
      <w:r>
        <w:rPr>
          <w:rFonts w:hint="default" w:ascii="Sitka Subheading" w:hAnsi="Sitka Subheading" w:eastAsia="SimSun" w:cs="Sitka Subheading"/>
          <w:color w:val="785C00"/>
          <w:kern w:val="0"/>
          <w:sz w:val="22"/>
          <w:szCs w:val="22"/>
          <w:lang w:val="en-US" w:eastAsia="zh-CN" w:bidi="ar"/>
        </w:rPr>
        <w:t>: 10.10.10.11/24</w:t>
      </w:r>
    </w:p>
    <w:p w14:paraId="5C938F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vm1 and vm2 can ping each other</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both belong to same LAN (10.10.10.x).</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514850" cy="1104900"/>
            <wp:effectExtent l="0" t="0" r="635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514850" cy="11049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[vm1 route table]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Gateway 0.0.0.0 means this subnet (</w:t>
      </w:r>
      <w:r>
        <w:rPr>
          <w:rFonts w:hint="default" w:ascii="Sitka Subheading" w:hAnsi="Sitka Subheading" w:eastAsia="SimSun" w:cs="Sitka Subheading"/>
          <w:i/>
          <w:iCs/>
          <w:color w:val="auto"/>
          <w:kern w:val="0"/>
          <w:sz w:val="22"/>
          <w:szCs w:val="22"/>
          <w:lang w:val="en-US" w:eastAsia="zh-CN" w:bidi="ar"/>
        </w:rPr>
        <w:t>10.10.10.0</w:t>
      </w:r>
      <w:r>
        <w:rPr>
          <w:rFonts w:hint="default" w:ascii="Sitka Subheading" w:hAnsi="Sitka Subheading" w:eastAsia="SimSun" w:cs="Sitka Subheading"/>
          <w:i w:val="0"/>
          <w:iCs w:val="0"/>
          <w:color w:val="auto"/>
          <w:kern w:val="0"/>
          <w:sz w:val="22"/>
          <w:szCs w:val="22"/>
          <w:lang w:val="en-US" w:eastAsia="zh-CN" w:bidi="ar"/>
        </w:rPr>
        <w:t xml:space="preserve">) Gateway/Router is not needed because both belong to same </w:t>
      </w:r>
      <w:r>
        <w:rPr>
          <w:rFonts w:hint="default" w:ascii="Sitka Subheading" w:hAnsi="Sitka Subheading" w:eastAsia="SimSun" w:cs="Sitka Subheading"/>
          <w:b/>
          <w:bCs/>
          <w:i/>
          <w:iCs/>
          <w:color w:val="auto"/>
          <w:kern w:val="0"/>
          <w:sz w:val="22"/>
          <w:szCs w:val="22"/>
          <w:lang w:val="en-US" w:eastAsia="zh-CN" w:bidi="ar"/>
        </w:rPr>
        <w:t>subnet</w:t>
      </w:r>
      <w:r>
        <w:rPr>
          <w:rFonts w:hint="default" w:ascii="Sitka Subheading" w:hAnsi="Sitka Subheading" w:eastAsia="SimSun" w:cs="Sitka Subheading"/>
          <w:i w:val="0"/>
          <w:iCs w:val="0"/>
          <w:color w:val="auto"/>
          <w:kern w:val="0"/>
          <w:sz w:val="22"/>
          <w:szCs w:val="22"/>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785C00"/>
          <w:kern w:val="0"/>
          <w:sz w:val="22"/>
          <w:szCs w:val="22"/>
          <w:lang w:val="en-US" w:eastAsia="zh-CN" w:bidi="ar"/>
        </w:rPr>
        <w:t>10.10.10.0</w:t>
      </w:r>
      <w:r>
        <w:rPr>
          <w:rFonts w:hint="default" w:ascii="Sitka Subheading" w:hAnsi="Sitka Subheading" w:eastAsia="SimSun" w:cs="Sitka Subheading"/>
          <w:i w:val="0"/>
          <w:iCs w:val="0"/>
          <w:color w:val="785C00"/>
          <w:kern w:val="0"/>
          <w:sz w:val="22"/>
          <w:szCs w:val="22"/>
          <w:lang w:val="en-US" w:eastAsia="zh-CN" w:bidi="ar"/>
        </w:rPr>
        <w:t xml:space="preserve"> is added on </w:t>
      </w:r>
      <w:r>
        <w:rPr>
          <w:rFonts w:hint="default" w:ascii="Sitka Subheading" w:hAnsi="Sitka Subheading" w:eastAsia="SimSun" w:cs="Sitka Subheading"/>
          <w:b/>
          <w:bCs/>
          <w:i/>
          <w:iCs/>
          <w:color w:val="785C00"/>
          <w:kern w:val="0"/>
          <w:sz w:val="22"/>
          <w:szCs w:val="22"/>
          <w:lang w:val="en-US" w:eastAsia="zh-CN" w:bidi="ar"/>
        </w:rPr>
        <w:t>enp0s</w:t>
      </w:r>
      <w:r>
        <w:rPr>
          <w:rFonts w:hint="default" w:ascii="Sitka Subheading" w:hAnsi="Sitka Subheading" w:eastAsia="SimSun" w:cs="Sitka Subheading"/>
          <w:b/>
          <w:bCs/>
          <w:i/>
          <w:iCs/>
          <w:color w:val="785C00"/>
          <w:kern w:val="0"/>
          <w:sz w:val="22"/>
          <w:szCs w:val="22"/>
          <w:u w:val="single"/>
          <w:lang w:val="en-US" w:eastAsia="zh-CN" w:bidi="ar"/>
        </w:rPr>
        <w:t>8</w:t>
      </w:r>
      <w:r>
        <w:rPr>
          <w:rFonts w:hint="default" w:ascii="Sitka Subheading" w:hAnsi="Sitka Subheading" w:eastAsia="SimSun" w:cs="Sitka Subheading"/>
          <w:b w:val="0"/>
          <w:bCs w:val="0"/>
          <w:i w:val="0"/>
          <w:iCs w:val="0"/>
          <w:color w:val="785C00"/>
          <w:kern w:val="0"/>
          <w:sz w:val="22"/>
          <w:szCs w:val="22"/>
          <w:lang w:val="en-US" w:eastAsia="zh-CN" w:bidi="ar"/>
        </w:rPr>
        <w:t xml:space="preserve"> (means this interface is connected to private network i.e. vm to vm communication)</w:t>
      </w:r>
    </w:p>
    <w:p w14:paraId="71AC3A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display all the network interfaces names like </w:t>
      </w:r>
      <w:r>
        <w:rPr>
          <w:rFonts w:hint="default" w:ascii="Sitka Subheading" w:hAnsi="Sitka Subheading" w:eastAsia="SimSun" w:cs="Sitka Subheading"/>
          <w:b w:val="0"/>
          <w:bCs w:val="0"/>
          <w:i/>
          <w:iCs/>
          <w:color w:val="auto"/>
          <w:kern w:val="0"/>
          <w:sz w:val="22"/>
          <w:szCs w:val="22"/>
          <w:lang w:val="en-US" w:eastAsia="zh-CN" w:bidi="ar"/>
        </w:rPr>
        <w:t>l0</w:t>
      </w:r>
      <w:r>
        <w:rPr>
          <w:rFonts w:hint="default" w:ascii="Sitka Subheading" w:hAnsi="Sitka Subheading" w:eastAsia="SimSun" w:cs="Sitka Subheading"/>
          <w:b w:val="0"/>
          <w:bCs w:val="0"/>
          <w:i w:val="0"/>
          <w:iCs w:val="0"/>
          <w:color w:val="auto"/>
          <w:kern w:val="0"/>
          <w:sz w:val="22"/>
          <w:szCs w:val="22"/>
          <w:lang w:val="en-US" w:eastAsia="zh-CN" w:bidi="ar"/>
        </w:rPr>
        <w:t xml:space="preserve"> (loopback), </w:t>
      </w:r>
      <w:r>
        <w:rPr>
          <w:rFonts w:hint="default" w:ascii="Sitka Subheading" w:hAnsi="Sitka Subheading" w:eastAsia="SimSun" w:cs="Sitka Subheading"/>
          <w:b w:val="0"/>
          <w:bCs w:val="0"/>
          <w:i/>
          <w:iCs/>
          <w:color w:val="auto"/>
          <w:kern w:val="0"/>
          <w:sz w:val="22"/>
          <w:szCs w:val="22"/>
          <w:lang w:val="en-US" w:eastAsia="zh-CN" w:bidi="ar"/>
        </w:rPr>
        <w:t>enp0s3</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iCs/>
          <w:color w:val="auto"/>
          <w:kern w:val="0"/>
          <w:sz w:val="22"/>
          <w:szCs w:val="22"/>
          <w:lang w:val="en-US" w:eastAsia="zh-CN" w:bidi="ar"/>
        </w:rPr>
        <w:t>enp0s8</w:t>
      </w:r>
      <w:r>
        <w:rPr>
          <w:rFonts w:hint="default" w:ascii="Sitka Subheading" w:hAnsi="Sitka Subheading" w:eastAsia="SimSun" w:cs="Sitka Subheading"/>
          <w:b w:val="0"/>
          <w:bCs w:val="0"/>
          <w:i w:val="0"/>
          <w:iCs w:val="0"/>
          <w:color w:val="auto"/>
          <w:kern w:val="0"/>
          <w:sz w:val="22"/>
          <w:szCs w:val="22"/>
          <w:lang w:val="en-US" w:eastAsia="zh-CN" w:bidi="ar"/>
        </w:rPr>
        <w:t xml:space="preserve"> ..etc.</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1E376A"/>
          <w:kern w:val="0"/>
          <w:sz w:val="22"/>
          <w:szCs w:val="22"/>
          <w:lang w:val="en-US" w:eastAsia="zh-CN" w:bidi="ar"/>
        </w:rPr>
        <w:t>en: ethernet; p0: PCI bus 0; s3: slot 3</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u w:val="single"/>
          <w:lang w:val="en-US" w:eastAsia="zh-CN" w:bidi="ar"/>
        </w:rPr>
        <w:t>enp0s8: ethernet device on slot 8</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in out VM (vm1, vm2), </w:t>
      </w:r>
      <w:r>
        <w:rPr>
          <w:rFonts w:hint="default" w:ascii="Sitka Subheading" w:hAnsi="Sitka Subheading" w:eastAsia="SimSun" w:cs="Sitka Subheading"/>
          <w:b w:val="0"/>
          <w:bCs w:val="0"/>
          <w:i/>
          <w:iCs/>
          <w:color w:val="auto"/>
          <w:kern w:val="0"/>
          <w:sz w:val="22"/>
          <w:szCs w:val="22"/>
          <w:lang w:val="en-US" w:eastAsia="zh-CN" w:bidi="ar"/>
        </w:rPr>
        <w:t>lo enp0s3 enp0s8</w:t>
      </w:r>
      <w:r>
        <w:rPr>
          <w:rFonts w:hint="default" w:ascii="Sitka Subheading" w:hAnsi="Sitka Subheading" w:eastAsia="SimSun" w:cs="Sitka Subheading"/>
          <w:b w:val="0"/>
          <w:bCs w:val="0"/>
          <w:i w:val="0"/>
          <w:iCs w:val="0"/>
          <w:color w:val="auto"/>
          <w:kern w:val="0"/>
          <w:sz w:val="22"/>
          <w:szCs w:val="22"/>
          <w:lang w:val="en-US" w:eastAsia="zh-CN" w:bidi="ar"/>
        </w:rPr>
        <w:t xml:space="preserve"> will be there.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iCs/>
          <w:color w:val="auto"/>
          <w:kern w:val="0"/>
          <w:sz w:val="22"/>
          <w:szCs w:val="22"/>
          <w:lang w:val="en-US" w:eastAsia="zh-CN" w:bidi="ar"/>
        </w:rPr>
        <w:t>s3</w:t>
      </w:r>
      <w:r>
        <w:rPr>
          <w:rFonts w:hint="default" w:ascii="Sitka Subheading" w:hAnsi="Sitka Subheading" w:eastAsia="SimSun" w:cs="Sitka Subheading"/>
          <w:b w:val="0"/>
          <w:bCs w:val="0"/>
          <w:i w:val="0"/>
          <w:iCs w:val="0"/>
          <w:color w:val="auto"/>
          <w:kern w:val="0"/>
          <w:sz w:val="22"/>
          <w:szCs w:val="22"/>
          <w:lang w:val="en-US" w:eastAsia="zh-CN" w:bidi="ar"/>
        </w:rPr>
        <w:t xml:space="preserve"> is for vm-to-vm communication (inter LAN), </w:t>
      </w:r>
      <w:r>
        <w:rPr>
          <w:rFonts w:hint="default" w:ascii="Sitka Subheading" w:hAnsi="Sitka Subheading" w:eastAsia="SimSun" w:cs="Sitka Subheading"/>
          <w:b/>
          <w:bCs/>
          <w:i/>
          <w:iCs/>
          <w:color w:val="auto"/>
          <w:kern w:val="0"/>
          <w:sz w:val="22"/>
          <w:szCs w:val="22"/>
          <w:lang w:val="en-US" w:eastAsia="zh-CN" w:bidi="ar"/>
        </w:rPr>
        <w:t>s8</w:t>
      </w:r>
      <w:r>
        <w:rPr>
          <w:rFonts w:hint="default" w:ascii="Sitka Subheading" w:hAnsi="Sitka Subheading" w:eastAsia="SimSun" w:cs="Sitka Subheading"/>
          <w:b w:val="0"/>
          <w:bCs w:val="0"/>
          <w:i w:val="0"/>
          <w:iCs w:val="0"/>
          <w:color w:val="auto"/>
          <w:kern w:val="0"/>
          <w:sz w:val="22"/>
          <w:szCs w:val="22"/>
          <w:lang w:val="en-US" w:eastAsia="zh-CN" w:bidi="ar"/>
        </w:rPr>
        <w:t xml:space="preserve"> is for internet access (NAT).</w:t>
      </w:r>
    </w:p>
    <w:p w14:paraId="53DE868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To create a namespace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841320"/>
          <w:kern w:val="0"/>
          <w:sz w:val="22"/>
          <w:szCs w:val="22"/>
          <w:lang w:val="en-US" w:eastAsia="zh-CN" w:bidi="ar"/>
        </w:rPr>
        <w:t>ip netns add &lt;</w:t>
      </w:r>
      <w:r>
        <w:rPr>
          <w:rFonts w:hint="default" w:ascii="Sitka Subheading" w:hAnsi="Sitka Subheading" w:eastAsia="SimSun" w:cs="Sitka Subheading"/>
          <w:b w:val="0"/>
          <w:bCs w:val="0"/>
          <w:i w:val="0"/>
          <w:iCs w:val="0"/>
          <w:color w:val="841320"/>
          <w:kern w:val="0"/>
          <w:sz w:val="22"/>
          <w:szCs w:val="22"/>
          <w:lang w:val="en-US" w:eastAsia="zh-CN" w:bidi="ar"/>
        </w:rPr>
        <w:t>namespace name</w:t>
      </w:r>
      <w:r>
        <w:rPr>
          <w:rFonts w:hint="default" w:ascii="Sitka Subheading" w:hAnsi="Sitka Subheading" w:eastAsia="SimSun" w:cs="Sitka Subheading"/>
          <w:b/>
          <w:bCs/>
          <w:i w:val="0"/>
          <w:iCs w:val="0"/>
          <w:color w:val="841320"/>
          <w:kern w:val="0"/>
          <w:sz w:val="22"/>
          <w:szCs w:val="22"/>
          <w:lang w:val="en-US" w:eastAsia="zh-CN" w:bidi="ar"/>
        </w:rPr>
        <w:t>&gt;</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4E496A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We’ll create 2 namespaces having name </w:t>
      </w:r>
      <w:r>
        <w:rPr>
          <w:rFonts w:hint="default" w:ascii="Sitka Subheading" w:hAnsi="Sitka Subheading" w:eastAsia="SimSun" w:cs="Sitka Subheading"/>
          <w:i/>
          <w:iCs/>
          <w:color w:val="auto"/>
          <w:kern w:val="0"/>
          <w:sz w:val="22"/>
          <w:szCs w:val="22"/>
          <w:u w:val="single"/>
          <w:lang w:val="en-US" w:eastAsia="zh-CN" w:bidi="ar"/>
        </w:rPr>
        <w:t>red</w:t>
      </w:r>
      <w:r>
        <w:rPr>
          <w:rFonts w:hint="default" w:ascii="Sitka Subheading" w:hAnsi="Sitka Subheading" w:eastAsia="SimSun" w:cs="Sitka Subheading"/>
          <w:b/>
          <w:bCs/>
          <w:i/>
          <w:iCs/>
          <w:color w:val="auto"/>
          <w:kern w:val="0"/>
          <w:sz w:val="22"/>
          <w:szCs w:val="22"/>
          <w:lang w:val="en-US" w:eastAsia="zh-CN" w:bidi="ar"/>
        </w:rPr>
        <w:t xml:space="preserve">, </w:t>
      </w:r>
      <w:r>
        <w:rPr>
          <w:rFonts w:hint="default" w:ascii="Sitka Subheading" w:hAnsi="Sitka Subheading" w:eastAsia="SimSun" w:cs="Sitka Subheading"/>
          <w:b w:val="0"/>
          <w:bCs w:val="0"/>
          <w:i/>
          <w:iCs/>
          <w:color w:val="auto"/>
          <w:kern w:val="0"/>
          <w:sz w:val="22"/>
          <w:szCs w:val="22"/>
          <w:u w:val="single"/>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238375" cy="352425"/>
            <wp:effectExtent l="0" t="0" r="9525" b="317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2238375" cy="352425"/>
                    </a:xfrm>
                    <a:prstGeom prst="rect">
                      <a:avLst/>
                    </a:prstGeom>
                    <a:noFill/>
                    <a:ln w="9525">
                      <a:noFill/>
                    </a:ln>
                  </pic:spPr>
                </pic:pic>
              </a:graphicData>
            </a:graphic>
          </wp:inline>
        </w:drawing>
      </w:r>
    </w:p>
    <w:p w14:paraId="24BDB0A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ip netns list</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to list all the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695450" cy="457200"/>
            <wp:effectExtent l="0" t="0" r="635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1695450" cy="457200"/>
                    </a:xfrm>
                    <a:prstGeom prst="rect">
                      <a:avLst/>
                    </a:prstGeom>
                    <a:noFill/>
                    <a:ln w="9525">
                      <a:noFill/>
                    </a:ln>
                  </pic:spPr>
                </pic:pic>
              </a:graphicData>
            </a:graphic>
          </wp:inline>
        </w:drawing>
      </w:r>
    </w:p>
    <w:p w14:paraId="1B99847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color w:val="auto"/>
          <w:kern w:val="0"/>
          <w:sz w:val="22"/>
          <w:szCs w:val="22"/>
          <w:lang w:val="en-US" w:eastAsia="zh-CN" w:bidi="ar"/>
        </w:rPr>
        <w:t>To execute any command inside a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netns exec &lt;</w:t>
      </w:r>
      <w:r>
        <w:rPr>
          <w:rFonts w:hint="default" w:ascii="Sitka Subheading" w:hAnsi="Sitka Subheading" w:eastAsia="SimSun" w:cs="Sitka Subheading"/>
          <w:b w:val="0"/>
          <w:bCs w:val="0"/>
          <w:color w:val="841320"/>
          <w:kern w:val="0"/>
          <w:sz w:val="22"/>
          <w:szCs w:val="22"/>
          <w:lang w:val="en-US" w:eastAsia="zh-CN" w:bidi="ar"/>
        </w:rPr>
        <w:t>network namespace name</w:t>
      </w:r>
      <w:r>
        <w:rPr>
          <w:rFonts w:hint="default" w:ascii="Sitka Subheading" w:hAnsi="Sitka Subheading" w:eastAsia="SimSun" w:cs="Sitka Subheading"/>
          <w:b/>
          <w:bCs/>
          <w:color w:val="841320"/>
          <w:kern w:val="0"/>
          <w:sz w:val="22"/>
          <w:szCs w:val="22"/>
          <w:lang w:val="en-US" w:eastAsia="zh-CN" w:bidi="ar"/>
        </w:rPr>
        <w:t>&gt; &lt;</w:t>
      </w:r>
      <w:r>
        <w:rPr>
          <w:rFonts w:hint="default" w:ascii="Sitka Subheading" w:hAnsi="Sitka Subheading" w:eastAsia="SimSun" w:cs="Sitka Subheading"/>
          <w:b w:val="0"/>
          <w:bCs w:val="0"/>
          <w:color w:val="841320"/>
          <w:kern w:val="0"/>
          <w:sz w:val="22"/>
          <w:szCs w:val="22"/>
          <w:lang w:val="en-US" w:eastAsia="zh-CN" w:bidi="ar"/>
        </w:rPr>
        <w:t>command to execute</w:t>
      </w:r>
      <w:r>
        <w:rPr>
          <w:rFonts w:hint="default" w:ascii="Sitka Subheading" w:hAnsi="Sitka Subheading" w:eastAsia="SimSun" w:cs="Sitka Subheading"/>
          <w:b/>
          <w:bCs/>
          <w:color w:val="841320"/>
          <w:kern w:val="0"/>
          <w:sz w:val="22"/>
          <w:szCs w:val="22"/>
          <w:lang w:val="en-US" w:eastAsia="zh-CN" w:bidi="ar"/>
        </w:rPr>
        <w:t>&gt;</w:t>
      </w:r>
      <w:r>
        <w:rPr>
          <w:rFonts w:hint="default" w:ascii="Sitka Subheading" w:hAnsi="Sitka Subheading" w:eastAsia="SimSun" w:cs="Sitka Subheading"/>
          <w:b w:val="0"/>
          <w:bCs w:val="0"/>
          <w:color w:val="auto"/>
          <w:kern w:val="0"/>
          <w:sz w:val="22"/>
          <w:szCs w:val="22"/>
          <w:lang w:val="en-US" w:eastAsia="zh-CN" w:bidi="ar"/>
        </w:rPr>
        <w:t xml:space="preserve"> </w:t>
      </w:r>
    </w:p>
    <w:p w14:paraId="22F22E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41320"/>
          <w:kern w:val="0"/>
          <w:sz w:val="22"/>
          <w:szCs w:val="22"/>
          <w:lang w:val="en-US" w:eastAsia="zh-CN" w:bidi="ar"/>
        </w:rPr>
        <w:t>ip netns exec</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7030A0"/>
          <w:kern w:val="0"/>
          <w:sz w:val="22"/>
          <w:szCs w:val="22"/>
          <w:lang w:val="en-US" w:eastAsia="zh-CN" w:bidi="ar"/>
        </w:rPr>
        <w:t xml:space="preserve">red </w:t>
      </w:r>
      <w:r>
        <w:rPr>
          <w:rFonts w:hint="default" w:ascii="Sitka Subheading" w:hAnsi="Sitka Subheading" w:eastAsia="SimSun" w:cs="Sitka Subheading"/>
          <w:b w:val="0"/>
          <w:bCs w:val="0"/>
          <w:color w:val="0070C0"/>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29050" cy="438150"/>
            <wp:effectExtent l="0" t="0" r="6350" b="635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3829050" cy="4381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only loopback is present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namespace as well ]</w:t>
      </w:r>
    </w:p>
    <w:p w14:paraId="5FCDF1B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841320"/>
          <w:kern w:val="0"/>
          <w:sz w:val="22"/>
          <w:szCs w:val="22"/>
          <w:lang w:val="en-US" w:eastAsia="zh-CN" w:bidi="ar"/>
        </w:rPr>
        <w:t>ip netns exec</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7030A0"/>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0070C0"/>
          <w:kern w:val="0"/>
          <w:sz w:val="22"/>
          <w:szCs w:val="22"/>
          <w:lang w:val="en-US" w:eastAsia="zh-CN" w:bidi="ar"/>
        </w:rPr>
        <w:t xml:space="preserve">route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33650" cy="304800"/>
            <wp:effectExtent l="0" t="0" r="6350" b="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8"/>
                    <a:stretch>
                      <a:fillRect/>
                    </a:stretch>
                  </pic:blipFill>
                  <pic:spPr>
                    <a:xfrm>
                      <a:off x="0" y="0"/>
                      <a:ext cx="2533650" cy="3048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no route is present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namespace as well ]</w:t>
      </w:r>
    </w:p>
    <w:p w14:paraId="7F8449E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we’ll create a </w:t>
      </w:r>
      <w:r>
        <w:rPr>
          <w:rFonts w:hint="default" w:ascii="Sitka Subheading" w:hAnsi="Sitka Subheading" w:eastAsia="SimSun" w:cs="Sitka Subheading"/>
          <w:b/>
          <w:bCs/>
          <w:color w:val="auto"/>
          <w:kern w:val="0"/>
          <w:sz w:val="22"/>
          <w:szCs w:val="22"/>
          <w:lang w:val="en-US" w:eastAsia="zh-CN" w:bidi="ar"/>
        </w:rPr>
        <w:t>veth pair</w:t>
      </w:r>
      <w:r>
        <w:rPr>
          <w:rFonts w:hint="default" w:ascii="Sitka Subheading" w:hAnsi="Sitka Subheading" w:eastAsia="SimSun" w:cs="Sitka Subheading"/>
          <w:b w:val="0"/>
          <w:bCs w:val="0"/>
          <w:color w:val="auto"/>
          <w:kern w:val="0"/>
          <w:sz w:val="22"/>
          <w:szCs w:val="22"/>
          <w:lang w:val="en-US" w:eastAsia="zh-CN" w:bidi="ar"/>
        </w:rPr>
        <w:t xml:space="preserve"> (just like a virtual cable) to connect the 2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link add &lt;</w:t>
      </w:r>
      <w:r>
        <w:rPr>
          <w:rFonts w:hint="default" w:ascii="Sitka Subheading" w:hAnsi="Sitka Subheading" w:eastAsia="SimSun" w:cs="Sitka Subheading"/>
          <w:b w:val="0"/>
          <w:bCs w:val="0"/>
          <w:color w:val="841320"/>
          <w:kern w:val="0"/>
          <w:sz w:val="22"/>
          <w:szCs w:val="22"/>
          <w:lang w:val="en-US" w:eastAsia="zh-CN" w:bidi="ar"/>
        </w:rPr>
        <w:t>veth’s one end name</w:t>
      </w:r>
      <w:r>
        <w:rPr>
          <w:rFonts w:hint="default" w:ascii="Sitka Subheading" w:hAnsi="Sitka Subheading" w:eastAsia="SimSun" w:cs="Sitka Subheading"/>
          <w:b/>
          <w:bCs/>
          <w:color w:val="841320"/>
          <w:kern w:val="0"/>
          <w:sz w:val="22"/>
          <w:szCs w:val="22"/>
          <w:lang w:val="en-US" w:eastAsia="zh-CN" w:bidi="ar"/>
        </w:rPr>
        <w:t>&gt; type veth peer name &lt;</w:t>
      </w:r>
      <w:r>
        <w:rPr>
          <w:rFonts w:hint="default" w:ascii="Sitka Subheading" w:hAnsi="Sitka Subheading" w:eastAsia="SimSun" w:cs="Sitka Subheading"/>
          <w:b w:val="0"/>
          <w:bCs w:val="0"/>
          <w:color w:val="841320"/>
          <w:kern w:val="0"/>
          <w:sz w:val="22"/>
          <w:szCs w:val="22"/>
          <w:lang w:val="en-US" w:eastAsia="zh-CN" w:bidi="ar"/>
        </w:rPr>
        <w:t>veth’s another end name</w:t>
      </w:r>
      <w:r>
        <w:rPr>
          <w:rFonts w:hint="default" w:ascii="Sitka Subheading" w:hAnsi="Sitka Subheading" w:eastAsia="SimSun" w:cs="Sitka Subheading"/>
          <w:b/>
          <w:bCs/>
          <w:color w:val="841320"/>
          <w:kern w:val="0"/>
          <w:sz w:val="22"/>
          <w:szCs w:val="22"/>
          <w:lang w:val="en-US" w:eastAsia="zh-CN" w:bidi="ar"/>
        </w:rPr>
        <w:t xml:space="preserve">&gt; </w:t>
      </w:r>
      <w:r>
        <w:rPr>
          <w:rFonts w:hint="default" w:ascii="Sitka Subheading" w:hAnsi="Sitka Subheading" w:eastAsia="SimSun" w:cs="Sitka Subheading"/>
          <w:b/>
          <w:bCs/>
          <w:color w:val="841320"/>
          <w:kern w:val="0"/>
          <w:sz w:val="22"/>
          <w:szCs w:val="22"/>
          <w:lang w:val="en-US" w:eastAsia="zh-CN" w:bidi="ar"/>
        </w:rPr>
        <w:br w:type="textWrapping"/>
      </w:r>
      <w:r>
        <w:rPr>
          <w:rFonts w:hint="default" w:ascii="Sitka Subheading" w:hAnsi="Sitka Subheading" w:eastAsia="SimSun" w:cs="Sitka Subheading"/>
          <w:b w:val="0"/>
          <w:bCs w:val="0"/>
          <w:color w:val="785C00"/>
          <w:kern w:val="0"/>
          <w:sz w:val="22"/>
          <w:szCs w:val="22"/>
          <w:lang w:val="en-US" w:eastAsia="zh-CN" w:bidi="ar"/>
        </w:rPr>
        <w:t xml:space="preserve">[ when you create a </w:t>
      </w:r>
      <w:r>
        <w:rPr>
          <w:rFonts w:hint="default" w:ascii="Sitka Subheading" w:hAnsi="Sitka Subheading" w:eastAsia="SimSun" w:cs="Sitka Subheading"/>
          <w:b/>
          <w:bCs/>
          <w:color w:val="785C00"/>
          <w:kern w:val="0"/>
          <w:sz w:val="22"/>
          <w:szCs w:val="22"/>
          <w:lang w:val="en-US" w:eastAsia="zh-CN" w:bidi="ar"/>
        </w:rPr>
        <w:t>veth pair</w:t>
      </w:r>
      <w:r>
        <w:rPr>
          <w:rFonts w:hint="default" w:ascii="Sitka Subheading" w:hAnsi="Sitka Subheading" w:eastAsia="SimSun" w:cs="Sitka Subheading"/>
          <w:b w:val="0"/>
          <w:bCs w:val="0"/>
          <w:color w:val="785C00"/>
          <w:kern w:val="0"/>
          <w:sz w:val="22"/>
          <w:szCs w:val="22"/>
          <w:lang w:val="en-US" w:eastAsia="zh-CN" w:bidi="ar"/>
        </w:rPr>
        <w:t xml:space="preserve">, it creates </w:t>
      </w:r>
      <w:r>
        <w:rPr>
          <w:rFonts w:hint="default" w:ascii="Sitka Subheading" w:hAnsi="Sitka Subheading" w:eastAsia="SimSun" w:cs="Sitka Subheading"/>
          <w:b/>
          <w:bCs/>
          <w:color w:val="785C00"/>
          <w:kern w:val="0"/>
          <w:sz w:val="22"/>
          <w:szCs w:val="22"/>
          <w:u w:val="single"/>
          <w:lang w:val="en-US" w:eastAsia="zh-CN" w:bidi="ar"/>
        </w:rPr>
        <w:t>2</w:t>
      </w:r>
      <w:r>
        <w:rPr>
          <w:rFonts w:hint="default" w:ascii="Sitka Subheading" w:hAnsi="Sitka Subheading" w:eastAsia="SimSun" w:cs="Sitka Subheading"/>
          <w:b w:val="0"/>
          <w:bCs w:val="0"/>
          <w:color w:val="785C00"/>
          <w:kern w:val="0"/>
          <w:sz w:val="22"/>
          <w:szCs w:val="22"/>
          <w:lang w:val="en-US" w:eastAsia="zh-CN" w:bidi="ar"/>
        </w:rPr>
        <w:t xml:space="preserve"> </w:t>
      </w:r>
      <w:r>
        <w:rPr>
          <w:rFonts w:hint="default" w:ascii="Sitka Subheading" w:hAnsi="Sitka Subheading" w:eastAsia="SimSun" w:cs="Sitka Subheading"/>
          <w:b w:val="0"/>
          <w:bCs w:val="0"/>
          <w:i/>
          <w:iCs/>
          <w:color w:val="785C00"/>
          <w:kern w:val="0"/>
          <w:sz w:val="22"/>
          <w:szCs w:val="22"/>
          <w:lang w:val="en-US" w:eastAsia="zh-CN" w:bidi="ar"/>
        </w:rPr>
        <w:t>veth</w:t>
      </w:r>
      <w:r>
        <w:rPr>
          <w:rFonts w:hint="default" w:ascii="Sitka Subheading" w:hAnsi="Sitka Subheading" w:eastAsia="SimSun" w:cs="Sitka Subheading"/>
          <w:b/>
          <w:bCs/>
          <w:i/>
          <w:iCs/>
          <w:color w:val="785C00"/>
          <w:kern w:val="0"/>
          <w:sz w:val="22"/>
          <w:szCs w:val="22"/>
          <w:lang w:val="en-US" w:eastAsia="zh-CN" w:bidi="ar"/>
        </w:rPr>
        <w:t xml:space="preserve"> </w:t>
      </w:r>
      <w:r>
        <w:rPr>
          <w:rFonts w:hint="default" w:ascii="Sitka Subheading" w:hAnsi="Sitka Subheading" w:eastAsia="SimSun" w:cs="Sitka Subheading"/>
          <w:b w:val="0"/>
          <w:bCs w:val="0"/>
          <w:i w:val="0"/>
          <w:iCs w:val="0"/>
          <w:color w:val="785C00"/>
          <w:kern w:val="0"/>
          <w:sz w:val="22"/>
          <w:szCs w:val="22"/>
          <w:lang w:val="en-US" w:eastAsia="zh-CN" w:bidi="ar"/>
        </w:rPr>
        <w:t>network interface in the host and connect them internally. From outside, it looks 2 ends of a virtual ethernet cable</w:t>
      </w:r>
      <w:r>
        <w:rPr>
          <w:rFonts w:hint="default" w:ascii="Sitka Subheading" w:hAnsi="Sitka Subheading" w:eastAsia="SimSun" w:cs="Sitka Subheading"/>
          <w:b w:val="0"/>
          <w:bCs w:val="0"/>
          <w:color w:val="785C00"/>
          <w:kern w:val="0"/>
          <w:sz w:val="22"/>
          <w:szCs w:val="22"/>
          <w:lang w:val="en-US" w:eastAsia="zh-CN" w:bidi="ar"/>
        </w:rPr>
        <w:t xml:space="preserve"> ]</w:t>
      </w:r>
    </w:p>
    <w:p w14:paraId="1ACFAE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41320"/>
          <w:kern w:val="0"/>
          <w:sz w:val="22"/>
          <w:szCs w:val="22"/>
          <w:lang w:val="en-US" w:eastAsia="zh-CN" w:bidi="ar"/>
        </w:rPr>
        <w:t xml:space="preserve">ip link add </w:t>
      </w:r>
      <w:r>
        <w:rPr>
          <w:rFonts w:hint="default" w:ascii="Sitka Subheading" w:hAnsi="Sitka Subheading" w:eastAsia="SimSun" w:cs="Sitka Subheading"/>
          <w:b w:val="0"/>
          <w:bCs w:val="0"/>
          <w:color w:val="0070C0"/>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841320"/>
          <w:kern w:val="0"/>
          <w:sz w:val="22"/>
          <w:szCs w:val="22"/>
          <w:lang w:val="en-US" w:eastAsia="zh-CN" w:bidi="ar"/>
        </w:rPr>
        <w:t xml:space="preserve">type </w:t>
      </w:r>
      <w:r>
        <w:rPr>
          <w:rFonts w:hint="default" w:ascii="Sitka Subheading" w:hAnsi="Sitka Subheading" w:eastAsia="SimSun" w:cs="Sitka Subheading"/>
          <w:b w:val="0"/>
          <w:bCs w:val="0"/>
          <w:color w:val="7030A0"/>
          <w:kern w:val="0"/>
          <w:sz w:val="22"/>
          <w:szCs w:val="22"/>
          <w:lang w:val="en-US" w:eastAsia="zh-CN" w:bidi="ar"/>
        </w:rPr>
        <w:t>veth</w:t>
      </w:r>
      <w:r>
        <w:rPr>
          <w:rFonts w:hint="default" w:ascii="Sitka Subheading" w:hAnsi="Sitka Subheading" w:eastAsia="SimSun" w:cs="Sitka Subheading"/>
          <w:b w:val="0"/>
          <w:bCs w:val="0"/>
          <w:color w:val="841320"/>
          <w:kern w:val="0"/>
          <w:sz w:val="22"/>
          <w:szCs w:val="22"/>
          <w:lang w:val="en-US" w:eastAsia="zh-CN" w:bidi="ar"/>
        </w:rPr>
        <w:t xml:space="preserve"> peer name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veth-blue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76925" cy="609600"/>
            <wp:effectExtent l="0" t="0" r="3175" b="0"/>
            <wp:docPr id="22"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IMG_261"/>
                    <pic:cNvPicPr>
                      <a:picLocks noChangeAspect="1"/>
                    </pic:cNvPicPr>
                  </pic:nvPicPr>
                  <pic:blipFill>
                    <a:blip r:embed="rId9"/>
                    <a:stretch>
                      <a:fillRect/>
                    </a:stretch>
                  </pic:blipFill>
                  <pic:spPr>
                    <a:xfrm>
                      <a:off x="0" y="0"/>
                      <a:ext cx="5876925" cy="6096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w:t>
      </w:r>
      <w:r>
        <w:rPr>
          <w:rFonts w:hint="default" w:ascii="Sitka Subheading" w:hAnsi="Sitka Subheading" w:eastAsia="SimSun" w:cs="Sitka Subheading"/>
          <w:b w:val="0"/>
          <w:bCs w:val="0"/>
          <w:color w:val="841320"/>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[ 2 veth network interface; internally connected; both represents one one end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veth-blue@veth-red</w:t>
      </w:r>
      <w:r>
        <w:rPr>
          <w:rFonts w:hint="default" w:ascii="Sitka Subheading" w:hAnsi="Sitka Subheading" w:eastAsia="SimSun" w:cs="Sitka Subheading"/>
          <w:b w:val="0"/>
          <w:bCs w:val="0"/>
          <w:i w:val="0"/>
          <w:iCs w:val="0"/>
          <w:color w:val="auto"/>
          <w:kern w:val="0"/>
          <w:sz w:val="22"/>
          <w:szCs w:val="22"/>
          <w:lang w:val="en-US" w:eastAsia="zh-CN" w:bidi="ar"/>
        </w:rPr>
        <w:t xml:space="preserve"> -&gt; veth-blue interface is connected to veth-red</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veth-red@veth-blue</w:t>
      </w:r>
      <w:r>
        <w:rPr>
          <w:rFonts w:hint="default" w:ascii="Sitka Subheading" w:hAnsi="Sitka Subheading" w:eastAsia="SimSun" w:cs="Sitka Subheading"/>
          <w:b w:val="0"/>
          <w:bCs w:val="0"/>
          <w:i w:val="0"/>
          <w:iCs w:val="0"/>
          <w:color w:val="auto"/>
          <w:kern w:val="0"/>
          <w:sz w:val="22"/>
          <w:szCs w:val="22"/>
          <w:lang w:val="en-US" w:eastAsia="zh-CN" w:bidi="ar"/>
        </w:rPr>
        <w:t xml:space="preserve"> -&gt; veth-red interface is connected to veth-blue</w:t>
      </w:r>
    </w:p>
    <w:p w14:paraId="7F67F53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If both the ends of a veth pair present in same place (ex: both in host), then it is displayed like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end1-name@end2-name</w:t>
      </w:r>
      <w:r>
        <w:rPr>
          <w:rFonts w:hint="default" w:ascii="Sitka Subheading" w:hAnsi="Sitka Subheading" w:eastAsia="SimSun" w:cs="Sitka Subheading"/>
          <w:b w:val="0"/>
          <w:bCs w:val="0"/>
          <w:i w:val="0"/>
          <w:iCs w:val="0"/>
          <w:color w:val="auto"/>
          <w:kern w:val="0"/>
          <w:sz w:val="22"/>
          <w:szCs w:val="22"/>
          <w:lang w:val="en-US" w:eastAsia="zh-CN" w:bidi="ar"/>
        </w:rPr>
        <w:t xml:space="preserve">  (end1 to end2)</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end2-name@end1-name</w:t>
      </w:r>
      <w:r>
        <w:rPr>
          <w:rFonts w:hint="default" w:ascii="Sitka Subheading" w:hAnsi="Sitka Subheading" w:eastAsia="SimSun" w:cs="Sitka Subheading"/>
          <w:b w:val="0"/>
          <w:bCs w:val="0"/>
          <w:i w:val="0"/>
          <w:iCs w:val="0"/>
          <w:color w:val="auto"/>
          <w:kern w:val="0"/>
          <w:sz w:val="22"/>
          <w:szCs w:val="22"/>
          <w:lang w:val="en-US" w:eastAsia="zh-CN" w:bidi="ar"/>
        </w:rPr>
        <w:t xml:space="preserve">  (end2 to end1)</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if both are present in different namespaces (host &amp; namespace; or namespace1 &amp; namespace2), then it’ll be displayed like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end1-name@if&lt;end2’s index at its namespace&gt;</w:t>
      </w:r>
      <w:r>
        <w:rPr>
          <w:rFonts w:hint="default" w:ascii="Sitka Subheading" w:hAnsi="Sitka Subheading" w:eastAsia="SimSun" w:cs="Sitka Subheading"/>
          <w:b w:val="0"/>
          <w:bCs w:val="0"/>
          <w:i w:val="0"/>
          <w:iCs w:val="0"/>
          <w:color w:val="785C00"/>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end2-name@if&lt;end1’s index at its namespace&gt;</w:t>
      </w:r>
    </w:p>
    <w:p w14:paraId="779593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To connect </w:t>
      </w:r>
      <w:r>
        <w:rPr>
          <w:rFonts w:hint="default" w:ascii="Sitka Subheading" w:hAnsi="Sitka Subheading" w:eastAsia="SimSun" w:cs="Sitka Subheading"/>
          <w:b/>
          <w:bCs/>
          <w:i/>
          <w:iCs/>
          <w:color w:val="auto"/>
          <w:kern w:val="0"/>
          <w:sz w:val="22"/>
          <w:szCs w:val="22"/>
          <w:lang w:val="en-US" w:eastAsia="zh-CN" w:bidi="ar"/>
        </w:rPr>
        <w:t>veth</w:t>
      </w:r>
      <w:r>
        <w:rPr>
          <w:rFonts w:hint="default" w:ascii="Sitka Subheading" w:hAnsi="Sitka Subheading" w:eastAsia="SimSun" w:cs="Sitka Subheading"/>
          <w:b w:val="0"/>
          <w:bCs w:val="0"/>
          <w:i w:val="0"/>
          <w:iCs w:val="0"/>
          <w:color w:val="auto"/>
          <w:kern w:val="0"/>
          <w:sz w:val="22"/>
          <w:szCs w:val="22"/>
          <w:lang w:val="en-US" w:eastAsia="zh-CN" w:bidi="ar"/>
        </w:rPr>
        <w:t xml:space="preserve"> ends to namespaces</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link set &lt;</w:t>
      </w:r>
      <w:r>
        <w:rPr>
          <w:rFonts w:hint="default" w:ascii="Sitka Subheading" w:hAnsi="Sitka Subheading" w:eastAsia="SimSun" w:cs="Sitka Subheading"/>
          <w:b w:val="0"/>
          <w:bCs w:val="0"/>
          <w:color w:val="841320"/>
          <w:kern w:val="0"/>
          <w:sz w:val="22"/>
          <w:szCs w:val="22"/>
          <w:lang w:val="en-US" w:eastAsia="zh-CN" w:bidi="ar"/>
        </w:rPr>
        <w:t>veth end name</w:t>
      </w:r>
      <w:r>
        <w:rPr>
          <w:rFonts w:hint="default" w:ascii="Sitka Subheading" w:hAnsi="Sitka Subheading" w:eastAsia="SimSun" w:cs="Sitka Subheading"/>
          <w:b/>
          <w:bCs/>
          <w:color w:val="841320"/>
          <w:kern w:val="0"/>
          <w:sz w:val="22"/>
          <w:szCs w:val="22"/>
          <w:lang w:val="en-US" w:eastAsia="zh-CN" w:bidi="ar"/>
        </w:rPr>
        <w:t>&gt; netns &lt;</w:t>
      </w:r>
      <w:r>
        <w:rPr>
          <w:rFonts w:hint="default" w:ascii="Sitka Subheading" w:hAnsi="Sitka Subheading" w:eastAsia="SimSun" w:cs="Sitka Subheading"/>
          <w:b w:val="0"/>
          <w:bCs w:val="0"/>
          <w:color w:val="841320"/>
          <w:kern w:val="0"/>
          <w:sz w:val="22"/>
          <w:szCs w:val="22"/>
          <w:lang w:val="en-US" w:eastAsia="zh-CN" w:bidi="ar"/>
        </w:rPr>
        <w:t>network namespace name</w:t>
      </w:r>
      <w:r>
        <w:rPr>
          <w:rFonts w:hint="default" w:ascii="Sitka Subheading" w:hAnsi="Sitka Subheading" w:eastAsia="SimSun" w:cs="Sitka Subheading"/>
          <w:b/>
          <w:bCs/>
          <w:color w:val="841320"/>
          <w:kern w:val="0"/>
          <w:sz w:val="22"/>
          <w:szCs w:val="22"/>
          <w:lang w:val="en-US" w:eastAsia="zh-CN" w:bidi="ar"/>
        </w:rPr>
        <w:t>&gt;</w:t>
      </w:r>
    </w:p>
    <w:p w14:paraId="5EC5697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Connect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end to the namespace </w:t>
      </w:r>
      <w:r>
        <w:rPr>
          <w:rFonts w:hint="default" w:ascii="Sitka Subheading" w:hAnsi="Sitka Subheading" w:eastAsia="SimSun" w:cs="Sitka Subheading"/>
          <w:b/>
          <w:bCs/>
          <w:i/>
          <w:iCs/>
          <w:color w:val="auto"/>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 xml:space="preserve">ip link set </w:t>
      </w:r>
      <w:r>
        <w:rPr>
          <w:rFonts w:hint="default" w:ascii="Sitka Subheading" w:hAnsi="Sitka Subheading" w:eastAsia="SimSun" w:cs="Sitka Subheading"/>
          <w:b w:val="0"/>
          <w:bCs w:val="0"/>
          <w:color w:val="0070C0"/>
          <w:kern w:val="0"/>
          <w:sz w:val="22"/>
          <w:szCs w:val="22"/>
          <w:lang w:val="en-US" w:eastAsia="zh-CN" w:bidi="ar"/>
        </w:rPr>
        <w:t>veth-red</w:t>
      </w:r>
      <w:r>
        <w:rPr>
          <w:rFonts w:hint="default" w:ascii="Sitka Subheading" w:hAnsi="Sitka Subheading" w:eastAsia="SimSun" w:cs="Sitka Subheading"/>
          <w:b w:val="0"/>
          <w:bCs w:val="0"/>
          <w:color w:val="841320"/>
          <w:kern w:val="0"/>
          <w:sz w:val="22"/>
          <w:szCs w:val="22"/>
          <w:lang w:val="en-US" w:eastAsia="zh-CN" w:bidi="ar"/>
        </w:rPr>
        <w:t xml:space="preserve"> netns </w:t>
      </w:r>
      <w:r>
        <w:rPr>
          <w:rFonts w:hint="default" w:ascii="Sitka Subheading" w:hAnsi="Sitka Subheading" w:eastAsia="SimSun" w:cs="Sitka Subheading"/>
          <w:b w:val="0"/>
          <w:bCs w:val="0"/>
          <w:color w:val="0070C0"/>
          <w:kern w:val="0"/>
          <w:sz w:val="22"/>
          <w:szCs w:val="22"/>
          <w:lang w:val="en-US" w:eastAsia="zh-CN" w:bidi="ar"/>
        </w:rPr>
        <w:t>red</w:t>
      </w:r>
    </w:p>
    <w:p w14:paraId="40073A6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if you see,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76850" cy="276225"/>
            <wp:effectExtent l="0" t="0" r="6350" b="3175"/>
            <wp:docPr id="23"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62"/>
                    <pic:cNvPicPr>
                      <a:picLocks noChangeAspect="1"/>
                    </pic:cNvPicPr>
                  </pic:nvPicPr>
                  <pic:blipFill>
                    <a:blip r:embed="rId10"/>
                    <a:stretch>
                      <a:fillRect/>
                    </a:stretch>
                  </pic:blipFill>
                  <pic:spPr>
                    <a:xfrm>
                      <a:off x="0" y="0"/>
                      <a:ext cx="5276850" cy="2762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785C00"/>
          <w:kern w:val="0"/>
          <w:sz w:val="22"/>
          <w:szCs w:val="22"/>
          <w:lang w:val="en-US" w:eastAsia="zh-CN" w:bidi="ar"/>
        </w:rPr>
        <w:t>link-netns red</w:t>
      </w:r>
      <w:r>
        <w:rPr>
          <w:rFonts w:hint="default" w:ascii="Sitka Subheading" w:hAnsi="Sitka Subheading" w:eastAsia="SimSun" w:cs="Sitka Subheading"/>
          <w:b w:val="0"/>
          <w:bCs w:val="0"/>
          <w:color w:val="785C00"/>
          <w:kern w:val="0"/>
          <w:sz w:val="22"/>
          <w:szCs w:val="22"/>
          <w:lang w:val="en-US" w:eastAsia="zh-CN" w:bidi="ar"/>
        </w:rPr>
        <w:t xml:space="preserve">  it means other end is present in namespace </w:t>
      </w:r>
      <w:r>
        <w:rPr>
          <w:rFonts w:hint="default" w:ascii="Sitka Subheading" w:hAnsi="Sitka Subheading" w:eastAsia="SimSun" w:cs="Sitka Subheading"/>
          <w:b w:val="0"/>
          <w:bCs w:val="0"/>
          <w:color w:val="785C00"/>
          <w:kern w:val="0"/>
          <w:sz w:val="22"/>
          <w:szCs w:val="22"/>
          <w:u w:val="single"/>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p>
    <w:p w14:paraId="25D590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iCs/>
          <w:color w:val="175F59"/>
          <w:kern w:val="0"/>
          <w:sz w:val="22"/>
          <w:szCs w:val="22"/>
          <w:lang w:val="en-US" w:eastAsia="zh-CN" w:bidi="ar"/>
        </w:rPr>
        <w:t>veth-red@veth-blue</w:t>
      </w:r>
      <w:r>
        <w:rPr>
          <w:rFonts w:hint="default" w:ascii="Sitka Subheading" w:hAnsi="Sitka Subheading" w:eastAsia="SimSun" w:cs="Sitka Subheading"/>
          <w:b w:val="0"/>
          <w:bCs w:val="0"/>
          <w:i w:val="0"/>
          <w:iCs w:val="0"/>
          <w:color w:val="auto"/>
          <w:kern w:val="0"/>
          <w:sz w:val="22"/>
          <w:szCs w:val="22"/>
          <w:lang w:val="en-US" w:eastAsia="zh-CN" w:bidi="ar"/>
        </w:rPr>
        <w:t xml:space="preserve"> is gone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because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i w:val="0"/>
          <w:iCs w:val="0"/>
          <w:color w:val="auto"/>
          <w:kern w:val="0"/>
          <w:sz w:val="22"/>
          <w:szCs w:val="22"/>
          <w:lang w:val="en-US" w:eastAsia="zh-CN" w:bidi="ar"/>
        </w:rPr>
        <w:t xml:space="preserve"> is now connected to a namespace. Host linux (host) cannot show peer interface directly it moved to namespace.</w:t>
      </w:r>
    </w:p>
    <w:p w14:paraId="23CB18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iCs/>
          <w:color w:val="175F59"/>
          <w:kern w:val="0"/>
          <w:sz w:val="22"/>
          <w:szCs w:val="22"/>
          <w:lang w:val="en-US" w:eastAsia="zh-CN" w:bidi="ar"/>
        </w:rPr>
        <w:t>veth-blue@veth-red</w:t>
      </w:r>
      <w:r>
        <w:rPr>
          <w:rFonts w:hint="default" w:ascii="Sitka Subheading" w:hAnsi="Sitka Subheading" w:eastAsia="SimSun" w:cs="Sitka Subheading"/>
          <w:b w:val="0"/>
          <w:bCs w:val="0"/>
          <w:i w:val="0"/>
          <w:iCs w:val="0"/>
          <w:color w:val="auto"/>
          <w:kern w:val="0"/>
          <w:sz w:val="22"/>
          <w:szCs w:val="22"/>
          <w:lang w:val="en-US" w:eastAsia="zh-CN" w:bidi="ar"/>
        </w:rPr>
        <w:t xml:space="preserve"> got updated to </w:t>
      </w:r>
      <w:r>
        <w:rPr>
          <w:rFonts w:hint="default" w:ascii="Sitka Subheading" w:hAnsi="Sitka Subheading" w:eastAsia="SimSun" w:cs="Sitka Subheading"/>
          <w:b w:val="0"/>
          <w:bCs w:val="0"/>
          <w:i/>
          <w:iCs/>
          <w:color w:val="175F59"/>
          <w:kern w:val="0"/>
          <w:sz w:val="22"/>
          <w:szCs w:val="22"/>
          <w:lang w:val="en-US" w:eastAsia="zh-CN" w:bidi="ar"/>
        </w:rPr>
        <w:t>veth-blue@if5</w:t>
      </w:r>
      <w:r>
        <w:rPr>
          <w:rFonts w:hint="default" w:ascii="Sitka Subheading" w:hAnsi="Sitka Subheading" w:eastAsia="SimSun" w:cs="Sitka Subheading"/>
          <w:b w:val="0"/>
          <w:bCs w:val="0"/>
          <w:i w:val="0"/>
          <w:iCs w:val="0"/>
          <w:color w:val="auto"/>
          <w:kern w:val="0"/>
          <w:sz w:val="22"/>
          <w:szCs w:val="22"/>
          <w:lang w:val="en-US" w:eastAsia="zh-CN" w:bidi="ar"/>
        </w:rPr>
        <w:t xml:space="preserve"> because veth-red’s index inside namespace</w:t>
      </w:r>
      <w:r>
        <w:rPr>
          <w:rFonts w:hint="default" w:ascii="Sitka Subheading" w:hAnsi="Sitka Subheading" w:eastAsia="SimSun" w:cs="Sitka Subheading"/>
          <w:b w:val="0"/>
          <w:bCs w:val="0"/>
          <w:i/>
          <w:iCs/>
          <w:color w:val="175F59"/>
          <w:kern w:val="0"/>
          <w:sz w:val="22"/>
          <w:szCs w:val="22"/>
          <w:lang w:val="en-US" w:eastAsia="zh-CN" w:bidi="ar"/>
        </w:rPr>
        <w:t xml:space="preserve"> </w:t>
      </w:r>
      <w:r>
        <w:rPr>
          <w:rFonts w:hint="default" w:ascii="Sitka Subheading" w:hAnsi="Sitka Subheading" w:eastAsia="SimSun" w:cs="Sitka Subheading"/>
          <w:b/>
          <w:bCs/>
          <w:i w:val="0"/>
          <w:iCs w:val="0"/>
          <w:color w:val="175F59"/>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is</w:t>
      </w:r>
      <w:r>
        <w:rPr>
          <w:rFonts w:hint="default" w:ascii="Sitka Subheading" w:hAnsi="Sitka Subheading" w:eastAsia="SimSun" w:cs="Sitka Subheading"/>
          <w:b w:val="0"/>
          <w:bCs w:val="0"/>
          <w:i/>
          <w:iCs/>
          <w:color w:val="175F59"/>
          <w:kern w:val="0"/>
          <w:sz w:val="22"/>
          <w:szCs w:val="22"/>
          <w:lang w:val="en-US" w:eastAsia="zh-CN" w:bidi="ar"/>
        </w:rPr>
        <w:t xml:space="preserve"> </w:t>
      </w:r>
      <w:r>
        <w:rPr>
          <w:rFonts w:hint="default" w:ascii="Sitka Subheading" w:hAnsi="Sitka Subheading" w:eastAsia="SimSun" w:cs="Sitka Subheading"/>
          <w:b/>
          <w:bCs/>
          <w:i/>
          <w:iCs/>
          <w:color w:val="175F59"/>
          <w:kern w:val="0"/>
          <w:sz w:val="22"/>
          <w:szCs w:val="22"/>
          <w:lang w:val="en-US" w:eastAsia="zh-CN" w:bidi="ar"/>
        </w:rPr>
        <w:t>5</w:t>
      </w:r>
      <w:r>
        <w:rPr>
          <w:rFonts w:hint="default" w:ascii="Sitka Subheading" w:hAnsi="Sitka Subheading" w:eastAsia="SimSun" w:cs="Sitka Subheading"/>
          <w:b w:val="0"/>
          <w:bCs w:val="0"/>
          <w:i/>
          <w:iCs/>
          <w:color w:val="175F59"/>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962525" cy="647700"/>
            <wp:effectExtent l="0" t="0" r="3175" b="0"/>
            <wp:docPr id="19"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63"/>
                    <pic:cNvPicPr>
                      <a:picLocks noChangeAspect="1"/>
                    </pic:cNvPicPr>
                  </pic:nvPicPr>
                  <pic:blipFill>
                    <a:blip r:embed="rId11"/>
                    <a:stretch>
                      <a:fillRect/>
                    </a:stretch>
                  </pic:blipFill>
                  <pic:spPr>
                    <a:xfrm>
                      <a:off x="0" y="0"/>
                      <a:ext cx="4962525" cy="647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w:t>
      </w:r>
      <w:r>
        <w:rPr>
          <w:rFonts w:hint="default" w:ascii="Sitka Subheading" w:hAnsi="Sitka Subheading" w:eastAsia="SimSun" w:cs="Sitka Subheading"/>
          <w:color w:val="841320"/>
          <w:kern w:val="0"/>
          <w:sz w:val="22"/>
          <w:szCs w:val="22"/>
          <w:lang w:val="en-US" w:eastAsia="zh-CN" w:bidi="ar"/>
        </w:rPr>
        <w:t xml:space="preserve"> ip netns exec red 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And also, here, </w:t>
      </w:r>
      <w:r>
        <w:rPr>
          <w:rFonts w:hint="default" w:ascii="Sitka Subheading" w:hAnsi="Sitka Subheading" w:eastAsia="SimSun" w:cs="Sitka Subheading"/>
          <w:b w:val="0"/>
          <w:bCs w:val="0"/>
          <w:i/>
          <w:iCs/>
          <w:color w:val="auto"/>
          <w:kern w:val="0"/>
          <w:sz w:val="22"/>
          <w:szCs w:val="22"/>
          <w:u w:val="single"/>
          <w:lang w:val="en-US" w:eastAsia="zh-CN" w:bidi="ar"/>
        </w:rPr>
        <w:t>veth-red@</w:t>
      </w:r>
      <w:r>
        <w:rPr>
          <w:rFonts w:hint="default" w:ascii="Sitka Subheading" w:hAnsi="Sitka Subheading" w:eastAsia="SimSun" w:cs="Sitka Subheading"/>
          <w:b/>
          <w:bCs/>
          <w:i/>
          <w:iCs/>
          <w:color w:val="auto"/>
          <w:kern w:val="0"/>
          <w:sz w:val="22"/>
          <w:szCs w:val="22"/>
          <w:u w:val="single"/>
          <w:lang w:val="en-US" w:eastAsia="zh-CN" w:bidi="ar"/>
        </w:rPr>
        <w:t>if4</w:t>
      </w:r>
      <w:r>
        <w:rPr>
          <w:rFonts w:hint="default" w:ascii="Sitka Subheading" w:hAnsi="Sitka Subheading" w:eastAsia="SimSun" w:cs="Sitka Subheading"/>
          <w:b w:val="0"/>
          <w:bCs w:val="0"/>
          <w:i w:val="0"/>
          <w:iCs w:val="0"/>
          <w:color w:val="auto"/>
          <w:kern w:val="0"/>
          <w:sz w:val="22"/>
          <w:szCs w:val="22"/>
          <w:lang w:val="en-US" w:eastAsia="zh-CN" w:bidi="ar"/>
        </w:rPr>
        <w:t xml:space="preserve"> because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is at 4</w:t>
      </w:r>
      <w:r>
        <w:rPr>
          <w:rFonts w:hint="default" w:ascii="Sitka Subheading" w:hAnsi="Sitka Subheading" w:eastAsia="SimSun" w:cs="Sitka Subheading"/>
          <w:b w:val="0"/>
          <w:bCs w:val="0"/>
          <w:i w:val="0"/>
          <w:iCs w:val="0"/>
          <w:color w:val="auto"/>
          <w:kern w:val="0"/>
          <w:sz w:val="22"/>
          <w:szCs w:val="22"/>
          <w:vertAlign w:val="superscript"/>
          <w:lang w:val="en-US" w:eastAsia="zh-CN" w:bidi="ar"/>
        </w:rPr>
        <w:t>th</w:t>
      </w:r>
      <w:r>
        <w:rPr>
          <w:rFonts w:hint="default" w:ascii="Sitka Subheading" w:hAnsi="Sitka Subheading" w:eastAsia="SimSun" w:cs="Sitka Subheading"/>
          <w:b w:val="0"/>
          <w:bCs w:val="0"/>
          <w:i w:val="0"/>
          <w:iCs w:val="0"/>
          <w:color w:val="auto"/>
          <w:kern w:val="0"/>
          <w:sz w:val="22"/>
          <w:szCs w:val="22"/>
          <w:lang w:val="en-US" w:eastAsia="zh-CN" w:bidi="ar"/>
        </w:rPr>
        <w:t xml:space="preserve"> index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785C00"/>
          <w:kern w:val="0"/>
          <w:sz w:val="22"/>
          <w:szCs w:val="22"/>
          <w:lang w:val="en-US" w:eastAsia="zh-CN" w:bidi="ar"/>
        </w:rPr>
        <w:t>link-netnsid 0</w:t>
      </w:r>
      <w:r>
        <w:rPr>
          <w:rFonts w:hint="default" w:ascii="Sitka Subheading" w:hAnsi="Sitka Subheading" w:eastAsia="SimSun" w:cs="Sitka Subheading"/>
          <w:b w:val="0"/>
          <w:bCs w:val="0"/>
          <w:i w:val="0"/>
          <w:iCs w:val="0"/>
          <w:color w:val="785C00"/>
          <w:kern w:val="0"/>
          <w:sz w:val="22"/>
          <w:szCs w:val="22"/>
          <w:lang w:val="en-US" w:eastAsia="zh-CN" w:bidi="ar"/>
        </w:rPr>
        <w:t xml:space="preserve"> means other end present in host.</w:t>
      </w:r>
    </w:p>
    <w:p w14:paraId="280E7CA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Connect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to the namespace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 xml:space="preserve">ip link set </w:t>
      </w:r>
      <w:r>
        <w:rPr>
          <w:rFonts w:hint="default" w:ascii="Sitka Subheading" w:hAnsi="Sitka Subheading" w:eastAsia="SimSun" w:cs="Sitka Subheading"/>
          <w:b w:val="0"/>
          <w:bCs w:val="0"/>
          <w:color w:val="0070C0"/>
          <w:kern w:val="0"/>
          <w:sz w:val="22"/>
          <w:szCs w:val="22"/>
          <w:lang w:val="en-US" w:eastAsia="zh-CN" w:bidi="ar"/>
        </w:rPr>
        <w:t>veth-blue</w:t>
      </w:r>
      <w:r>
        <w:rPr>
          <w:rFonts w:hint="default" w:ascii="Sitka Subheading" w:hAnsi="Sitka Subheading" w:eastAsia="SimSun" w:cs="Sitka Subheading"/>
          <w:b w:val="0"/>
          <w:bCs w:val="0"/>
          <w:color w:val="841320"/>
          <w:kern w:val="0"/>
          <w:sz w:val="22"/>
          <w:szCs w:val="22"/>
          <w:lang w:val="en-US" w:eastAsia="zh-CN" w:bidi="ar"/>
        </w:rPr>
        <w:t xml:space="preserve"> netns </w:t>
      </w:r>
      <w:r>
        <w:rPr>
          <w:rFonts w:hint="default" w:ascii="Sitka Subheading" w:hAnsi="Sitka Subheading" w:eastAsia="SimSun" w:cs="Sitka Subheading"/>
          <w:b w:val="0"/>
          <w:bCs w:val="0"/>
          <w:color w:val="0070C0"/>
          <w:kern w:val="0"/>
          <w:sz w:val="22"/>
          <w:szCs w:val="22"/>
          <w:lang w:val="en-US" w:eastAsia="zh-CN" w:bidi="ar"/>
        </w:rPr>
        <w:t>blue</w:t>
      </w:r>
    </w:p>
    <w:p w14:paraId="6D3B0A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will be gone from host because it belongs to namespace blue.</w:t>
      </w:r>
    </w:p>
    <w:p w14:paraId="7C00359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Network interfaces in both namespace now</w:t>
      </w:r>
    </w:p>
    <w:p w14:paraId="467FD7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add</w:t>
      </w:r>
    </w:p>
    <w:p w14:paraId="54ECCD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67325" cy="676275"/>
            <wp:effectExtent l="0" t="0" r="3175" b="9525"/>
            <wp:docPr id="15"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64"/>
                    <pic:cNvPicPr>
                      <a:picLocks noChangeAspect="1"/>
                    </pic:cNvPicPr>
                  </pic:nvPicPr>
                  <pic:blipFill>
                    <a:blip r:embed="rId12"/>
                    <a:stretch>
                      <a:fillRect/>
                    </a:stretch>
                  </pic:blipFill>
                  <pic:spPr>
                    <a:xfrm>
                      <a:off x="0" y="0"/>
                      <a:ext cx="5267325" cy="676275"/>
                    </a:xfrm>
                    <a:prstGeom prst="rect">
                      <a:avLst/>
                    </a:prstGeom>
                    <a:noFill/>
                    <a:ln w="9525">
                      <a:noFill/>
                    </a:ln>
                  </pic:spPr>
                </pic:pic>
              </a:graphicData>
            </a:graphic>
          </wp:inline>
        </w:drawing>
      </w:r>
    </w:p>
    <w:p w14:paraId="2B69F53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bCs/>
          <w:color w:val="auto"/>
          <w:kern w:val="0"/>
          <w:sz w:val="22"/>
          <w:szCs w:val="22"/>
          <w:lang w:val="en-US" w:eastAsia="zh-CN" w:bidi="ar"/>
        </w:rPr>
        <w:t>link-netns blue</w:t>
      </w:r>
      <w:r>
        <w:rPr>
          <w:rFonts w:hint="default" w:ascii="Sitka Subheading" w:hAnsi="Sitka Subheading" w:eastAsia="SimSun" w:cs="Sitka Subheading"/>
          <w:b w:val="0"/>
          <w:bCs w:val="0"/>
          <w:color w:val="auto"/>
          <w:kern w:val="0"/>
          <w:sz w:val="22"/>
          <w:szCs w:val="22"/>
          <w:lang w:val="en-US" w:eastAsia="zh-CN" w:bidi="ar"/>
        </w:rPr>
        <w:t xml:space="preserve"> : other end is in namespace blue</w:t>
      </w:r>
    </w:p>
    <w:p w14:paraId="24451E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add</w:t>
      </w:r>
    </w:p>
    <w:p w14:paraId="03D831C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67325" cy="685800"/>
            <wp:effectExtent l="0" t="0" r="3175" b="0"/>
            <wp:docPr id="20"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descr="IMG_265"/>
                    <pic:cNvPicPr>
                      <a:picLocks noChangeAspect="1"/>
                    </pic:cNvPicPr>
                  </pic:nvPicPr>
                  <pic:blipFill>
                    <a:blip r:embed="rId13"/>
                    <a:stretch>
                      <a:fillRect/>
                    </a:stretch>
                  </pic:blipFill>
                  <pic:spPr>
                    <a:xfrm>
                      <a:off x="0" y="0"/>
                      <a:ext cx="5267325" cy="685800"/>
                    </a:xfrm>
                    <a:prstGeom prst="rect">
                      <a:avLst/>
                    </a:prstGeom>
                    <a:noFill/>
                    <a:ln w="9525">
                      <a:noFill/>
                    </a:ln>
                  </pic:spPr>
                </pic:pic>
              </a:graphicData>
            </a:graphic>
          </wp:inline>
        </w:drawing>
      </w:r>
    </w:p>
    <w:p w14:paraId="3C038E7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bCs/>
          <w:color w:val="auto"/>
          <w:kern w:val="0"/>
          <w:sz w:val="22"/>
          <w:szCs w:val="22"/>
          <w:lang w:val="en-US" w:eastAsia="zh-CN" w:bidi="ar"/>
        </w:rPr>
        <w:t>link-netns red</w:t>
      </w:r>
      <w:r>
        <w:rPr>
          <w:rFonts w:hint="default" w:ascii="Sitka Subheading" w:hAnsi="Sitka Subheading" w:eastAsia="SimSun" w:cs="Sitka Subheading"/>
          <w:b w:val="0"/>
          <w:bCs w:val="0"/>
          <w:color w:val="auto"/>
          <w:kern w:val="0"/>
          <w:sz w:val="22"/>
          <w:szCs w:val="22"/>
          <w:lang w:val="en-US" w:eastAsia="zh-CN" w:bidi="ar"/>
        </w:rPr>
        <w:t xml:space="preserve"> : other end is in namespace red</w:t>
      </w:r>
    </w:p>
    <w:p w14:paraId="367B4C7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Now make the network interfaces in both namespaces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netns exec &lt;</w:t>
      </w:r>
      <w:r>
        <w:rPr>
          <w:rFonts w:hint="default" w:ascii="Sitka Subheading" w:hAnsi="Sitka Subheading" w:eastAsia="SimSun" w:cs="Sitka Subheading"/>
          <w:b w:val="0"/>
          <w:bCs w:val="0"/>
          <w:color w:val="841320"/>
          <w:kern w:val="0"/>
          <w:sz w:val="22"/>
          <w:szCs w:val="22"/>
          <w:lang w:val="en-US" w:eastAsia="zh-CN" w:bidi="ar"/>
        </w:rPr>
        <w:t>network namespace name</w:t>
      </w:r>
      <w:r>
        <w:rPr>
          <w:rFonts w:hint="default" w:ascii="Sitka Subheading" w:hAnsi="Sitka Subheading" w:eastAsia="SimSun" w:cs="Sitka Subheading"/>
          <w:b/>
          <w:bCs/>
          <w:color w:val="841320"/>
          <w:kern w:val="0"/>
          <w:sz w:val="22"/>
          <w:szCs w:val="22"/>
          <w:lang w:val="en-US" w:eastAsia="zh-CN" w:bidi="ar"/>
        </w:rPr>
        <w:t>&gt; ip link set &lt;</w:t>
      </w:r>
      <w:r>
        <w:rPr>
          <w:rFonts w:hint="default" w:ascii="Sitka Subheading" w:hAnsi="Sitka Subheading" w:eastAsia="SimSun" w:cs="Sitka Subheading"/>
          <w:b w:val="0"/>
          <w:bCs w:val="0"/>
          <w:color w:val="841320"/>
          <w:kern w:val="0"/>
          <w:sz w:val="22"/>
          <w:szCs w:val="22"/>
          <w:lang w:val="en-US" w:eastAsia="zh-CN" w:bidi="ar"/>
        </w:rPr>
        <w:t>interface name</w:t>
      </w:r>
      <w:r>
        <w:rPr>
          <w:rFonts w:hint="default" w:ascii="Sitka Subheading" w:hAnsi="Sitka Subheading" w:eastAsia="SimSun" w:cs="Sitka Subheading"/>
          <w:b/>
          <w:bCs/>
          <w:color w:val="841320"/>
          <w:kern w:val="0"/>
          <w:sz w:val="22"/>
          <w:szCs w:val="22"/>
          <w:lang w:val="en-US" w:eastAsia="zh-CN" w:bidi="ar"/>
        </w:rPr>
        <w:t>&gt; up</w:t>
      </w:r>
      <w:r>
        <w:rPr>
          <w:rFonts w:hint="default" w:ascii="Sitka Subheading" w:hAnsi="Sitka Subheading" w:eastAsia="SimSun" w:cs="Sitka Subheading"/>
          <w:b w:val="0"/>
          <w:bCs w:val="0"/>
          <w:color w:val="841320"/>
          <w:kern w:val="0"/>
          <w:sz w:val="22"/>
          <w:szCs w:val="22"/>
          <w:lang w:val="en-US" w:eastAsia="zh-CN" w:bidi="ar"/>
        </w:rPr>
        <w:t xml:space="preserve"> </w:t>
      </w:r>
    </w:p>
    <w:p w14:paraId="4C99CB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lo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veth-red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762625" cy="1047750"/>
            <wp:effectExtent l="0" t="0" r="3175" b="6350"/>
            <wp:docPr id="21"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descr="IMG_266"/>
                    <pic:cNvPicPr>
                      <a:picLocks noChangeAspect="1"/>
                    </pic:cNvPicPr>
                  </pic:nvPicPr>
                  <pic:blipFill>
                    <a:blip r:embed="rId14"/>
                    <a:stretch>
                      <a:fillRect/>
                    </a:stretch>
                  </pic:blipFill>
                  <pic:spPr>
                    <a:xfrm>
                      <a:off x="0" y="0"/>
                      <a:ext cx="5762625" cy="10477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LOWERLAYERDOWN: means it is up, but its other end (veth-blue) is down.</w:t>
      </w:r>
    </w:p>
    <w:p w14:paraId="0DE3C9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lo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veth-red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0250" cy="1438275"/>
            <wp:effectExtent l="0" t="0" r="6350" b="9525"/>
            <wp:docPr id="25"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descr="IMG_267"/>
                    <pic:cNvPicPr>
                      <a:picLocks noChangeAspect="1"/>
                    </pic:cNvPicPr>
                  </pic:nvPicPr>
                  <pic:blipFill>
                    <a:blip r:embed="rId15"/>
                    <a:stretch>
                      <a:fillRect/>
                    </a:stretch>
                  </pic:blipFill>
                  <pic:spPr>
                    <a:xfrm>
                      <a:off x="0" y="0"/>
                      <a:ext cx="5810250" cy="1438275"/>
                    </a:xfrm>
                    <a:prstGeom prst="rect">
                      <a:avLst/>
                    </a:prstGeom>
                    <a:noFill/>
                    <a:ln w="9525">
                      <a:noFill/>
                    </a:ln>
                  </pic:spPr>
                </pic:pic>
              </a:graphicData>
            </a:graphic>
          </wp:inline>
        </w:drawing>
      </w:r>
    </w:p>
    <w:p w14:paraId="4F4FD0F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both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i w:val="0"/>
          <w:iCs w:val="0"/>
          <w:color w:val="auto"/>
          <w:kern w:val="0"/>
          <w:sz w:val="22"/>
          <w:szCs w:val="22"/>
          <w:lang w:val="en-US" w:eastAsia="zh-CN" w:bidi="ar"/>
        </w:rPr>
        <w:t xml:space="preserve"> and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are UP.</w:t>
      </w:r>
    </w:p>
    <w:p w14:paraId="1A4C5B4A">
      <w:pPr>
        <w:keepNext w:val="0"/>
        <w:keepLines w:val="0"/>
        <w:widowControl/>
        <w:numPr>
          <w:ilvl w:val="0"/>
          <w:numId w:val="11"/>
        </w:numPr>
        <w:suppressLineNumbers w:val="0"/>
        <w:spacing w:before="0" w:beforeAutospacing="0" w:after="0" w:afterAutospacing="0" w:line="360" w:lineRule="auto"/>
        <w:ind w:left="420" w:right="0" w:hanging="42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Assign IP to both the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netns exec &lt;</w:t>
      </w:r>
      <w:r>
        <w:rPr>
          <w:rFonts w:hint="default" w:ascii="Sitka Subheading" w:hAnsi="Sitka Subheading" w:eastAsia="SimSun" w:cs="Sitka Subheading"/>
          <w:b w:val="0"/>
          <w:bCs w:val="0"/>
          <w:color w:val="841320"/>
          <w:kern w:val="0"/>
          <w:sz w:val="22"/>
          <w:szCs w:val="22"/>
          <w:lang w:val="en-US" w:eastAsia="zh-CN" w:bidi="ar"/>
        </w:rPr>
        <w:t>namespace name</w:t>
      </w:r>
      <w:r>
        <w:rPr>
          <w:rFonts w:hint="default" w:ascii="Sitka Subheading" w:hAnsi="Sitka Subheading" w:eastAsia="SimSun" w:cs="Sitka Subheading"/>
          <w:b/>
          <w:bCs/>
          <w:color w:val="841320"/>
          <w:kern w:val="0"/>
          <w:sz w:val="22"/>
          <w:szCs w:val="22"/>
          <w:lang w:val="en-US" w:eastAsia="zh-CN" w:bidi="ar"/>
        </w:rPr>
        <w:t>&gt; ip addr add &lt;</w:t>
      </w:r>
      <w:r>
        <w:rPr>
          <w:rFonts w:hint="default" w:ascii="Sitka Subheading" w:hAnsi="Sitka Subheading" w:eastAsia="SimSun" w:cs="Sitka Subheading"/>
          <w:b w:val="0"/>
          <w:bCs w:val="0"/>
          <w:color w:val="841320"/>
          <w:kern w:val="0"/>
          <w:sz w:val="22"/>
          <w:szCs w:val="22"/>
          <w:lang w:val="en-US" w:eastAsia="zh-CN" w:bidi="ar"/>
        </w:rPr>
        <w:t>IP</w:t>
      </w:r>
      <w:r>
        <w:rPr>
          <w:rFonts w:hint="default" w:ascii="Sitka Subheading" w:hAnsi="Sitka Subheading" w:eastAsia="SimSun" w:cs="Sitka Subheading"/>
          <w:b/>
          <w:bCs/>
          <w:color w:val="841320"/>
          <w:kern w:val="0"/>
          <w:sz w:val="22"/>
          <w:szCs w:val="22"/>
          <w:lang w:val="en-US" w:eastAsia="zh-CN" w:bidi="ar"/>
        </w:rPr>
        <w:t>&gt;/&lt;</w:t>
      </w:r>
      <w:r>
        <w:rPr>
          <w:rFonts w:hint="default" w:ascii="Sitka Subheading" w:hAnsi="Sitka Subheading" w:eastAsia="SimSun" w:cs="Sitka Subheading"/>
          <w:b w:val="0"/>
          <w:bCs w:val="0"/>
          <w:color w:val="841320"/>
          <w:kern w:val="0"/>
          <w:sz w:val="22"/>
          <w:szCs w:val="22"/>
          <w:lang w:val="en-US" w:eastAsia="zh-CN" w:bidi="ar"/>
        </w:rPr>
        <w:t>subnet mask length</w:t>
      </w:r>
      <w:r>
        <w:rPr>
          <w:rFonts w:hint="default" w:ascii="Sitka Subheading" w:hAnsi="Sitka Subheading" w:eastAsia="SimSun" w:cs="Sitka Subheading"/>
          <w:b/>
          <w:bCs/>
          <w:color w:val="841320"/>
          <w:kern w:val="0"/>
          <w:sz w:val="22"/>
          <w:szCs w:val="22"/>
          <w:lang w:val="en-US" w:eastAsia="zh-CN" w:bidi="ar"/>
        </w:rPr>
        <w:t>&gt; dev &lt;</w:t>
      </w:r>
      <w:r>
        <w:rPr>
          <w:rFonts w:hint="default" w:ascii="Sitka Subheading" w:hAnsi="Sitka Subheading" w:eastAsia="SimSun" w:cs="Sitka Subheading"/>
          <w:b w:val="0"/>
          <w:bCs w:val="0"/>
          <w:color w:val="841320"/>
          <w:kern w:val="0"/>
          <w:sz w:val="22"/>
          <w:szCs w:val="22"/>
          <w:lang w:val="en-US" w:eastAsia="zh-CN" w:bidi="ar"/>
        </w:rPr>
        <w:t>interface name</w:t>
      </w:r>
      <w:r>
        <w:rPr>
          <w:rFonts w:hint="default" w:ascii="Sitka Subheading" w:hAnsi="Sitka Subheading" w:eastAsia="SimSun" w:cs="Sitka Subheading"/>
          <w:b/>
          <w:bCs/>
          <w:color w:val="841320"/>
          <w:kern w:val="0"/>
          <w:sz w:val="22"/>
          <w:szCs w:val="22"/>
          <w:lang w:val="en-US" w:eastAsia="zh-CN" w:bidi="ar"/>
        </w:rPr>
        <w:t>&gt;</w:t>
      </w:r>
      <w:r>
        <w:rPr>
          <w:rFonts w:hint="default" w:ascii="Sitka Subheading" w:hAnsi="Sitka Subheading" w:eastAsia="SimSun" w:cs="Sitka Subheading"/>
          <w:b w:val="0"/>
          <w:bCs w:val="0"/>
          <w:color w:val="841320"/>
          <w:kern w:val="0"/>
          <w:sz w:val="22"/>
          <w:szCs w:val="22"/>
          <w:lang w:val="en-US" w:eastAsia="zh-CN" w:bidi="ar"/>
        </w:rPr>
        <w:t xml:space="preserve"> </w:t>
      </w:r>
    </w:p>
    <w:p w14:paraId="02BD50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Assign in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 xml:space="preserve">ip addr add </w:t>
      </w:r>
      <w:r>
        <w:rPr>
          <w:rFonts w:hint="default" w:ascii="Sitka Subheading" w:hAnsi="Sitka Subheading" w:eastAsia="SimSun" w:cs="Sitka Subheading"/>
          <w:b w:val="0"/>
          <w:bCs w:val="0"/>
          <w:i/>
          <w:iCs/>
          <w:color w:val="0070C0"/>
          <w:kern w:val="0"/>
          <w:sz w:val="22"/>
          <w:szCs w:val="22"/>
          <w:lang w:val="en-US" w:eastAsia="zh-CN" w:bidi="ar"/>
        </w:rPr>
        <w:t>192.168.15.</w:t>
      </w:r>
      <w:r>
        <w:rPr>
          <w:rFonts w:hint="default" w:ascii="Sitka Subheading" w:hAnsi="Sitka Subheading" w:eastAsia="SimSun" w:cs="Sitka Subheading"/>
          <w:b/>
          <w:bCs/>
          <w:i/>
          <w:iCs/>
          <w:color w:val="0070C0"/>
          <w:kern w:val="0"/>
          <w:sz w:val="22"/>
          <w:szCs w:val="22"/>
          <w:lang w:val="en-US" w:eastAsia="zh-CN" w:bidi="ar"/>
        </w:rPr>
        <w:t>2</w:t>
      </w:r>
      <w:r>
        <w:rPr>
          <w:rFonts w:hint="default" w:ascii="Sitka Subheading" w:hAnsi="Sitka Subheading" w:eastAsia="SimSun" w:cs="Sitka Subheading"/>
          <w:b w:val="0"/>
          <w:bCs w:val="0"/>
          <w:i/>
          <w:iCs/>
          <w:color w:val="0070C0"/>
          <w:kern w:val="0"/>
          <w:sz w:val="22"/>
          <w:szCs w:val="22"/>
          <w:lang w:val="en-US" w:eastAsia="zh-CN" w:bidi="ar"/>
        </w:rPr>
        <w:t>/24</w:t>
      </w:r>
      <w:r>
        <w:rPr>
          <w:rFonts w:hint="default" w:ascii="Sitka Subheading" w:hAnsi="Sitka Subheading" w:eastAsia="SimSun" w:cs="Sitka Subheading"/>
          <w:b w:val="0"/>
          <w:bCs w:val="0"/>
          <w:color w:val="0070C0"/>
          <w:kern w:val="0"/>
          <w:sz w:val="22"/>
          <w:szCs w:val="22"/>
          <w:lang w:val="en-US" w:eastAsia="zh-CN" w:bidi="ar"/>
        </w:rPr>
        <w:t xml:space="preserve"> dev </w:t>
      </w:r>
      <w:r>
        <w:rPr>
          <w:rFonts w:hint="default" w:ascii="Sitka Subheading" w:hAnsi="Sitka Subheading" w:eastAsia="SimSun" w:cs="Sitka Subheading"/>
          <w:b w:val="0"/>
          <w:bCs w:val="0"/>
          <w:i/>
          <w:iCs/>
          <w:color w:val="0070C0"/>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86225" cy="1847850"/>
            <wp:effectExtent l="0" t="0" r="3175" b="6350"/>
            <wp:docPr id="24"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IMG_268"/>
                    <pic:cNvPicPr>
                      <a:picLocks noChangeAspect="1"/>
                    </pic:cNvPicPr>
                  </pic:nvPicPr>
                  <pic:blipFill>
                    <a:blip r:embed="rId16"/>
                    <a:stretch>
                      <a:fillRect/>
                    </a:stretch>
                  </pic:blipFill>
                  <pic:spPr>
                    <a:xfrm>
                      <a:off x="0" y="0"/>
                      <a:ext cx="4086225" cy="18478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is assigned ]</w:t>
      </w:r>
    </w:p>
    <w:p w14:paraId="697E1A7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Assign in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 xml:space="preserve">ip addr add </w:t>
      </w:r>
      <w:r>
        <w:rPr>
          <w:rFonts w:hint="default" w:ascii="Sitka Subheading" w:hAnsi="Sitka Subheading" w:eastAsia="SimSun" w:cs="Sitka Subheading"/>
          <w:b w:val="0"/>
          <w:bCs w:val="0"/>
          <w:i/>
          <w:iCs/>
          <w:color w:val="0070C0"/>
          <w:kern w:val="0"/>
          <w:sz w:val="22"/>
          <w:szCs w:val="22"/>
          <w:lang w:val="en-US" w:eastAsia="zh-CN" w:bidi="ar"/>
        </w:rPr>
        <w:t>192.168.15.</w:t>
      </w:r>
      <w:r>
        <w:rPr>
          <w:rFonts w:hint="default" w:ascii="Sitka Subheading" w:hAnsi="Sitka Subheading" w:eastAsia="SimSun" w:cs="Sitka Subheading"/>
          <w:b/>
          <w:bCs/>
          <w:i/>
          <w:iCs/>
          <w:color w:val="0070C0"/>
          <w:kern w:val="0"/>
          <w:sz w:val="22"/>
          <w:szCs w:val="22"/>
          <w:lang w:val="en-US" w:eastAsia="zh-CN" w:bidi="ar"/>
        </w:rPr>
        <w:t>3</w:t>
      </w:r>
      <w:r>
        <w:rPr>
          <w:rFonts w:hint="default" w:ascii="Sitka Subheading" w:hAnsi="Sitka Subheading" w:eastAsia="SimSun" w:cs="Sitka Subheading"/>
          <w:b w:val="0"/>
          <w:bCs w:val="0"/>
          <w:i/>
          <w:iCs/>
          <w:color w:val="0070C0"/>
          <w:kern w:val="0"/>
          <w:sz w:val="22"/>
          <w:szCs w:val="22"/>
          <w:lang w:val="en-US" w:eastAsia="zh-CN" w:bidi="ar"/>
        </w:rPr>
        <w:t>/24</w:t>
      </w:r>
      <w:r>
        <w:rPr>
          <w:rFonts w:hint="default" w:ascii="Sitka Subheading" w:hAnsi="Sitka Subheading" w:eastAsia="SimSun" w:cs="Sitka Subheading"/>
          <w:b w:val="0"/>
          <w:bCs w:val="0"/>
          <w:color w:val="0070C0"/>
          <w:kern w:val="0"/>
          <w:sz w:val="22"/>
          <w:szCs w:val="22"/>
          <w:lang w:val="en-US" w:eastAsia="zh-CN" w:bidi="ar"/>
        </w:rPr>
        <w:t xml:space="preserve"> dev </w:t>
      </w:r>
      <w:r>
        <w:rPr>
          <w:rFonts w:hint="default" w:ascii="Sitka Subheading" w:hAnsi="Sitka Subheading" w:eastAsia="SimSun" w:cs="Sitka Subheading"/>
          <w:b w:val="0"/>
          <w:bCs w:val="0"/>
          <w:i/>
          <w:iCs/>
          <w:color w:val="0070C0"/>
          <w:kern w:val="0"/>
          <w:sz w:val="22"/>
          <w:szCs w:val="22"/>
          <w:lang w:val="en-US" w:eastAsia="zh-CN" w:bidi="ar"/>
        </w:rPr>
        <w:t>veth-blue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57650" cy="1847850"/>
            <wp:effectExtent l="0" t="0" r="6350" b="6350"/>
            <wp:docPr id="16"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69"/>
                    <pic:cNvPicPr>
                      <a:picLocks noChangeAspect="1"/>
                    </pic:cNvPicPr>
                  </pic:nvPicPr>
                  <pic:blipFill>
                    <a:blip r:embed="rId17"/>
                    <a:stretch>
                      <a:fillRect/>
                    </a:stretch>
                  </pic:blipFill>
                  <pic:spPr>
                    <a:xfrm>
                      <a:off x="0" y="0"/>
                      <a:ext cx="4057650" cy="1847850"/>
                    </a:xfrm>
                    <a:prstGeom prst="rect">
                      <a:avLst/>
                    </a:prstGeom>
                    <a:noFill/>
                    <a:ln w="9525">
                      <a:noFill/>
                    </a:ln>
                  </pic:spPr>
                </pic:pic>
              </a:graphicData>
            </a:graphic>
          </wp:inline>
        </w:drawing>
      </w:r>
    </w:p>
    <w:p w14:paraId="6BD3E8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bCs/>
          <w:sz w:val="22"/>
          <w:szCs w:val="22"/>
        </w:rPr>
      </w:pPr>
      <w:r>
        <w:rPr>
          <w:rFonts w:hint="default" w:ascii="Sitka Subheading" w:hAnsi="Sitka Subheading" w:eastAsia="SimSun" w:cs="Sitka Subheading"/>
          <w:color w:val="auto"/>
          <w:kern w:val="0"/>
          <w:sz w:val="22"/>
          <w:szCs w:val="22"/>
          <w:lang w:val="en-US" w:eastAsia="zh-CN" w:bidi="ar"/>
        </w:rPr>
        <w:t>The IPs are 192.168.15.2/24 &amp; 192.168.15.3/24,</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so private LAN’s network IP will be: </w:t>
      </w:r>
      <w:r>
        <w:rPr>
          <w:rFonts w:hint="default" w:ascii="Sitka Subheading" w:hAnsi="Sitka Subheading" w:eastAsia="SimSun" w:cs="Sitka Subheading"/>
          <w:b/>
          <w:bCs/>
          <w:color w:val="auto"/>
          <w:kern w:val="0"/>
          <w:sz w:val="22"/>
          <w:szCs w:val="22"/>
          <w:lang w:val="en-US" w:eastAsia="zh-CN" w:bidi="ar"/>
        </w:rPr>
        <w:t>198.168.15.0</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&amp; subnet mask will be: </w:t>
      </w:r>
      <w:r>
        <w:rPr>
          <w:rFonts w:hint="default" w:ascii="Sitka Subheading" w:hAnsi="Sitka Subheading" w:eastAsia="SimSun" w:cs="Sitka Subheading"/>
          <w:b/>
          <w:bCs/>
          <w:color w:val="auto"/>
          <w:kern w:val="0"/>
          <w:sz w:val="22"/>
          <w:szCs w:val="22"/>
          <w:lang w:val="en-US" w:eastAsia="zh-CN" w:bidi="ar"/>
        </w:rPr>
        <w:t>255.255.255.0</w:t>
      </w:r>
    </w:p>
    <w:p w14:paraId="074F45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the namespaces from each other. It’ll work fine.</w:t>
      </w:r>
    </w:p>
    <w:p w14:paraId="7BF8B15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From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ping -c 4 192.168.15.3</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971925" cy="1533525"/>
            <wp:effectExtent l="0" t="0" r="3175" b="3175"/>
            <wp:docPr id="17"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70"/>
                    <pic:cNvPicPr>
                      <a:picLocks noChangeAspect="1"/>
                    </pic:cNvPicPr>
                  </pic:nvPicPr>
                  <pic:blipFill>
                    <a:blip r:embed="rId18"/>
                    <a:stretch>
                      <a:fillRect/>
                    </a:stretch>
                  </pic:blipFill>
                  <pic:spPr>
                    <a:xfrm>
                      <a:off x="0" y="0"/>
                      <a:ext cx="3971925" cy="1533525"/>
                    </a:xfrm>
                    <a:prstGeom prst="rect">
                      <a:avLst/>
                    </a:prstGeom>
                    <a:noFill/>
                    <a:ln w="9525">
                      <a:noFill/>
                    </a:ln>
                  </pic:spPr>
                </pic:pic>
              </a:graphicData>
            </a:graphic>
          </wp:inline>
        </w:drawing>
      </w:r>
    </w:p>
    <w:p w14:paraId="7BE901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From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ping -c 4 192.168.15.2</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57625" cy="1485900"/>
            <wp:effectExtent l="0" t="0" r="3175" b="0"/>
            <wp:docPr id="18"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71"/>
                    <pic:cNvPicPr>
                      <a:picLocks noChangeAspect="1"/>
                    </pic:cNvPicPr>
                  </pic:nvPicPr>
                  <pic:blipFill>
                    <a:blip r:embed="rId19"/>
                    <a:stretch>
                      <a:fillRect/>
                    </a:stretch>
                  </pic:blipFill>
                  <pic:spPr>
                    <a:xfrm>
                      <a:off x="0" y="0"/>
                      <a:ext cx="3857625" cy="1485900"/>
                    </a:xfrm>
                    <a:prstGeom prst="rect">
                      <a:avLst/>
                    </a:prstGeom>
                    <a:noFill/>
                    <a:ln w="9525">
                      <a:noFill/>
                    </a:ln>
                  </pic:spPr>
                </pic:pic>
              </a:graphicData>
            </a:graphic>
          </wp:inline>
        </w:drawing>
      </w:r>
    </w:p>
    <w:p w14:paraId="75C5FB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Check </w:t>
      </w:r>
      <w:r>
        <w:rPr>
          <w:rFonts w:hint="default" w:ascii="Sitka Subheading" w:hAnsi="Sitka Subheading" w:eastAsia="SimSun" w:cs="Sitka Subheading"/>
          <w:b/>
          <w:bCs/>
          <w:color w:val="auto"/>
          <w:kern w:val="0"/>
          <w:sz w:val="22"/>
          <w:szCs w:val="22"/>
          <w:lang w:val="en-US" w:eastAsia="zh-CN" w:bidi="ar"/>
        </w:rPr>
        <w:t>arp</w:t>
      </w:r>
      <w:r>
        <w:rPr>
          <w:rFonts w:hint="default" w:ascii="Sitka Subheading" w:hAnsi="Sitka Subheading" w:eastAsia="SimSun" w:cs="Sitka Subheading"/>
          <w:b w:val="0"/>
          <w:bCs w:val="0"/>
          <w:color w:val="auto"/>
          <w:kern w:val="0"/>
          <w:sz w:val="22"/>
          <w:szCs w:val="22"/>
          <w:lang w:val="en-US" w:eastAsia="zh-CN" w:bidi="ar"/>
        </w:rPr>
        <w:t xml:space="preserve"> table in both namespace, it should be updated.</w:t>
      </w:r>
    </w:p>
    <w:p w14:paraId="3FE49BE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In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838700" cy="457200"/>
            <wp:effectExtent l="0" t="0" r="0" b="0"/>
            <wp:docPr id="38"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descr="IMG_272"/>
                    <pic:cNvPicPr>
                      <a:picLocks noChangeAspect="1"/>
                    </pic:cNvPicPr>
                  </pic:nvPicPr>
                  <pic:blipFill>
                    <a:blip r:embed="rId20"/>
                    <a:stretch>
                      <a:fillRect/>
                    </a:stretch>
                  </pic:blipFill>
                  <pic:spPr>
                    <a:xfrm>
                      <a:off x="0" y="0"/>
                      <a:ext cx="4838700" cy="457200"/>
                    </a:xfrm>
                    <a:prstGeom prst="rect">
                      <a:avLst/>
                    </a:prstGeom>
                    <a:noFill/>
                    <a:ln w="9525">
                      <a:noFill/>
                    </a:ln>
                  </pic:spPr>
                </pic:pic>
              </a:graphicData>
            </a:graphic>
          </wp:inline>
        </w:drawing>
      </w:r>
    </w:p>
    <w:p w14:paraId="0DEC44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In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838700" cy="400050"/>
            <wp:effectExtent l="0" t="0" r="0" b="6350"/>
            <wp:docPr id="46"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 descr="IMG_273"/>
                    <pic:cNvPicPr>
                      <a:picLocks noChangeAspect="1"/>
                    </pic:cNvPicPr>
                  </pic:nvPicPr>
                  <pic:blipFill>
                    <a:blip r:embed="rId21"/>
                    <a:stretch>
                      <a:fillRect/>
                    </a:stretch>
                  </pic:blipFill>
                  <pic:spPr>
                    <a:xfrm>
                      <a:off x="0" y="0"/>
                      <a:ext cx="4838700" cy="400050"/>
                    </a:xfrm>
                    <a:prstGeom prst="rect">
                      <a:avLst/>
                    </a:prstGeom>
                    <a:noFill/>
                    <a:ln w="9525">
                      <a:noFill/>
                    </a:ln>
                  </pic:spPr>
                </pic:pic>
              </a:graphicData>
            </a:graphic>
          </wp:inline>
        </w:drawing>
      </w:r>
    </w:p>
    <w:p w14:paraId="7779C4F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in Host’s arp table, nothing related to namespaces will be there.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both are separate.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686300" cy="571500"/>
            <wp:effectExtent l="0" t="0" r="0" b="0"/>
            <wp:docPr id="42"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9" descr="IMG_274"/>
                    <pic:cNvPicPr>
                      <a:picLocks noChangeAspect="1"/>
                    </pic:cNvPicPr>
                  </pic:nvPicPr>
                  <pic:blipFill>
                    <a:blip r:embed="rId22"/>
                    <a:stretch>
                      <a:fillRect/>
                    </a:stretch>
                  </pic:blipFill>
                  <pic:spPr>
                    <a:xfrm>
                      <a:off x="0" y="0"/>
                      <a:ext cx="4686300" cy="571500"/>
                    </a:xfrm>
                    <a:prstGeom prst="rect">
                      <a:avLst/>
                    </a:prstGeom>
                    <a:noFill/>
                    <a:ln w="9525">
                      <a:noFill/>
                    </a:ln>
                  </pic:spPr>
                </pic:pic>
              </a:graphicData>
            </a:graphic>
          </wp:inline>
        </w:drawing>
      </w:r>
    </w:p>
    <w:p w14:paraId="459B90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Try to ping the namespaces from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41320"/>
          <w:kern w:val="0"/>
          <w:sz w:val="22"/>
          <w:szCs w:val="22"/>
          <w:lang w:val="en-US" w:eastAsia="zh-CN" w:bidi="ar"/>
        </w:rPr>
        <w:t>ping -c 4 &lt;namespace network interface IP&gt;</w:t>
      </w:r>
    </w:p>
    <w:p w14:paraId="0AC95B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Ping to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ping -c 4 192.168.15.2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05150" cy="552450"/>
            <wp:effectExtent l="0" t="0" r="6350" b="6350"/>
            <wp:docPr id="41"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descr="IMG_275"/>
                    <pic:cNvPicPr>
                      <a:picLocks noChangeAspect="1"/>
                    </pic:cNvPicPr>
                  </pic:nvPicPr>
                  <pic:blipFill>
                    <a:blip r:embed="rId23"/>
                    <a:stretch>
                      <a:fillRect/>
                    </a:stretch>
                  </pic:blipFill>
                  <pic:spPr>
                    <a:xfrm>
                      <a:off x="0" y="0"/>
                      <a:ext cx="3105150" cy="5524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strike/>
          <w:dstrike w:val="0"/>
          <w:color w:val="auto"/>
          <w:kern w:val="0"/>
          <w:sz w:val="22"/>
          <w:szCs w:val="22"/>
          <w:lang w:val="en-US" w:eastAsia="zh-CN" w:bidi="ar"/>
        </w:rPr>
        <w:t>FAILED</w:t>
      </w:r>
    </w:p>
    <w:p w14:paraId="6E075D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ping -c 4 192.168.15.3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05150" cy="552450"/>
            <wp:effectExtent l="0" t="0" r="6350" b="6350"/>
            <wp:docPr id="47"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 descr="IMG_276"/>
                    <pic:cNvPicPr>
                      <a:picLocks noChangeAspect="1"/>
                    </pic:cNvPicPr>
                  </pic:nvPicPr>
                  <pic:blipFill>
                    <a:blip r:embed="rId24"/>
                    <a:stretch>
                      <a:fillRect/>
                    </a:stretch>
                  </pic:blipFill>
                  <pic:spPr>
                    <a:xfrm>
                      <a:off x="0" y="0"/>
                      <a:ext cx="3105150" cy="5524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strike/>
          <w:dstrike w:val="0"/>
          <w:color w:val="auto"/>
          <w:kern w:val="0"/>
          <w:sz w:val="22"/>
          <w:szCs w:val="22"/>
          <w:lang w:val="en-US" w:eastAsia="zh-CN" w:bidi="ar"/>
        </w:rPr>
        <w:t>FAILED</w:t>
      </w:r>
    </w:p>
    <w:p w14:paraId="7DCE26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It is failing because there is no connection between host and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Create a veth pair and connect that to host and namespace, then only you can ping.</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however, both end present in the host initially, just connect one to a namespace ]</w:t>
      </w:r>
    </w:p>
    <w:p w14:paraId="1AC383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To test connection between host and a namespace (let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 create a veth pair and connect one end to the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Another end will be by default connected to host. </w:t>
      </w:r>
    </w:p>
    <w:p w14:paraId="310B9B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ip link add veth2-red type veth peer name veth2-red-host</w:t>
      </w:r>
      <w:r>
        <w:rPr>
          <w:rFonts w:hint="default" w:ascii="Sitka Subheading" w:hAnsi="Sitka Subheading" w:eastAsia="SimSun" w:cs="Sitka Subheading"/>
          <w:b w:val="0"/>
          <w:bCs w:val="0"/>
          <w:color w:val="auto"/>
          <w:kern w:val="0"/>
          <w:sz w:val="22"/>
          <w:szCs w:val="22"/>
          <w:lang w:val="en-US" w:eastAsia="zh-CN" w:bidi="ar"/>
        </w:rPr>
        <w:t xml:space="preserve"> [ create veth pair ]</w:t>
      </w:r>
    </w:p>
    <w:p w14:paraId="075888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ip link set veth2-red netns red</w:t>
      </w:r>
      <w:r>
        <w:rPr>
          <w:rFonts w:hint="default" w:ascii="Sitka Subheading" w:hAnsi="Sitka Subheading" w:eastAsia="SimSun" w:cs="Sitka Subheading"/>
          <w:b w:val="0"/>
          <w:bCs w:val="0"/>
          <w:color w:val="auto"/>
          <w:kern w:val="0"/>
          <w:sz w:val="22"/>
          <w:szCs w:val="22"/>
          <w:lang w:val="en-US" w:eastAsia="zh-CN" w:bidi="ar"/>
        </w:rPr>
        <w:t xml:space="preserve">  [ connect veth2-red end to namespace red ]</w:t>
      </w:r>
    </w:p>
    <w:p w14:paraId="252A391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ip netns exec red ip link set veth2-red up</w:t>
      </w:r>
      <w:r>
        <w:rPr>
          <w:rFonts w:hint="default" w:ascii="Sitka Subheading" w:hAnsi="Sitka Subheading" w:eastAsia="SimSun" w:cs="Sitka Subheading"/>
          <w:b w:val="0"/>
          <w:bCs w:val="0"/>
          <w:color w:val="auto"/>
          <w:kern w:val="0"/>
          <w:sz w:val="22"/>
          <w:szCs w:val="22"/>
          <w:lang w:val="en-US" w:eastAsia="zh-CN" w:bidi="ar"/>
        </w:rPr>
        <w:t xml:space="preserve">  [ make the link up in namespace ]</w:t>
      </w:r>
    </w:p>
    <w:p w14:paraId="2AB4666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ip link set veth2-red-host up</w:t>
      </w:r>
      <w:r>
        <w:rPr>
          <w:rFonts w:hint="default" w:ascii="Sitka Subheading" w:hAnsi="Sitka Subheading" w:eastAsia="SimSun" w:cs="Sitka Subheading"/>
          <w:b w:val="0"/>
          <w:bCs w:val="0"/>
          <w:color w:val="auto"/>
          <w:kern w:val="0"/>
          <w:sz w:val="22"/>
          <w:szCs w:val="22"/>
          <w:lang w:val="en-US" w:eastAsia="zh-CN" w:bidi="ar"/>
        </w:rPr>
        <w:t xml:space="preserve">  [ make the link up in host ]</w:t>
      </w:r>
    </w:p>
    <w:p w14:paraId="0D6966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 xml:space="preserve">netns exec red ip addr add 192.168.25.2/24 </w:t>
      </w:r>
      <w:r>
        <w:rPr>
          <w:rFonts w:hint="default" w:ascii="Sitka Subheading" w:hAnsi="Sitka Subheading" w:eastAsia="SimSun" w:cs="Sitka Subheading"/>
          <w:b/>
          <w:bCs/>
          <w:color w:val="841320"/>
          <w:kern w:val="0"/>
          <w:sz w:val="22"/>
          <w:szCs w:val="22"/>
          <w:lang w:val="en-US" w:eastAsia="zh-CN" w:bidi="ar"/>
        </w:rPr>
        <w:t>dev</w:t>
      </w:r>
      <w:r>
        <w:rPr>
          <w:rFonts w:hint="default" w:ascii="Sitka Subheading" w:hAnsi="Sitka Subheading" w:eastAsia="SimSun" w:cs="Sitka Subheading"/>
          <w:b w:val="0"/>
          <w:bCs w:val="0"/>
          <w:color w:val="841320"/>
          <w:kern w:val="0"/>
          <w:sz w:val="22"/>
          <w:szCs w:val="22"/>
          <w:lang w:val="en-US" w:eastAsia="zh-CN" w:bidi="ar"/>
        </w:rPr>
        <w:t xml:space="preserve"> veth2-red</w:t>
      </w:r>
      <w:r>
        <w:rPr>
          <w:rFonts w:hint="default" w:ascii="Sitka Subheading" w:hAnsi="Sitka Subheading" w:eastAsia="SimSun" w:cs="Sitka Subheading"/>
          <w:b w:val="0"/>
          <w:bCs w:val="0"/>
          <w:color w:val="auto"/>
          <w:kern w:val="0"/>
          <w:sz w:val="22"/>
          <w:szCs w:val="22"/>
          <w:lang w:val="en-US" w:eastAsia="zh-CN" w:bidi="ar"/>
        </w:rPr>
        <w:t xml:space="preserve"> [ assign ip in namespace ]</w:t>
      </w:r>
    </w:p>
    <w:p w14:paraId="0FEABF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addr add 192.168.25.3/24 dev veth2-red-host  </w:t>
      </w:r>
      <w:r>
        <w:rPr>
          <w:rFonts w:hint="default" w:ascii="Sitka Subheading" w:hAnsi="Sitka Subheading" w:eastAsia="SimSun" w:cs="Sitka Subheading"/>
          <w:color w:val="auto"/>
          <w:kern w:val="0"/>
          <w:sz w:val="22"/>
          <w:szCs w:val="22"/>
          <w:lang w:val="en-US" w:eastAsia="zh-CN" w:bidi="ar"/>
        </w:rPr>
        <w:t>[ assign ip in host ]</w:t>
      </w:r>
    </w:p>
    <w:p w14:paraId="3E047A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ping -c 4 192.168.</w:t>
      </w:r>
      <w:r>
        <w:rPr>
          <w:rFonts w:hint="default" w:ascii="Sitka Subheading" w:hAnsi="Sitka Subheading" w:eastAsia="SimSun" w:cs="Sitka Subheading"/>
          <w:b/>
          <w:bCs/>
          <w:color w:val="841320"/>
          <w:kern w:val="0"/>
          <w:sz w:val="22"/>
          <w:szCs w:val="22"/>
          <w:shd w:val="clear" w:fill="D9D9D9"/>
          <w:lang w:val="en-US" w:eastAsia="zh-CN" w:bidi="ar"/>
        </w:rPr>
        <w:t>25</w:t>
      </w:r>
      <w:r>
        <w:rPr>
          <w:rFonts w:hint="default" w:ascii="Sitka Subheading" w:hAnsi="Sitka Subheading" w:eastAsia="SimSun" w:cs="Sitka Subheading"/>
          <w:color w:val="841320"/>
          <w:kern w:val="0"/>
          <w:sz w:val="22"/>
          <w:szCs w:val="22"/>
          <w:lang w:val="en-US" w:eastAsia="zh-CN" w:bidi="ar"/>
        </w:rPr>
        <w:t>.2</w:t>
      </w:r>
      <w:r>
        <w:rPr>
          <w:rFonts w:hint="default" w:ascii="Sitka Subheading" w:hAnsi="Sitka Subheading" w:eastAsia="SimSun" w:cs="Sitka Subheading"/>
          <w:color w:val="auto"/>
          <w:kern w:val="0"/>
          <w:sz w:val="22"/>
          <w:szCs w:val="22"/>
          <w:lang w:val="en-US" w:eastAsia="zh-CN" w:bidi="ar"/>
        </w:rPr>
        <w:t xml:space="preserve">   (ping from host to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00450" cy="1390650"/>
            <wp:effectExtent l="0" t="0" r="6350" b="6350"/>
            <wp:docPr id="43"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descr="IMG_277"/>
                    <pic:cNvPicPr>
                      <a:picLocks noChangeAspect="1"/>
                    </pic:cNvPicPr>
                  </pic:nvPicPr>
                  <pic:blipFill>
                    <a:blip r:embed="rId25"/>
                    <a:stretch>
                      <a:fillRect/>
                    </a:stretch>
                  </pic:blipFill>
                  <pic:spPr>
                    <a:xfrm>
                      <a:off x="0" y="0"/>
                      <a:ext cx="3600450" cy="1390650"/>
                    </a:xfrm>
                    <a:prstGeom prst="rect">
                      <a:avLst/>
                    </a:prstGeom>
                    <a:noFill/>
                    <a:ln w="9525">
                      <a:noFill/>
                    </a:ln>
                  </pic:spPr>
                </pic:pic>
              </a:graphicData>
            </a:graphic>
          </wp:inline>
        </w:drawing>
      </w:r>
    </w:p>
    <w:p w14:paraId="2054EC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ip netns exec red ping -c 4 192.168.</w:t>
      </w:r>
      <w:r>
        <w:rPr>
          <w:rFonts w:hint="default" w:ascii="Sitka Subheading" w:hAnsi="Sitka Subheading" w:eastAsia="SimSun" w:cs="Sitka Subheading"/>
          <w:b/>
          <w:bCs/>
          <w:color w:val="841320"/>
          <w:kern w:val="0"/>
          <w:sz w:val="22"/>
          <w:szCs w:val="22"/>
          <w:lang w:val="en-US" w:eastAsia="zh-CN" w:bidi="ar"/>
        </w:rPr>
        <w:t>25</w:t>
      </w:r>
      <w:r>
        <w:rPr>
          <w:rFonts w:hint="default" w:ascii="Sitka Subheading" w:hAnsi="Sitka Subheading" w:eastAsia="SimSun" w:cs="Sitka Subheading"/>
          <w:color w:val="841320"/>
          <w:kern w:val="0"/>
          <w:sz w:val="22"/>
          <w:szCs w:val="22"/>
          <w:lang w:val="en-US" w:eastAsia="zh-CN" w:bidi="ar"/>
        </w:rPr>
        <w:t>.3</w:t>
      </w:r>
      <w:r>
        <w:rPr>
          <w:rFonts w:hint="default" w:ascii="Sitka Subheading" w:hAnsi="Sitka Subheading" w:eastAsia="SimSun" w:cs="Sitka Subheading"/>
          <w:color w:val="auto"/>
          <w:kern w:val="0"/>
          <w:sz w:val="22"/>
          <w:szCs w:val="22"/>
          <w:lang w:val="en-US" w:eastAsia="zh-CN" w:bidi="ar"/>
        </w:rPr>
        <w:t xml:space="preserve">  (ping from namespace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71600"/>
            <wp:effectExtent l="0" t="0" r="0" b="0"/>
            <wp:docPr id="44"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descr="IMG_278"/>
                    <pic:cNvPicPr>
                      <a:picLocks noChangeAspect="1"/>
                    </pic:cNvPicPr>
                  </pic:nvPicPr>
                  <pic:blipFill>
                    <a:blip r:embed="rId26"/>
                    <a:stretch>
                      <a:fillRect/>
                    </a:stretch>
                  </pic:blipFill>
                  <pic:spPr>
                    <a:xfrm>
                      <a:off x="0" y="0"/>
                      <a:ext cx="3581400" cy="1371600"/>
                    </a:xfrm>
                    <a:prstGeom prst="rect">
                      <a:avLst/>
                    </a:prstGeom>
                    <a:noFill/>
                    <a:ln w="9525">
                      <a:noFill/>
                    </a:ln>
                  </pic:spPr>
                </pic:pic>
              </a:graphicData>
            </a:graphic>
          </wp:inline>
        </w:drawing>
      </w:r>
    </w:p>
    <w:p w14:paraId="1905D79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Here we did the same thing, before connected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from namespace to namespace; not connected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from host to namespace.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785C00"/>
          <w:kern w:val="0"/>
          <w:sz w:val="22"/>
          <w:szCs w:val="22"/>
          <w:lang w:val="en-US" w:eastAsia="zh-CN" w:bidi="ar"/>
        </w:rPr>
        <w:t xml:space="preserve">But, we had pinged to </w:t>
      </w:r>
      <w:r>
        <w:rPr>
          <w:rFonts w:hint="default" w:ascii="Sitka Subheading" w:hAnsi="Sitka Subheading" w:eastAsia="SimSun" w:cs="Sitka Subheading"/>
          <w:i/>
          <w:iCs/>
          <w:color w:val="785C00"/>
          <w:kern w:val="0"/>
          <w:sz w:val="22"/>
          <w:szCs w:val="22"/>
          <w:lang w:val="en-US" w:eastAsia="zh-CN" w:bidi="ar"/>
        </w:rPr>
        <w:t>192.168.</w:t>
      </w:r>
      <w:r>
        <w:rPr>
          <w:rFonts w:hint="default" w:ascii="Sitka Subheading" w:hAnsi="Sitka Subheading" w:eastAsia="SimSun" w:cs="Sitka Subheading"/>
          <w:b/>
          <w:bCs/>
          <w:i/>
          <w:iCs/>
          <w:color w:val="785C00"/>
          <w:kern w:val="0"/>
          <w:sz w:val="22"/>
          <w:szCs w:val="22"/>
          <w:lang w:val="en-US" w:eastAsia="zh-CN" w:bidi="ar"/>
        </w:rPr>
        <w:t>25</w:t>
      </w:r>
      <w:r>
        <w:rPr>
          <w:rFonts w:hint="default" w:ascii="Sitka Subheading" w:hAnsi="Sitka Subheading" w:eastAsia="SimSun" w:cs="Sitka Subheading"/>
          <w:b w:val="0"/>
          <w:bCs w:val="0"/>
          <w:i/>
          <w:iCs/>
          <w:color w:val="785C00"/>
          <w:kern w:val="0"/>
          <w:sz w:val="22"/>
          <w:szCs w:val="22"/>
          <w:lang w:val="en-US" w:eastAsia="zh-CN" w:bidi="ar"/>
        </w:rPr>
        <w:t xml:space="preserve">.2 </w:t>
      </w:r>
      <w:r>
        <w:rPr>
          <w:rFonts w:hint="default" w:ascii="Sitka Subheading" w:hAnsi="Sitka Subheading" w:eastAsia="SimSun" w:cs="Sitka Subheading"/>
          <w:b w:val="0"/>
          <w:bCs w:val="0"/>
          <w:i w:val="0"/>
          <w:iCs w:val="0"/>
          <w:color w:val="785C00"/>
          <w:kern w:val="0"/>
          <w:sz w:val="22"/>
          <w:szCs w:val="22"/>
          <w:lang w:val="en-US" w:eastAsia="zh-CN" w:bidi="ar"/>
        </w:rPr>
        <w:t xml:space="preserve">(not </w:t>
      </w:r>
      <w:r>
        <w:rPr>
          <w:rFonts w:hint="default" w:ascii="Sitka Subheading" w:hAnsi="Sitka Subheading" w:eastAsia="SimSun" w:cs="Sitka Subheading"/>
          <w:b/>
          <w:bCs/>
          <w:i w:val="0"/>
          <w:iCs w:val="0"/>
          <w:color w:val="785C00"/>
          <w:kern w:val="0"/>
          <w:sz w:val="22"/>
          <w:szCs w:val="22"/>
          <w:lang w:val="en-US" w:eastAsia="zh-CN" w:bidi="ar"/>
        </w:rPr>
        <w:t>15.2</w:t>
      </w:r>
      <w:r>
        <w:rPr>
          <w:rFonts w:hint="default" w:ascii="Sitka Subheading" w:hAnsi="Sitka Subheading" w:eastAsia="SimSun" w:cs="Sitka Subheading"/>
          <w:b w:val="0"/>
          <w:bCs w:val="0"/>
          <w:i w:val="0"/>
          <w:iCs w:val="0"/>
          <w:color w:val="785C00"/>
          <w:kern w:val="0"/>
          <w:sz w:val="22"/>
          <w:szCs w:val="22"/>
          <w:lang w:val="en-US" w:eastAsia="zh-CN" w:bidi="ar"/>
        </w:rPr>
        <w:t xml:space="preserve"> which is previous veth’s subnet)</w:t>
      </w:r>
    </w:p>
    <w:p w14:paraId="76A5CF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You can add gateway in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route add &lt;</w:t>
      </w:r>
      <w:r>
        <w:rPr>
          <w:rFonts w:hint="default" w:ascii="Sitka Subheading" w:hAnsi="Sitka Subheading" w:eastAsia="SimSun" w:cs="Sitka Subheading"/>
          <w:b w:val="0"/>
          <w:bCs w:val="0"/>
          <w:color w:val="841320"/>
          <w:kern w:val="0"/>
          <w:sz w:val="22"/>
          <w:szCs w:val="22"/>
          <w:lang w:val="en-US" w:eastAsia="zh-CN" w:bidi="ar"/>
        </w:rPr>
        <w:t>network-ip</w:t>
      </w:r>
      <w:r>
        <w:rPr>
          <w:rFonts w:hint="default" w:ascii="Sitka Subheading" w:hAnsi="Sitka Subheading" w:eastAsia="SimSun" w:cs="Sitka Subheading"/>
          <w:b/>
          <w:bCs/>
          <w:color w:val="841320"/>
          <w:kern w:val="0"/>
          <w:sz w:val="22"/>
          <w:szCs w:val="22"/>
          <w:lang w:val="en-US" w:eastAsia="zh-CN" w:bidi="ar"/>
        </w:rPr>
        <w:t>&gt; via &lt;</w:t>
      </w:r>
      <w:r>
        <w:rPr>
          <w:rFonts w:hint="default" w:ascii="Sitka Subheading" w:hAnsi="Sitka Subheading" w:eastAsia="SimSun" w:cs="Sitka Subheading"/>
          <w:b w:val="0"/>
          <w:bCs w:val="0"/>
          <w:color w:val="841320"/>
          <w:kern w:val="0"/>
          <w:sz w:val="22"/>
          <w:szCs w:val="22"/>
          <w:lang w:val="en-US" w:eastAsia="zh-CN" w:bidi="ar"/>
        </w:rPr>
        <w:t>gateway-ip</w:t>
      </w:r>
      <w:r>
        <w:rPr>
          <w:rFonts w:hint="default" w:ascii="Sitka Subheading" w:hAnsi="Sitka Subheading" w:eastAsia="SimSun" w:cs="Sitka Subheading"/>
          <w:b/>
          <w:bCs/>
          <w:color w:val="841320"/>
          <w:kern w:val="0"/>
          <w:sz w:val="22"/>
          <w:szCs w:val="22"/>
          <w:lang w:val="en-US" w:eastAsia="zh-CN" w:bidi="ar"/>
        </w:rPr>
        <w:t>&gt;</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41320"/>
          <w:kern w:val="0"/>
          <w:sz w:val="22"/>
          <w:szCs w:val="22"/>
          <w:lang w:val="en-US" w:eastAsia="zh-CN" w:bidi="ar"/>
        </w:rPr>
        <w:t>ip route add 192.168.15.0 via 192.168.25.2</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need to enable packet forwarding inside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color w:val="auto"/>
          <w:kern w:val="0"/>
          <w:sz w:val="22"/>
          <w:szCs w:val="22"/>
          <w:lang w:val="en-US" w:eastAsia="zh-CN" w:bidi="ar"/>
        </w:rPr>
        <w:t>. Because linux doesn’t forward packets by default.</w:t>
      </w:r>
    </w:p>
    <w:p w14:paraId="6A4217B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one issue will be there,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we configured 192.168.15.0 via 192.168.25.2</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the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 xml:space="preserve"> also have this subnet, for that also it’ll send to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 xml:space="preserve"> namespace because gateway is </w:t>
      </w:r>
      <w:r>
        <w:rPr>
          <w:rFonts w:hint="default" w:ascii="Sitka Subheading" w:hAnsi="Sitka Subheading" w:eastAsia="SimSun" w:cs="Sitka Subheading"/>
          <w:b w:val="0"/>
          <w:bCs w:val="0"/>
          <w:i/>
          <w:iCs/>
          <w:color w:val="auto"/>
          <w:kern w:val="0"/>
          <w:sz w:val="22"/>
          <w:szCs w:val="22"/>
          <w:lang w:val="en-US" w:eastAsia="zh-CN" w:bidi="ar"/>
        </w:rPr>
        <w:t>192.168.25.2</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67224CB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We’ll do this in broader picture; not namespace level;</w:t>
      </w:r>
    </w:p>
    <w:p w14:paraId="304E2DC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We had 2 namespaces so one veth and directly connect both.</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In case of multiple namespaces, need to create a bridge.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inside linux, </w:t>
      </w:r>
      <w:r>
        <w:rPr>
          <w:rFonts w:hint="default" w:ascii="Sitka Subheading" w:hAnsi="Sitka Subheading" w:eastAsia="SimSun" w:cs="Sitka Subheading"/>
          <w:b/>
          <w:bCs/>
          <w:color w:val="auto"/>
          <w:kern w:val="0"/>
          <w:sz w:val="22"/>
          <w:szCs w:val="22"/>
          <w:lang w:val="en-US" w:eastAsia="zh-CN" w:bidi="ar"/>
        </w:rPr>
        <w:t>virtual switch</w:t>
      </w:r>
      <w:r>
        <w:rPr>
          <w:rFonts w:hint="default" w:ascii="Sitka Subheading" w:hAnsi="Sitka Subheading" w:eastAsia="SimSun" w:cs="Sitka Subheading"/>
          <w:b w:val="0"/>
          <w:bCs w:val="0"/>
          <w:color w:val="auto"/>
          <w:kern w:val="0"/>
          <w:sz w:val="22"/>
          <w:szCs w:val="22"/>
          <w:lang w:val="en-US" w:eastAsia="zh-CN" w:bidi="ar"/>
        </w:rPr>
        <w:t xml:space="preserve"> can be created ]</w:t>
      </w:r>
    </w:p>
    <w:p w14:paraId="49EFE5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Delete all the veth pairs.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link delete &lt;</w:t>
      </w:r>
      <w:r>
        <w:rPr>
          <w:rFonts w:hint="default" w:ascii="Sitka Subheading" w:hAnsi="Sitka Subheading" w:eastAsia="SimSun" w:cs="Sitka Subheading"/>
          <w:b w:val="0"/>
          <w:bCs w:val="0"/>
          <w:color w:val="841320"/>
          <w:kern w:val="0"/>
          <w:sz w:val="22"/>
          <w:szCs w:val="22"/>
          <w:lang w:val="en-US" w:eastAsia="zh-CN" w:bidi="ar"/>
        </w:rPr>
        <w:t>any one end name</w:t>
      </w:r>
      <w:r>
        <w:rPr>
          <w:rFonts w:hint="default" w:ascii="Sitka Subheading" w:hAnsi="Sitka Subheading" w:eastAsia="SimSun" w:cs="Sitka Subheading"/>
          <w:b/>
          <w:bCs/>
          <w:color w:val="841320"/>
          <w:kern w:val="0"/>
          <w:sz w:val="22"/>
          <w:szCs w:val="22"/>
          <w:lang w:val="en-US" w:eastAsia="zh-CN" w:bidi="ar"/>
        </w:rPr>
        <w:t>&gt;</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it’ll delete the other name by default ]</w:t>
      </w:r>
    </w:p>
    <w:p w14:paraId="7295E00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ip netns exec red ip link delete veth-red</w:t>
      </w:r>
      <w:r>
        <w:rPr>
          <w:rFonts w:hint="default" w:ascii="Sitka Subheading" w:hAnsi="Sitka Subheading" w:eastAsia="SimSun" w:cs="Sitka Subheading"/>
          <w:color w:val="auto"/>
          <w:kern w:val="0"/>
          <w:sz w:val="22"/>
          <w:szCs w:val="22"/>
          <w:lang w:val="en-US" w:eastAsia="zh-CN" w:bidi="ar"/>
        </w:rPr>
        <w:t xml:space="preserve">  </w:t>
      </w:r>
    </w:p>
    <w:p w14:paraId="25AC73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ip link delete veth2-red-host</w:t>
      </w:r>
    </w:p>
    <w:p w14:paraId="7553231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Create a bridge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link add &lt;</w:t>
      </w:r>
      <w:r>
        <w:rPr>
          <w:rFonts w:hint="default" w:ascii="Sitka Subheading" w:hAnsi="Sitka Subheading" w:eastAsia="SimSun" w:cs="Sitka Subheading"/>
          <w:b w:val="0"/>
          <w:bCs w:val="0"/>
          <w:color w:val="841320"/>
          <w:kern w:val="0"/>
          <w:sz w:val="22"/>
          <w:szCs w:val="22"/>
          <w:lang w:val="en-US" w:eastAsia="zh-CN" w:bidi="ar"/>
        </w:rPr>
        <w:t>bridge interface name</w:t>
      </w:r>
      <w:r>
        <w:rPr>
          <w:rFonts w:hint="default" w:ascii="Sitka Subheading" w:hAnsi="Sitka Subheading" w:eastAsia="SimSun" w:cs="Sitka Subheading"/>
          <w:b/>
          <w:bCs/>
          <w:color w:val="841320"/>
          <w:kern w:val="0"/>
          <w:sz w:val="22"/>
          <w:szCs w:val="22"/>
          <w:lang w:val="en-US" w:eastAsia="zh-CN" w:bidi="ar"/>
        </w:rPr>
        <w:t xml:space="preserve">&gt; type </w:t>
      </w:r>
      <w:r>
        <w:rPr>
          <w:rFonts w:hint="default" w:ascii="Sitka Subheading" w:hAnsi="Sitka Subheading" w:eastAsia="SimSun" w:cs="Sitka Subheading"/>
          <w:b/>
          <w:bCs/>
          <w:color w:val="841320"/>
          <w:kern w:val="0"/>
          <w:sz w:val="22"/>
          <w:szCs w:val="22"/>
          <w:shd w:val="clear" w:fill="D9D9D9"/>
          <w:lang w:val="en-US" w:eastAsia="zh-CN" w:bidi="ar"/>
        </w:rPr>
        <w:t>bridge</w:t>
      </w:r>
      <w:r>
        <w:rPr>
          <w:rFonts w:hint="default" w:ascii="Sitka Subheading" w:hAnsi="Sitka Subheading" w:eastAsia="SimSun" w:cs="Sitka Subheading"/>
          <w:b w:val="0"/>
          <w:bCs w:val="0"/>
          <w:color w:val="auto"/>
          <w:kern w:val="0"/>
          <w:sz w:val="22"/>
          <w:szCs w:val="22"/>
          <w:lang w:val="en-US" w:eastAsia="zh-CN" w:bidi="ar"/>
        </w:rPr>
        <w:t xml:space="preserve"> </w:t>
      </w:r>
    </w:p>
    <w:p w14:paraId="55DE75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41320"/>
          <w:kern w:val="0"/>
          <w:sz w:val="22"/>
          <w:szCs w:val="22"/>
          <w:lang w:val="en-US" w:eastAsia="zh-CN" w:bidi="ar"/>
        </w:rPr>
        <w:t>ip link add v-net-0 type bridge</w:t>
      </w:r>
    </w:p>
    <w:p w14:paraId="739BA6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785C00"/>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086350" cy="304800"/>
            <wp:effectExtent l="0" t="0" r="6350" b="0"/>
            <wp:docPr id="39"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descr="IMG_279"/>
                    <pic:cNvPicPr>
                      <a:picLocks noChangeAspect="1"/>
                    </pic:cNvPicPr>
                  </pic:nvPicPr>
                  <pic:blipFill>
                    <a:blip r:embed="rId27"/>
                    <a:stretch>
                      <a:fillRect/>
                    </a:stretch>
                  </pic:blipFill>
                  <pic:spPr>
                    <a:xfrm>
                      <a:off x="0" y="0"/>
                      <a:ext cx="5086350" cy="3048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add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its coming as a normal network interface only.</w:t>
      </w:r>
    </w:p>
    <w:p w14:paraId="02212E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785C00"/>
          <w:sz w:val="22"/>
          <w:szCs w:val="22"/>
        </w:rPr>
      </w:pPr>
      <w:r>
        <w:rPr>
          <w:rFonts w:hint="default" w:ascii="Sitka Subheading" w:hAnsi="Sitka Subheading" w:eastAsia="SimSun" w:cs="Sitka Subheading"/>
          <w:color w:val="785C00"/>
          <w:kern w:val="0"/>
          <w:sz w:val="22"/>
          <w:szCs w:val="22"/>
          <w:lang w:val="en-US" w:eastAsia="zh-CN" w:bidi="ar"/>
        </w:rPr>
        <w:t>Linux bridge is nothing but a network interface like others.</w:t>
      </w:r>
    </w:p>
    <w:p w14:paraId="7238EC9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The bridge belongs to the namespace where it is created.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If created in host, it belong to the host.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If created in a namespace, it belong to that namespace.</w:t>
      </w:r>
    </w:p>
    <w:p w14:paraId="064EADA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Make the bridge network interface UP.</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v-net-0</w:t>
      </w:r>
      <w:r>
        <w:rPr>
          <w:rFonts w:hint="default" w:ascii="Sitka Subheading" w:hAnsi="Sitka Subheading" w:eastAsia="SimSun" w:cs="Sitka Subheading"/>
          <w:color w:val="841320"/>
          <w:kern w:val="0"/>
          <w:sz w:val="22"/>
          <w:szCs w:val="22"/>
          <w:lang w:val="en-US" w:eastAsia="zh-CN" w:bidi="ar"/>
        </w:rPr>
        <w:t xml:space="preserve"> up</w:t>
      </w:r>
    </w:p>
    <w:p w14:paraId="5FBBFA6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create a </w:t>
      </w:r>
      <w:r>
        <w:rPr>
          <w:rFonts w:hint="default" w:ascii="Sitka Subheading" w:hAnsi="Sitka Subheading" w:eastAsia="SimSun" w:cs="Sitka Subheading"/>
          <w:b/>
          <w:bCs/>
          <w:i/>
          <w:iCs/>
          <w:color w:val="auto"/>
          <w:kern w:val="0"/>
          <w:sz w:val="22"/>
          <w:szCs w:val="22"/>
          <w:lang w:val="en-US" w:eastAsia="zh-CN" w:bidi="ar"/>
        </w:rPr>
        <w:t>veth pair</w:t>
      </w:r>
      <w:r>
        <w:rPr>
          <w:rFonts w:hint="default" w:ascii="Sitka Subheading" w:hAnsi="Sitka Subheading" w:eastAsia="SimSun" w:cs="Sitka Subheading"/>
          <w:b w:val="0"/>
          <w:bCs w:val="0"/>
          <w:i w:val="0"/>
          <w:iCs w:val="0"/>
          <w:color w:val="auto"/>
          <w:kern w:val="0"/>
          <w:sz w:val="22"/>
          <w:szCs w:val="22"/>
          <w:lang w:val="en-US" w:eastAsia="zh-CN" w:bidi="ar"/>
        </w:rPr>
        <w:t xml:space="preserve">, connect one end to the namespace </w:t>
      </w:r>
      <w:r>
        <w:rPr>
          <w:rFonts w:hint="default" w:ascii="Sitka Subheading" w:hAnsi="Sitka Subheading" w:eastAsia="SimSun" w:cs="Sitka Subheading"/>
          <w:b/>
          <w:bCs/>
          <w:i w:val="0"/>
          <w:iCs w:val="0"/>
          <w:color w:val="auto"/>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and another to </w:t>
      </w:r>
      <w:r>
        <w:rPr>
          <w:rFonts w:hint="default" w:ascii="Sitka Subheading" w:hAnsi="Sitka Subheading" w:eastAsia="SimSun" w:cs="Sitka Subheading"/>
          <w:b/>
          <w:bCs/>
          <w:i w:val="0"/>
          <w:iCs w:val="0"/>
          <w:color w:val="auto"/>
          <w:kern w:val="0"/>
          <w:sz w:val="22"/>
          <w:szCs w:val="22"/>
          <w:lang w:val="en-US" w:eastAsia="zh-CN" w:bidi="ar"/>
        </w:rPr>
        <w:t>bridge</w:t>
      </w:r>
      <w:r>
        <w:rPr>
          <w:rFonts w:hint="default" w:ascii="Sitka Subheading" w:hAnsi="Sitka Subheading" w:eastAsia="SimSun" w:cs="Sitka Subheading"/>
          <w:b w:val="0"/>
          <w:bCs w:val="0"/>
          <w:i w:val="0"/>
          <w:iCs w:val="0"/>
          <w:color w:val="auto"/>
          <w:kern w:val="0"/>
          <w:sz w:val="22"/>
          <w:szCs w:val="22"/>
          <w:lang w:val="en-US" w:eastAsia="zh-CN" w:bidi="ar"/>
        </w:rPr>
        <w:t>.</w:t>
      </w:r>
    </w:p>
    <w:p w14:paraId="5C9937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841320"/>
          <w:sz w:val="22"/>
          <w:szCs w:val="22"/>
        </w:rPr>
      </w:pPr>
      <w:r>
        <w:rPr>
          <w:rFonts w:hint="default" w:ascii="Sitka Subheading" w:hAnsi="Sitka Subheading" w:eastAsia="SimSun" w:cs="Sitka Subheading"/>
          <w:color w:val="841320"/>
          <w:kern w:val="0"/>
          <w:sz w:val="22"/>
          <w:szCs w:val="22"/>
          <w:lang w:val="en-US" w:eastAsia="zh-CN" w:bidi="ar"/>
        </w:rPr>
        <w:t xml:space="preserve">ip link add </w:t>
      </w:r>
      <w:r>
        <w:rPr>
          <w:rFonts w:hint="default" w:ascii="Sitka Subheading" w:hAnsi="Sitka Subheading" w:eastAsia="SimSun" w:cs="Sitka Subheading"/>
          <w:i/>
          <w:iCs/>
          <w:color w:val="841320"/>
          <w:kern w:val="0"/>
          <w:sz w:val="22"/>
          <w:szCs w:val="22"/>
          <w:lang w:val="en-US" w:eastAsia="zh-CN" w:bidi="ar"/>
        </w:rPr>
        <w:t>veth-red</w:t>
      </w:r>
      <w:r>
        <w:rPr>
          <w:rFonts w:hint="default" w:ascii="Sitka Subheading" w:hAnsi="Sitka Subheading" w:eastAsia="SimSun" w:cs="Sitka Subheading"/>
          <w:color w:val="841320"/>
          <w:kern w:val="0"/>
          <w:sz w:val="22"/>
          <w:szCs w:val="22"/>
          <w:lang w:val="en-US" w:eastAsia="zh-CN" w:bidi="ar"/>
        </w:rPr>
        <w:t xml:space="preserve"> type veth peer name </w:t>
      </w:r>
      <w:r>
        <w:rPr>
          <w:rFonts w:hint="default" w:ascii="Sitka Subheading" w:hAnsi="Sitka Subheading" w:eastAsia="SimSun" w:cs="Sitka Subheading"/>
          <w:i/>
          <w:iCs/>
          <w:color w:val="841320"/>
          <w:kern w:val="0"/>
          <w:sz w:val="22"/>
          <w:szCs w:val="22"/>
          <w:lang w:val="en-US" w:eastAsia="zh-CN" w:bidi="ar"/>
        </w:rPr>
        <w:t>veth-red-br</w:t>
      </w:r>
      <w:r>
        <w:rPr>
          <w:rFonts w:hint="default" w:ascii="Sitka Subheading" w:hAnsi="Sitka Subheading" w:eastAsia="SimSun" w:cs="Sitka Subheading"/>
          <w:i w:val="0"/>
          <w:iCs w:val="0"/>
          <w:color w:val="auto"/>
          <w:kern w:val="0"/>
          <w:sz w:val="22"/>
          <w:szCs w:val="22"/>
          <w:lang w:val="en-US" w:eastAsia="zh-CN" w:bidi="ar"/>
        </w:rPr>
        <w:t xml:space="preserve">  [ create veth pair ]</w:t>
      </w:r>
    </w:p>
    <w:p w14:paraId="357E51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veth-red</w:t>
      </w:r>
      <w:r>
        <w:rPr>
          <w:rFonts w:hint="default" w:ascii="Sitka Subheading" w:hAnsi="Sitka Subheading" w:eastAsia="SimSun" w:cs="Sitka Subheading"/>
          <w:color w:val="841320"/>
          <w:kern w:val="0"/>
          <w:sz w:val="22"/>
          <w:szCs w:val="22"/>
          <w:lang w:val="en-US" w:eastAsia="zh-CN" w:bidi="ar"/>
        </w:rPr>
        <w:t xml:space="preserve"> netns </w:t>
      </w:r>
      <w:r>
        <w:rPr>
          <w:rFonts w:hint="default" w:ascii="Sitka Subheading" w:hAnsi="Sitka Subheading" w:eastAsia="SimSun" w:cs="Sitka Subheading"/>
          <w:i/>
          <w:iCs/>
          <w:color w:val="841320"/>
          <w:kern w:val="0"/>
          <w:sz w:val="22"/>
          <w:szCs w:val="22"/>
          <w:lang w:val="en-US" w:eastAsia="zh-CN" w:bidi="ar"/>
        </w:rPr>
        <w:t>red</w:t>
      </w:r>
      <w:r>
        <w:rPr>
          <w:rFonts w:hint="default" w:ascii="Sitka Subheading" w:hAnsi="Sitka Subheading" w:eastAsia="SimSun" w:cs="Sitka Subheading"/>
          <w:color w:val="auto"/>
          <w:kern w:val="0"/>
          <w:sz w:val="22"/>
          <w:szCs w:val="22"/>
          <w:lang w:val="en-US" w:eastAsia="zh-CN" w:bidi="ar"/>
        </w:rPr>
        <w:t xml:space="preserve">  [ connect one end to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w:t>
      </w:r>
    </w:p>
    <w:p w14:paraId="53E0913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in host [ </w:t>
      </w:r>
      <w:r>
        <w:rPr>
          <w:rFonts w:hint="default" w:ascii="Sitka Subheading" w:hAnsi="Sitka Subheading" w:eastAsia="SimSun" w:cs="Sitka Subheading"/>
          <w:color w:val="841320"/>
          <w:kern w:val="0"/>
          <w:sz w:val="22"/>
          <w:szCs w:val="22"/>
          <w:lang w:val="en-US" w:eastAsia="zh-CN" w:bidi="ar"/>
        </w:rPr>
        <w:t>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0250" cy="533400"/>
            <wp:effectExtent l="0" t="0" r="6350" b="0"/>
            <wp:docPr id="40"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descr="IMG_280"/>
                    <pic:cNvPicPr>
                      <a:picLocks noChangeAspect="1"/>
                    </pic:cNvPicPr>
                  </pic:nvPicPr>
                  <pic:blipFill>
                    <a:blip r:embed="rId28"/>
                    <a:stretch>
                      <a:fillRect/>
                    </a:stretch>
                  </pic:blipFill>
                  <pic:spPr>
                    <a:xfrm>
                      <a:off x="0" y="0"/>
                      <a:ext cx="5810250" cy="533400"/>
                    </a:xfrm>
                    <a:prstGeom prst="rect">
                      <a:avLst/>
                    </a:prstGeom>
                    <a:noFill/>
                    <a:ln w="9525">
                      <a:noFill/>
                    </a:ln>
                  </pic:spPr>
                </pic:pic>
              </a:graphicData>
            </a:graphic>
          </wp:inline>
        </w:drawing>
      </w:r>
    </w:p>
    <w:p w14:paraId="4408FC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veth-red-br</w:t>
      </w:r>
      <w:r>
        <w:rPr>
          <w:rFonts w:hint="default" w:ascii="Sitka Subheading" w:hAnsi="Sitka Subheading" w:eastAsia="SimSun" w:cs="Sitka Subheading"/>
          <w:i w:val="0"/>
          <w:iCs w:val="0"/>
          <w:color w:val="841320"/>
          <w:kern w:val="0"/>
          <w:sz w:val="22"/>
          <w:szCs w:val="22"/>
          <w:lang w:val="en-US" w:eastAsia="zh-CN" w:bidi="ar"/>
        </w:rPr>
        <w:t xml:space="preserve"> master </w:t>
      </w:r>
      <w:r>
        <w:rPr>
          <w:rFonts w:hint="default" w:ascii="Sitka Subheading" w:hAnsi="Sitka Subheading" w:eastAsia="SimSun" w:cs="Sitka Subheading"/>
          <w:i/>
          <w:iCs/>
          <w:color w:val="84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 connect another end to bridge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785C00"/>
          <w:kern w:val="0"/>
          <w:sz w:val="22"/>
          <w:szCs w:val="22"/>
          <w:lang w:val="en-US" w:eastAsia="zh-CN" w:bidi="ar"/>
        </w:rPr>
        <w:t xml:space="preserve">[ for master node’s interface, use </w:t>
      </w:r>
      <w:r>
        <w:rPr>
          <w:rFonts w:hint="default" w:ascii="Sitka Subheading" w:hAnsi="Sitka Subheading" w:eastAsia="SimSun" w:cs="Sitka Subheading"/>
          <w:b/>
          <w:bCs/>
          <w:i w:val="0"/>
          <w:iCs w:val="0"/>
          <w:color w:val="841320"/>
          <w:kern w:val="0"/>
          <w:sz w:val="22"/>
          <w:szCs w:val="22"/>
          <w:lang w:val="en-US" w:eastAsia="zh-CN" w:bidi="ar"/>
        </w:rPr>
        <w:t>master &lt;</w:t>
      </w:r>
      <w:r>
        <w:rPr>
          <w:rFonts w:hint="default" w:ascii="Sitka Subheading" w:hAnsi="Sitka Subheading" w:eastAsia="SimSun" w:cs="Sitka Subheading"/>
          <w:b w:val="0"/>
          <w:bCs w:val="0"/>
          <w:i w:val="0"/>
          <w:iCs w:val="0"/>
          <w:color w:val="841320"/>
          <w:kern w:val="0"/>
          <w:sz w:val="22"/>
          <w:szCs w:val="22"/>
          <w:lang w:val="en-US" w:eastAsia="zh-CN" w:bidi="ar"/>
        </w:rPr>
        <w:t>host’s interface name</w:t>
      </w:r>
      <w:r>
        <w:rPr>
          <w:rFonts w:hint="default" w:ascii="Sitka Subheading" w:hAnsi="Sitka Subheading" w:eastAsia="SimSun" w:cs="Sitka Subheading"/>
          <w:b/>
          <w:bCs/>
          <w:i w:val="0"/>
          <w:iCs w:val="0"/>
          <w:color w:val="841320"/>
          <w:kern w:val="0"/>
          <w:sz w:val="22"/>
          <w:szCs w:val="22"/>
          <w:lang w:val="en-US" w:eastAsia="zh-CN" w:bidi="ar"/>
        </w:rPr>
        <w:t>&gt;</w:t>
      </w:r>
      <w:r>
        <w:rPr>
          <w:rFonts w:hint="default" w:ascii="Sitka Subheading" w:hAnsi="Sitka Subheading" w:eastAsia="SimSun" w:cs="Sitka Subheading"/>
          <w:b w:val="0"/>
          <w:bCs w:val="0"/>
          <w:i w:val="0"/>
          <w:iCs w:val="0"/>
          <w:color w:val="785C00"/>
          <w:kern w:val="0"/>
          <w:sz w:val="22"/>
          <w:szCs w:val="22"/>
          <w:lang w:val="en-US" w:eastAsia="zh-CN" w:bidi="ar"/>
        </w:rPr>
        <w:t xml:space="preserve"> ]</w:t>
      </w:r>
    </w:p>
    <w:p w14:paraId="0CD04D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w:t>
      </w:r>
      <w:r>
        <w:rPr>
          <w:rFonts w:hint="default" w:ascii="Sitka Subheading" w:hAnsi="Sitka Subheading" w:eastAsia="SimSun" w:cs="Sitka Subheading"/>
          <w:i/>
          <w:iCs/>
          <w:color w:val="841320"/>
          <w:kern w:val="0"/>
          <w:sz w:val="22"/>
          <w:szCs w:val="22"/>
          <w:lang w:val="en-US" w:eastAsia="zh-CN" w:bidi="ar"/>
        </w:rPr>
        <w:t>red</w:t>
      </w:r>
      <w:r>
        <w:rPr>
          <w:rFonts w:hint="default" w:ascii="Sitka Subheading" w:hAnsi="Sitka Subheading" w:eastAsia="SimSun" w:cs="Sitka Subheading"/>
          <w:color w:val="841320"/>
          <w:kern w:val="0"/>
          <w:sz w:val="22"/>
          <w:szCs w:val="22"/>
          <w:lang w:val="en-US" w:eastAsia="zh-CN" w:bidi="ar"/>
        </w:rPr>
        <w:t xml:space="preserve"> ip link set </w:t>
      </w:r>
      <w:r>
        <w:rPr>
          <w:rFonts w:hint="default" w:ascii="Sitka Subheading" w:hAnsi="Sitka Subheading" w:eastAsia="SimSun" w:cs="Sitka Subheading"/>
          <w:i/>
          <w:iCs/>
          <w:color w:val="841320"/>
          <w:kern w:val="0"/>
          <w:sz w:val="22"/>
          <w:szCs w:val="22"/>
          <w:lang w:val="en-US" w:eastAsia="zh-CN" w:bidi="ar"/>
        </w:rPr>
        <w:t>veth-red up</w:t>
      </w:r>
      <w:r>
        <w:rPr>
          <w:rFonts w:hint="default" w:ascii="Sitka Subheading" w:hAnsi="Sitka Subheading" w:eastAsia="SimSun" w:cs="Sitka Subheading"/>
          <w:color w:val="auto"/>
          <w:kern w:val="0"/>
          <w:sz w:val="22"/>
          <w:szCs w:val="22"/>
          <w:lang w:val="en-US" w:eastAsia="zh-CN" w:bidi="ar"/>
        </w:rPr>
        <w:t xml:space="preserve">  [ make namespace end up ]</w:t>
      </w:r>
    </w:p>
    <w:p w14:paraId="4DA6BB7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veth-red-br</w:t>
      </w:r>
      <w:r>
        <w:rPr>
          <w:rFonts w:hint="default" w:ascii="Sitka Subheading" w:hAnsi="Sitka Subheading" w:eastAsia="SimSun" w:cs="Sitka Subheading"/>
          <w:color w:val="841320"/>
          <w:kern w:val="0"/>
          <w:sz w:val="22"/>
          <w:szCs w:val="22"/>
          <w:lang w:val="en-US" w:eastAsia="zh-CN" w:bidi="ar"/>
        </w:rPr>
        <w:t xml:space="preserve"> up</w:t>
      </w:r>
      <w:r>
        <w:rPr>
          <w:rFonts w:hint="default" w:ascii="Sitka Subheading" w:hAnsi="Sitka Subheading" w:eastAsia="SimSun" w:cs="Sitka Subheading"/>
          <w:color w:val="auto"/>
          <w:kern w:val="0"/>
          <w:sz w:val="22"/>
          <w:szCs w:val="22"/>
          <w:lang w:val="en-US" w:eastAsia="zh-CN" w:bidi="ar"/>
        </w:rPr>
        <w:t xml:space="preserve">  [ make bridge end up ]</w:t>
      </w:r>
    </w:p>
    <w:p w14:paraId="054CFDF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Do the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i w:val="0"/>
          <w:iCs w:val="0"/>
          <w:color w:val="auto"/>
          <w:kern w:val="0"/>
          <w:sz w:val="22"/>
          <w:szCs w:val="22"/>
          <w:lang w:val="en-US" w:eastAsia="zh-CN" w:bidi="ar"/>
        </w:rPr>
        <w:t xml:space="preserve"> namespace.</w:t>
      </w:r>
    </w:p>
    <w:p w14:paraId="0928C03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841320"/>
          <w:sz w:val="22"/>
          <w:szCs w:val="22"/>
        </w:rPr>
      </w:pPr>
      <w:r>
        <w:rPr>
          <w:rFonts w:hint="default" w:ascii="Sitka Subheading" w:hAnsi="Sitka Subheading" w:eastAsia="SimSun" w:cs="Sitka Subheading"/>
          <w:color w:val="841320"/>
          <w:kern w:val="0"/>
          <w:sz w:val="22"/>
          <w:szCs w:val="22"/>
          <w:lang w:val="en-US" w:eastAsia="zh-CN" w:bidi="ar"/>
        </w:rPr>
        <w:t xml:space="preserve">ip link add </w:t>
      </w:r>
      <w:r>
        <w:rPr>
          <w:rFonts w:hint="default" w:ascii="Sitka Subheading" w:hAnsi="Sitka Subheading" w:eastAsia="SimSun" w:cs="Sitka Subheading"/>
          <w:i/>
          <w:iCs/>
          <w:color w:val="841320"/>
          <w:kern w:val="0"/>
          <w:sz w:val="22"/>
          <w:szCs w:val="22"/>
          <w:lang w:val="en-US" w:eastAsia="zh-CN" w:bidi="ar"/>
        </w:rPr>
        <w:t>veth-blue</w:t>
      </w:r>
      <w:r>
        <w:rPr>
          <w:rFonts w:hint="default" w:ascii="Sitka Subheading" w:hAnsi="Sitka Subheading" w:eastAsia="SimSun" w:cs="Sitka Subheading"/>
          <w:color w:val="841320"/>
          <w:kern w:val="0"/>
          <w:sz w:val="22"/>
          <w:szCs w:val="22"/>
          <w:lang w:val="en-US" w:eastAsia="zh-CN" w:bidi="ar"/>
        </w:rPr>
        <w:t xml:space="preserve"> type veth peer name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i w:val="0"/>
          <w:iCs w:val="0"/>
          <w:color w:val="auto"/>
          <w:kern w:val="0"/>
          <w:sz w:val="22"/>
          <w:szCs w:val="22"/>
          <w:lang w:val="en-US" w:eastAsia="zh-CN" w:bidi="ar"/>
        </w:rPr>
        <w:t xml:space="preserve">  [ create veth pair ]</w:t>
      </w:r>
    </w:p>
    <w:p w14:paraId="66579B8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w:t>
      </w:r>
      <w:r>
        <w:rPr>
          <w:rFonts w:hint="default" w:ascii="Sitka Subheading" w:hAnsi="Sitka Subheading" w:eastAsia="SimSun" w:cs="Sitka Subheading"/>
          <w:color w:val="841320"/>
          <w:kern w:val="0"/>
          <w:sz w:val="22"/>
          <w:szCs w:val="22"/>
          <w:lang w:val="en-US" w:eastAsia="zh-CN" w:bidi="ar"/>
        </w:rPr>
        <w:t xml:space="preserve"> netns </w:t>
      </w:r>
      <w:r>
        <w:rPr>
          <w:rFonts w:hint="default" w:ascii="Sitka Subheading" w:hAnsi="Sitka Subheading" w:eastAsia="SimSun" w:cs="Sitka Subheading"/>
          <w:i/>
          <w:iCs/>
          <w:color w:val="841320"/>
          <w:kern w:val="0"/>
          <w:sz w:val="22"/>
          <w:szCs w:val="22"/>
          <w:lang w:val="en-US" w:eastAsia="zh-CN" w:bidi="ar"/>
        </w:rPr>
        <w:t>blue</w:t>
      </w:r>
      <w:r>
        <w:rPr>
          <w:rFonts w:hint="default" w:ascii="Sitka Subheading" w:hAnsi="Sitka Subheading" w:eastAsia="SimSun" w:cs="Sitka Subheading"/>
          <w:color w:val="auto"/>
          <w:kern w:val="0"/>
          <w:sz w:val="22"/>
          <w:szCs w:val="22"/>
          <w:lang w:val="en-US" w:eastAsia="zh-CN" w:bidi="ar"/>
        </w:rPr>
        <w:t xml:space="preserve">  [ connect one end to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w:t>
      </w:r>
    </w:p>
    <w:p w14:paraId="31A06F2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in host [ </w:t>
      </w:r>
      <w:r>
        <w:rPr>
          <w:rFonts w:hint="default" w:ascii="Sitka Subheading" w:hAnsi="Sitka Subheading" w:eastAsia="SimSun" w:cs="Sitka Subheading"/>
          <w:color w:val="841320"/>
          <w:kern w:val="0"/>
          <w:sz w:val="22"/>
          <w:szCs w:val="22"/>
          <w:lang w:val="en-US" w:eastAsia="zh-CN" w:bidi="ar"/>
        </w:rPr>
        <w:t>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9775" cy="304800"/>
            <wp:effectExtent l="0" t="0" r="9525" b="0"/>
            <wp:docPr id="45"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descr="IMG_281"/>
                    <pic:cNvPicPr>
                      <a:picLocks noChangeAspect="1"/>
                    </pic:cNvPicPr>
                  </pic:nvPicPr>
                  <pic:blipFill>
                    <a:blip r:embed="rId29"/>
                    <a:stretch>
                      <a:fillRect/>
                    </a:stretch>
                  </pic:blipFill>
                  <pic:spPr>
                    <a:xfrm>
                      <a:off x="0" y="0"/>
                      <a:ext cx="5819775" cy="304800"/>
                    </a:xfrm>
                    <a:prstGeom prst="rect">
                      <a:avLst/>
                    </a:prstGeom>
                    <a:noFill/>
                    <a:ln w="9525">
                      <a:noFill/>
                    </a:ln>
                  </pic:spPr>
                </pic:pic>
              </a:graphicData>
            </a:graphic>
          </wp:inline>
        </w:drawing>
      </w:r>
    </w:p>
    <w:p w14:paraId="5BF1B18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i w:val="0"/>
          <w:iCs w:val="0"/>
          <w:color w:val="841320"/>
          <w:kern w:val="0"/>
          <w:sz w:val="22"/>
          <w:szCs w:val="22"/>
          <w:lang w:val="en-US" w:eastAsia="zh-CN" w:bidi="ar"/>
        </w:rPr>
        <w:t xml:space="preserve"> master </w:t>
      </w:r>
      <w:r>
        <w:rPr>
          <w:rFonts w:hint="default" w:ascii="Sitka Subheading" w:hAnsi="Sitka Subheading" w:eastAsia="SimSun" w:cs="Sitka Subheading"/>
          <w:i/>
          <w:iCs/>
          <w:color w:val="84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 connect another end to bridge ]</w:t>
      </w:r>
    </w:p>
    <w:p w14:paraId="301E4F5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w:t>
      </w:r>
      <w:r>
        <w:rPr>
          <w:rFonts w:hint="default" w:ascii="Sitka Subheading" w:hAnsi="Sitka Subheading" w:eastAsia="SimSun" w:cs="Sitka Subheading"/>
          <w:i/>
          <w:iCs/>
          <w:color w:val="841320"/>
          <w:kern w:val="0"/>
          <w:sz w:val="22"/>
          <w:szCs w:val="22"/>
          <w:lang w:val="en-US" w:eastAsia="zh-CN" w:bidi="ar"/>
        </w:rPr>
        <w:t>blue</w:t>
      </w:r>
      <w:r>
        <w:rPr>
          <w:rFonts w:hint="default" w:ascii="Sitka Subheading" w:hAnsi="Sitka Subheading" w:eastAsia="SimSun" w:cs="Sitka Subheading"/>
          <w:color w:val="841320"/>
          <w:kern w:val="0"/>
          <w:sz w:val="22"/>
          <w:szCs w:val="22"/>
          <w:lang w:val="en-US" w:eastAsia="zh-CN" w:bidi="ar"/>
        </w:rPr>
        <w:t xml:space="preserve"> ip link set </w:t>
      </w:r>
      <w:r>
        <w:rPr>
          <w:rFonts w:hint="default" w:ascii="Sitka Subheading" w:hAnsi="Sitka Subheading" w:eastAsia="SimSun" w:cs="Sitka Subheading"/>
          <w:i/>
          <w:iCs/>
          <w:color w:val="841320"/>
          <w:kern w:val="0"/>
          <w:sz w:val="22"/>
          <w:szCs w:val="22"/>
          <w:lang w:val="en-US" w:eastAsia="zh-CN" w:bidi="ar"/>
        </w:rPr>
        <w:t>veth-blue up</w:t>
      </w:r>
      <w:r>
        <w:rPr>
          <w:rFonts w:hint="default" w:ascii="Sitka Subheading" w:hAnsi="Sitka Subheading" w:eastAsia="SimSun" w:cs="Sitka Subheading"/>
          <w:color w:val="auto"/>
          <w:kern w:val="0"/>
          <w:sz w:val="22"/>
          <w:szCs w:val="22"/>
          <w:lang w:val="en-US" w:eastAsia="zh-CN" w:bidi="ar"/>
        </w:rPr>
        <w:t xml:space="preserve">  [ make namespace end up ]</w:t>
      </w:r>
    </w:p>
    <w:p w14:paraId="1114B10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color w:val="841320"/>
          <w:kern w:val="0"/>
          <w:sz w:val="22"/>
          <w:szCs w:val="22"/>
          <w:lang w:val="en-US" w:eastAsia="zh-CN" w:bidi="ar"/>
        </w:rPr>
        <w:t xml:space="preserve"> up</w:t>
      </w:r>
      <w:r>
        <w:rPr>
          <w:rFonts w:hint="default" w:ascii="Sitka Subheading" w:hAnsi="Sitka Subheading" w:eastAsia="SimSun" w:cs="Sitka Subheading"/>
          <w:color w:val="auto"/>
          <w:kern w:val="0"/>
          <w:sz w:val="22"/>
          <w:szCs w:val="22"/>
          <w:lang w:val="en-US" w:eastAsia="zh-CN" w:bidi="ar"/>
        </w:rPr>
        <w:t xml:space="preserve">  [ make bridge end up ]</w:t>
      </w:r>
    </w:p>
    <w:p w14:paraId="212D236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assign IPs to both red and blue namespace</w:t>
      </w:r>
    </w:p>
    <w:p w14:paraId="7F1813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w:t>
      </w:r>
      <w:r>
        <w:rPr>
          <w:rFonts w:hint="default" w:ascii="Sitka Subheading" w:hAnsi="Sitka Subheading" w:eastAsia="SimSun" w:cs="Sitka Subheading"/>
          <w:i/>
          <w:iCs/>
          <w:color w:val="841320"/>
          <w:kern w:val="0"/>
          <w:sz w:val="22"/>
          <w:szCs w:val="22"/>
          <w:lang w:val="en-US" w:eastAsia="zh-CN" w:bidi="ar"/>
        </w:rPr>
        <w:t xml:space="preserve">red </w:t>
      </w:r>
      <w:r>
        <w:rPr>
          <w:rFonts w:hint="default" w:ascii="Sitka Subheading" w:hAnsi="Sitka Subheading" w:eastAsia="SimSun" w:cs="Sitka Subheading"/>
          <w:color w:val="841320"/>
          <w:kern w:val="0"/>
          <w:sz w:val="22"/>
          <w:szCs w:val="22"/>
          <w:lang w:val="en-US" w:eastAsia="zh-CN" w:bidi="ar"/>
        </w:rPr>
        <w:t>ip addr add</w:t>
      </w:r>
      <w:r>
        <w:rPr>
          <w:rFonts w:hint="default" w:ascii="Sitka Subheading" w:hAnsi="Sitka Subheading" w:eastAsia="SimSun" w:cs="Sitka Subheading"/>
          <w:i/>
          <w:iCs/>
          <w:color w:val="841320"/>
          <w:kern w:val="0"/>
          <w:sz w:val="22"/>
          <w:szCs w:val="22"/>
          <w:lang w:val="en-US" w:eastAsia="zh-CN" w:bidi="ar"/>
        </w:rPr>
        <w:t xml:space="preserve"> 192.168.15.2</w:t>
      </w:r>
      <w:r>
        <w:rPr>
          <w:rFonts w:hint="default" w:ascii="Sitka Subheading" w:hAnsi="Sitka Subheading" w:eastAsia="SimSun" w:cs="Sitka Subheading"/>
          <w:b/>
          <w:bCs/>
          <w:i/>
          <w:iCs/>
          <w:color w:val="841320"/>
          <w:kern w:val="0"/>
          <w:sz w:val="22"/>
          <w:szCs w:val="22"/>
          <w:lang w:val="en-US" w:eastAsia="zh-CN" w:bidi="ar"/>
        </w:rPr>
        <w:t>/24</w:t>
      </w:r>
      <w:r>
        <w:rPr>
          <w:rFonts w:hint="default" w:ascii="Sitka Subheading" w:hAnsi="Sitka Subheading" w:eastAsia="SimSun" w:cs="Sitka Subheading"/>
          <w:i/>
          <w:iCs/>
          <w:color w:val="841320"/>
          <w:kern w:val="0"/>
          <w:sz w:val="22"/>
          <w:szCs w:val="22"/>
          <w:lang w:val="en-US" w:eastAsia="zh-CN" w:bidi="ar"/>
        </w:rPr>
        <w:t xml:space="preserve"> </w:t>
      </w:r>
      <w:r>
        <w:rPr>
          <w:rFonts w:hint="default" w:ascii="Sitka Subheading" w:hAnsi="Sitka Subheading" w:eastAsia="SimSun" w:cs="Sitka Subheading"/>
          <w:i w:val="0"/>
          <w:iCs w:val="0"/>
          <w:color w:val="841320"/>
          <w:kern w:val="0"/>
          <w:sz w:val="22"/>
          <w:szCs w:val="22"/>
          <w:lang w:val="en-US" w:eastAsia="zh-CN" w:bidi="ar"/>
        </w:rPr>
        <w:t xml:space="preserve">dev </w:t>
      </w:r>
      <w:r>
        <w:rPr>
          <w:rFonts w:hint="default" w:ascii="Sitka Subheading" w:hAnsi="Sitka Subheading" w:eastAsia="SimSun" w:cs="Sitka Subheading"/>
          <w:i/>
          <w:iCs/>
          <w:color w:val="841320"/>
          <w:kern w:val="0"/>
          <w:sz w:val="22"/>
          <w:szCs w:val="22"/>
          <w:lang w:val="en-US" w:eastAsia="zh-CN" w:bidi="ar"/>
        </w:rPr>
        <w:t>veth-red</w:t>
      </w:r>
      <w:r>
        <w:rPr>
          <w:rFonts w:hint="default" w:ascii="Sitka Subheading" w:hAnsi="Sitka Subheading" w:eastAsia="SimSun" w:cs="Sitka Subheading"/>
          <w:i w:val="0"/>
          <w:iCs w:val="0"/>
          <w:color w:val="auto"/>
          <w:kern w:val="0"/>
          <w:sz w:val="22"/>
          <w:szCs w:val="22"/>
          <w:lang w:val="en-US" w:eastAsia="zh-CN" w:bidi="ar"/>
        </w:rPr>
        <w:t xml:space="preserve"> [ assign IP to red namespace ]</w:t>
      </w:r>
    </w:p>
    <w:p w14:paraId="2F9989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w:t>
      </w:r>
      <w:r>
        <w:rPr>
          <w:rFonts w:hint="default" w:ascii="Sitka Subheading" w:hAnsi="Sitka Subheading" w:eastAsia="SimSun" w:cs="Sitka Subheading"/>
          <w:i/>
          <w:iCs/>
          <w:color w:val="841320"/>
          <w:kern w:val="0"/>
          <w:sz w:val="22"/>
          <w:szCs w:val="22"/>
          <w:lang w:val="en-US" w:eastAsia="zh-CN" w:bidi="ar"/>
        </w:rPr>
        <w:t>blue</w:t>
      </w:r>
      <w:r>
        <w:rPr>
          <w:rFonts w:hint="default" w:ascii="Sitka Subheading" w:hAnsi="Sitka Subheading" w:eastAsia="SimSun" w:cs="Sitka Subheading"/>
          <w:color w:val="841320"/>
          <w:kern w:val="0"/>
          <w:sz w:val="22"/>
          <w:szCs w:val="22"/>
          <w:lang w:val="en-US" w:eastAsia="zh-CN" w:bidi="ar"/>
        </w:rPr>
        <w:t xml:space="preserve"> ip addr add </w:t>
      </w:r>
      <w:r>
        <w:rPr>
          <w:rFonts w:hint="default" w:ascii="Sitka Subheading" w:hAnsi="Sitka Subheading" w:eastAsia="SimSun" w:cs="Sitka Subheading"/>
          <w:i/>
          <w:iCs/>
          <w:color w:val="841320"/>
          <w:kern w:val="0"/>
          <w:sz w:val="22"/>
          <w:szCs w:val="22"/>
          <w:lang w:val="en-US" w:eastAsia="zh-CN" w:bidi="ar"/>
        </w:rPr>
        <w:t>192.168.15.3</w:t>
      </w:r>
      <w:r>
        <w:rPr>
          <w:rFonts w:hint="default" w:ascii="Sitka Subheading" w:hAnsi="Sitka Subheading" w:eastAsia="SimSun" w:cs="Sitka Subheading"/>
          <w:b/>
          <w:bCs/>
          <w:i/>
          <w:iCs/>
          <w:color w:val="841320"/>
          <w:kern w:val="0"/>
          <w:sz w:val="22"/>
          <w:szCs w:val="22"/>
          <w:lang w:val="en-US" w:eastAsia="zh-CN" w:bidi="ar"/>
        </w:rPr>
        <w:t>/24</w:t>
      </w:r>
      <w:r>
        <w:rPr>
          <w:rFonts w:hint="default" w:ascii="Sitka Subheading" w:hAnsi="Sitka Subheading" w:eastAsia="SimSun" w:cs="Sitka Subheading"/>
          <w:i w:val="0"/>
          <w:iCs w:val="0"/>
          <w:color w:val="841320"/>
          <w:kern w:val="0"/>
          <w:sz w:val="22"/>
          <w:szCs w:val="22"/>
          <w:lang w:val="en-US" w:eastAsia="zh-CN" w:bidi="ar"/>
        </w:rPr>
        <w:t xml:space="preserve"> dev</w:t>
      </w:r>
      <w:r>
        <w:rPr>
          <w:rFonts w:hint="default" w:ascii="Sitka Subheading" w:hAnsi="Sitka Subheading" w:eastAsia="SimSun" w:cs="Sitka Subheading"/>
          <w:color w:val="841320"/>
          <w:kern w:val="0"/>
          <w:sz w:val="22"/>
          <w:szCs w:val="22"/>
          <w:lang w:val="en-US" w:eastAsia="zh-CN" w:bidi="ar"/>
        </w:rPr>
        <w:t xml:space="preserve"> </w:t>
      </w:r>
      <w:r>
        <w:rPr>
          <w:rFonts w:hint="default" w:ascii="Sitka Subheading" w:hAnsi="Sitka Subheading" w:eastAsia="SimSun" w:cs="Sitka Subheading"/>
          <w:i/>
          <w:iCs/>
          <w:color w:val="841320"/>
          <w:kern w:val="0"/>
          <w:sz w:val="22"/>
          <w:szCs w:val="22"/>
          <w:lang w:val="en-US" w:eastAsia="zh-CN" w:bidi="ar"/>
        </w:rPr>
        <w:t>veth-blue</w:t>
      </w:r>
      <w:r>
        <w:rPr>
          <w:rFonts w:hint="default" w:ascii="Sitka Subheading" w:hAnsi="Sitka Subheading" w:eastAsia="SimSun" w:cs="Sitka Subheading"/>
          <w:color w:val="841320"/>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t>[ assign IP to blue namespace ]</w:t>
      </w:r>
    </w:p>
    <w:p w14:paraId="706B28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ping from one namespace to another will be successful.</w:t>
      </w:r>
    </w:p>
    <w:p w14:paraId="11066A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red to blue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41320"/>
          <w:kern w:val="0"/>
          <w:sz w:val="22"/>
          <w:szCs w:val="22"/>
          <w:lang w:val="en-US" w:eastAsia="zh-CN" w:bidi="ar"/>
        </w:rPr>
        <w:t>ip netns exec red ping -c 4 192.168.15.3</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00450" cy="1409700"/>
            <wp:effectExtent l="0" t="0" r="6350" b="0"/>
            <wp:docPr id="37"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descr="IMG_282"/>
                    <pic:cNvPicPr>
                      <a:picLocks noChangeAspect="1"/>
                    </pic:cNvPicPr>
                  </pic:nvPicPr>
                  <pic:blipFill>
                    <a:blip r:embed="rId30"/>
                    <a:stretch>
                      <a:fillRect/>
                    </a:stretch>
                  </pic:blipFill>
                  <pic:spPr>
                    <a:xfrm>
                      <a:off x="0" y="0"/>
                      <a:ext cx="3600450" cy="1409700"/>
                    </a:xfrm>
                    <a:prstGeom prst="rect">
                      <a:avLst/>
                    </a:prstGeom>
                    <a:noFill/>
                    <a:ln w="9525">
                      <a:noFill/>
                    </a:ln>
                  </pic:spPr>
                </pic:pic>
              </a:graphicData>
            </a:graphic>
          </wp:inline>
        </w:drawing>
      </w:r>
    </w:p>
    <w:p w14:paraId="5DD159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from blue to red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41320"/>
          <w:kern w:val="0"/>
          <w:sz w:val="22"/>
          <w:szCs w:val="22"/>
          <w:lang w:val="en-US" w:eastAsia="zh-CN" w:bidi="ar"/>
        </w:rPr>
        <w:t>ip netns exec red ping -c 4 192.168.15.3</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38550" cy="1409700"/>
            <wp:effectExtent l="0" t="0" r="6350" b="0"/>
            <wp:docPr id="27"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83"/>
                    <pic:cNvPicPr>
                      <a:picLocks noChangeAspect="1"/>
                    </pic:cNvPicPr>
                  </pic:nvPicPr>
                  <pic:blipFill>
                    <a:blip r:embed="rId31"/>
                    <a:stretch>
                      <a:fillRect/>
                    </a:stretch>
                  </pic:blipFill>
                  <pic:spPr>
                    <a:xfrm>
                      <a:off x="0" y="0"/>
                      <a:ext cx="3638550" cy="1409700"/>
                    </a:xfrm>
                    <a:prstGeom prst="rect">
                      <a:avLst/>
                    </a:prstGeom>
                    <a:noFill/>
                    <a:ln w="9525">
                      <a:noFill/>
                    </a:ln>
                  </pic:spPr>
                </pic:pic>
              </a:graphicData>
            </a:graphic>
          </wp:inline>
        </w:drawing>
      </w:r>
    </w:p>
    <w:p w14:paraId="2D7F78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Host cannot ping either of these namespace</w:t>
      </w:r>
    </w:p>
    <w:p w14:paraId="7863E4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24200" cy="571500"/>
            <wp:effectExtent l="0" t="0" r="0" b="0"/>
            <wp:docPr id="35" name="Picture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9" descr="IMG_284"/>
                    <pic:cNvPicPr>
                      <a:picLocks noChangeAspect="1"/>
                    </pic:cNvPicPr>
                  </pic:nvPicPr>
                  <pic:blipFill>
                    <a:blip r:embed="rId32"/>
                    <a:stretch>
                      <a:fillRect/>
                    </a:stretch>
                  </pic:blipFill>
                  <pic:spPr>
                    <a:xfrm>
                      <a:off x="0" y="0"/>
                      <a:ext cx="3124200" cy="571500"/>
                    </a:xfrm>
                    <a:prstGeom prst="rect">
                      <a:avLst/>
                    </a:prstGeom>
                    <a:noFill/>
                    <a:ln w="9525">
                      <a:noFill/>
                    </a:ln>
                  </pic:spPr>
                </pic:pic>
              </a:graphicData>
            </a:graphic>
          </wp:inline>
        </w:drawing>
      </w:r>
    </w:p>
    <w:p w14:paraId="20CA3F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blue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067050" cy="571500"/>
            <wp:effectExtent l="0" t="0" r="6350" b="0"/>
            <wp:docPr id="32" name="Picture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descr="IMG_285"/>
                    <pic:cNvPicPr>
                      <a:picLocks noChangeAspect="1"/>
                    </pic:cNvPicPr>
                  </pic:nvPicPr>
                  <pic:blipFill>
                    <a:blip r:embed="rId33"/>
                    <a:stretch>
                      <a:fillRect/>
                    </a:stretch>
                  </pic:blipFill>
                  <pic:spPr>
                    <a:xfrm>
                      <a:off x="0" y="0"/>
                      <a:ext cx="3067050" cy="571500"/>
                    </a:xfrm>
                    <a:prstGeom prst="rect">
                      <a:avLst/>
                    </a:prstGeom>
                    <a:noFill/>
                    <a:ln w="9525">
                      <a:noFill/>
                    </a:ln>
                  </pic:spPr>
                </pic:pic>
              </a:graphicData>
            </a:graphic>
          </wp:inline>
        </w:drawing>
      </w:r>
    </w:p>
    <w:p w14:paraId="621976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Add IP address to the bridge network interface (</w:t>
      </w:r>
      <w:r>
        <w:rPr>
          <w:rFonts w:hint="default" w:ascii="Sitka Subheading" w:hAnsi="Sitka Subheading" w:eastAsia="SimSun" w:cs="Sitka Subheading"/>
          <w:i/>
          <w:iCs/>
          <w:color w:val="auto"/>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841320"/>
          <w:kern w:val="0"/>
          <w:sz w:val="22"/>
          <w:szCs w:val="22"/>
          <w:lang w:val="en-US" w:eastAsia="zh-CN" w:bidi="ar"/>
        </w:rPr>
        <w:t xml:space="preserve">ip addr add </w:t>
      </w:r>
      <w:r>
        <w:rPr>
          <w:rFonts w:hint="default" w:ascii="Sitka Subheading" w:hAnsi="Sitka Subheading" w:eastAsia="SimSun" w:cs="Sitka Subheading"/>
          <w:i/>
          <w:iCs/>
          <w:color w:val="841320"/>
          <w:kern w:val="0"/>
          <w:sz w:val="22"/>
          <w:szCs w:val="22"/>
          <w:lang w:val="en-US" w:eastAsia="zh-CN" w:bidi="ar"/>
        </w:rPr>
        <w:t>192.168.15.5/24</w:t>
      </w:r>
      <w:r>
        <w:rPr>
          <w:rFonts w:hint="default" w:ascii="Sitka Subheading" w:hAnsi="Sitka Subheading" w:eastAsia="SimSun" w:cs="Sitka Subheading"/>
          <w:i w:val="0"/>
          <w:iCs w:val="0"/>
          <w:color w:val="841320"/>
          <w:kern w:val="0"/>
          <w:sz w:val="22"/>
          <w:szCs w:val="22"/>
          <w:lang w:val="en-US" w:eastAsia="zh-CN" w:bidi="ar"/>
        </w:rPr>
        <w:t xml:space="preserve"> dev </w:t>
      </w:r>
      <w:r>
        <w:rPr>
          <w:rFonts w:hint="default" w:ascii="Sitka Subheading" w:hAnsi="Sitka Subheading" w:eastAsia="SimSun" w:cs="Sitka Subheading"/>
          <w:i/>
          <w:iCs/>
          <w:color w:val="84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w:t>
      </w:r>
    </w:p>
    <w:p w14:paraId="4E951E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Because till now host doesn’t know any subnet of 102.168.15.x</w:t>
      </w:r>
    </w:p>
    <w:p w14:paraId="78B390E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try to ping again.</w:t>
      </w:r>
    </w:p>
    <w:p w14:paraId="770E17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Not it’ll be successful</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host has now a interface having the same subnet as that of the namespaces.</w:t>
      </w:r>
    </w:p>
    <w:p w14:paraId="578882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48100" cy="1466850"/>
            <wp:effectExtent l="0" t="0" r="0" b="6350"/>
            <wp:docPr id="28" name="Picture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1" descr="IMG_286"/>
                    <pic:cNvPicPr>
                      <a:picLocks noChangeAspect="1"/>
                    </pic:cNvPicPr>
                  </pic:nvPicPr>
                  <pic:blipFill>
                    <a:blip r:embed="rId34"/>
                    <a:stretch>
                      <a:fillRect/>
                    </a:stretch>
                  </pic:blipFill>
                  <pic:spPr>
                    <a:xfrm>
                      <a:off x="0" y="0"/>
                      <a:ext cx="3848100" cy="1466850"/>
                    </a:xfrm>
                    <a:prstGeom prst="rect">
                      <a:avLst/>
                    </a:prstGeom>
                    <a:noFill/>
                    <a:ln w="9525">
                      <a:noFill/>
                    </a:ln>
                  </pic:spPr>
                </pic:pic>
              </a:graphicData>
            </a:graphic>
          </wp:inline>
        </w:drawing>
      </w:r>
    </w:p>
    <w:p w14:paraId="7E6696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blue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10000" cy="1466850"/>
            <wp:effectExtent l="0" t="0" r="0" b="6350"/>
            <wp:docPr id="29" name="Picture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2" descr="IMG_287"/>
                    <pic:cNvPicPr>
                      <a:picLocks noChangeAspect="1"/>
                    </pic:cNvPicPr>
                  </pic:nvPicPr>
                  <pic:blipFill>
                    <a:blip r:embed="rId35"/>
                    <a:stretch>
                      <a:fillRect/>
                    </a:stretch>
                  </pic:blipFill>
                  <pic:spPr>
                    <a:xfrm>
                      <a:off x="0" y="0"/>
                      <a:ext cx="3810000" cy="1466850"/>
                    </a:xfrm>
                    <a:prstGeom prst="rect">
                      <a:avLst/>
                    </a:prstGeom>
                    <a:noFill/>
                    <a:ln w="9525">
                      <a:noFill/>
                    </a:ln>
                  </pic:spPr>
                </pic:pic>
              </a:graphicData>
            </a:graphic>
          </wp:inline>
        </w:drawing>
      </w:r>
    </w:p>
    <w:p w14:paraId="2D89554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from namespace to host should also 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to </w:t>
      </w:r>
      <w:r>
        <w:rPr>
          <w:rFonts w:hint="default" w:ascii="Sitka Subheading" w:hAnsi="Sitka Subheading" w:eastAsia="SimSun" w:cs="Sitka Subheading"/>
          <w:b/>
          <w:bCs/>
          <w:color w:val="auto"/>
          <w:kern w:val="0"/>
          <w:sz w:val="22"/>
          <w:szCs w:val="22"/>
          <w:lang w:val="en-US" w:eastAsia="zh-CN" w:bidi="ar"/>
        </w:rPr>
        <w:t>102.168.15.5</w:t>
      </w:r>
      <w:r>
        <w:rPr>
          <w:rFonts w:hint="default" w:ascii="Sitka Subheading" w:hAnsi="Sitka Subheading" w:eastAsia="SimSun" w:cs="Sitka Subheading"/>
          <w:b w:val="0"/>
          <w:bCs w:val="0"/>
          <w:color w:val="auto"/>
          <w:kern w:val="0"/>
          <w:sz w:val="22"/>
          <w:szCs w:val="22"/>
          <w:lang w:val="en-US" w:eastAsia="zh-CN" w:bidi="ar"/>
        </w:rPr>
        <w:t xml:space="preserve">  (bridge network interface IP) only.</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It’ll not work for </w:t>
      </w:r>
      <w:r>
        <w:rPr>
          <w:rFonts w:hint="default" w:ascii="Sitka Subheading" w:hAnsi="Sitka Subheading" w:eastAsia="SimSun" w:cs="Sitka Subheading"/>
          <w:b w:val="0"/>
          <w:bCs w:val="0"/>
          <w:i/>
          <w:iCs/>
          <w:color w:val="auto"/>
          <w:kern w:val="0"/>
          <w:sz w:val="22"/>
          <w:szCs w:val="22"/>
          <w:lang w:val="en-US" w:eastAsia="zh-CN" w:bidi="ar"/>
        </w:rPr>
        <w:t>10.10.10.10</w:t>
      </w:r>
      <w:r>
        <w:rPr>
          <w:rFonts w:hint="default" w:ascii="Sitka Subheading" w:hAnsi="Sitka Subheading" w:eastAsia="SimSun" w:cs="Sitka Subheading"/>
          <w:b w:val="0"/>
          <w:bCs w:val="0"/>
          <w:color w:val="auto"/>
          <w:kern w:val="0"/>
          <w:sz w:val="22"/>
          <w:szCs w:val="22"/>
          <w:lang w:val="en-US" w:eastAsia="zh-CN" w:bidi="ar"/>
        </w:rPr>
        <w:t xml:space="preserve"> (host (vm1) IP)</w:t>
      </w:r>
    </w:p>
    <w:p w14:paraId="5D3D73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71600"/>
            <wp:effectExtent l="0" t="0" r="0" b="0"/>
            <wp:docPr id="30" name="Picture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3" descr="IMG_288"/>
                    <pic:cNvPicPr>
                      <a:picLocks noChangeAspect="1"/>
                    </pic:cNvPicPr>
                  </pic:nvPicPr>
                  <pic:blipFill>
                    <a:blip r:embed="rId36"/>
                    <a:stretch>
                      <a:fillRect/>
                    </a:stretch>
                  </pic:blipFill>
                  <pic:spPr>
                    <a:xfrm>
                      <a:off x="0" y="0"/>
                      <a:ext cx="3581400" cy="1371600"/>
                    </a:xfrm>
                    <a:prstGeom prst="rect">
                      <a:avLst/>
                    </a:prstGeom>
                    <a:noFill/>
                    <a:ln w="9525">
                      <a:noFill/>
                    </a:ln>
                  </pic:spPr>
                </pic:pic>
              </a:graphicData>
            </a:graphic>
          </wp:inline>
        </w:drawing>
      </w:r>
    </w:p>
    <w:p w14:paraId="48DBD04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62350" cy="1390650"/>
            <wp:effectExtent l="0" t="0" r="6350" b="6350"/>
            <wp:docPr id="31" name="Picture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4" descr="IMG_289"/>
                    <pic:cNvPicPr>
                      <a:picLocks noChangeAspect="1"/>
                    </pic:cNvPicPr>
                  </pic:nvPicPr>
                  <pic:blipFill>
                    <a:blip r:embed="rId37"/>
                    <a:stretch>
                      <a:fillRect/>
                    </a:stretch>
                  </pic:blipFill>
                  <pic:spPr>
                    <a:xfrm>
                      <a:off x="0" y="0"/>
                      <a:ext cx="3562350" cy="1390650"/>
                    </a:xfrm>
                    <a:prstGeom prst="rect">
                      <a:avLst/>
                    </a:prstGeom>
                    <a:noFill/>
                    <a:ln w="9525">
                      <a:noFill/>
                    </a:ln>
                  </pic:spPr>
                </pic:pic>
              </a:graphicData>
            </a:graphic>
          </wp:inline>
        </w:drawing>
      </w:r>
    </w:p>
    <w:p w14:paraId="78A037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strike/>
          <w:dstrike w:val="0"/>
          <w:color w:val="auto"/>
          <w:kern w:val="0"/>
          <w:sz w:val="22"/>
          <w:szCs w:val="22"/>
          <w:lang w:val="en-US" w:eastAsia="zh-CN" w:bidi="ar"/>
        </w:rPr>
        <w:t>To 10.10.10.10 will not work</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952750" cy="266700"/>
            <wp:effectExtent l="0" t="0" r="6350" b="0"/>
            <wp:docPr id="33" name="Picture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5" descr="IMG_290"/>
                    <pic:cNvPicPr>
                      <a:picLocks noChangeAspect="1"/>
                    </pic:cNvPicPr>
                  </pic:nvPicPr>
                  <pic:blipFill>
                    <a:blip r:embed="rId38"/>
                    <a:stretch>
                      <a:fillRect/>
                    </a:stretch>
                  </pic:blipFill>
                  <pic:spPr>
                    <a:xfrm>
                      <a:off x="0" y="0"/>
                      <a:ext cx="2952750" cy="266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028950" cy="266700"/>
            <wp:effectExtent l="0" t="0" r="6350" b="0"/>
            <wp:docPr id="34" name="Picture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6" descr="IMG_291"/>
                    <pic:cNvPicPr>
                      <a:picLocks noChangeAspect="1"/>
                    </pic:cNvPicPr>
                  </pic:nvPicPr>
                  <pic:blipFill>
                    <a:blip r:embed="rId39"/>
                    <a:stretch>
                      <a:fillRect/>
                    </a:stretch>
                  </pic:blipFill>
                  <pic:spPr>
                    <a:xfrm>
                      <a:off x="0" y="0"/>
                      <a:ext cx="3028950" cy="266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 xml:space="preserve">[ ‘Network is unreachable’ comes when </w:t>
      </w:r>
      <w:r>
        <w:rPr>
          <w:rFonts w:hint="default" w:ascii="Sitka Subheading" w:hAnsi="Sitka Subheading" w:eastAsia="SimSun" w:cs="Sitka Subheading"/>
          <w:b/>
          <w:bCs/>
          <w:color w:val="785C00"/>
          <w:kern w:val="0"/>
          <w:sz w:val="22"/>
          <w:szCs w:val="22"/>
          <w:lang w:val="en-US" w:eastAsia="zh-CN" w:bidi="ar"/>
        </w:rPr>
        <w:t>gateway is not there</w:t>
      </w:r>
      <w:r>
        <w:rPr>
          <w:rFonts w:hint="default" w:ascii="Sitka Subheading" w:hAnsi="Sitka Subheading" w:eastAsia="SimSun" w:cs="Sitka Subheading"/>
          <w:color w:val="785C00"/>
          <w:kern w:val="0"/>
          <w:sz w:val="22"/>
          <w:szCs w:val="22"/>
          <w:lang w:val="en-US" w:eastAsia="zh-CN" w:bidi="ar"/>
        </w:rPr>
        <w:t xml:space="preserve"> ]</w:t>
      </w:r>
    </w:p>
    <w:p w14:paraId="69962C0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Add gateway in the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network subnet: 10.10.10.0</w:t>
      </w:r>
      <w:r>
        <w:rPr>
          <w:rFonts w:hint="default" w:ascii="Sitka Subheading" w:hAnsi="Sitka Subheading" w:eastAsia="SimSun" w:cs="Sitka Subheading"/>
          <w:color w:val="785C00"/>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gateway: 192.168.15.5</w:t>
      </w:r>
      <w:r>
        <w:rPr>
          <w:rFonts w:hint="default" w:ascii="Sitka Subheading" w:hAnsi="Sitka Subheading" w:eastAsia="SimSun" w:cs="Sitka Subheading"/>
          <w:color w:val="auto"/>
          <w:kern w:val="0"/>
          <w:sz w:val="22"/>
          <w:szCs w:val="22"/>
          <w:lang w:val="en-US" w:eastAsia="zh-CN" w:bidi="ar"/>
        </w:rPr>
        <w:t xml:space="preserve">  [ bridge network interface’s IP]</w:t>
      </w:r>
    </w:p>
    <w:p w14:paraId="274A9F8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red ip route add </w:t>
      </w:r>
      <w:r>
        <w:rPr>
          <w:rFonts w:hint="default" w:ascii="Sitka Subheading" w:hAnsi="Sitka Subheading" w:eastAsia="SimSun" w:cs="Sitka Subheading"/>
          <w:i/>
          <w:iCs/>
          <w:color w:val="841320"/>
          <w:kern w:val="0"/>
          <w:sz w:val="22"/>
          <w:szCs w:val="22"/>
          <w:lang w:val="en-US" w:eastAsia="zh-CN" w:bidi="ar"/>
        </w:rPr>
        <w:t>10.10.10.0</w:t>
      </w:r>
      <w:r>
        <w:rPr>
          <w:rFonts w:hint="default" w:ascii="Sitka Subheading" w:hAnsi="Sitka Subheading" w:eastAsia="SimSun" w:cs="Sitka Subheading"/>
          <w:b/>
          <w:bCs/>
          <w:i/>
          <w:iCs/>
          <w:color w:val="841320"/>
          <w:kern w:val="0"/>
          <w:sz w:val="22"/>
          <w:szCs w:val="22"/>
          <w:lang w:val="en-US" w:eastAsia="zh-CN" w:bidi="ar"/>
        </w:rPr>
        <w:t>/24</w:t>
      </w:r>
      <w:r>
        <w:rPr>
          <w:rFonts w:hint="default" w:ascii="Sitka Subheading" w:hAnsi="Sitka Subheading" w:eastAsia="SimSun" w:cs="Sitka Subheading"/>
          <w:color w:val="841320"/>
          <w:kern w:val="0"/>
          <w:sz w:val="22"/>
          <w:szCs w:val="22"/>
          <w:lang w:val="en-US" w:eastAsia="zh-CN" w:bidi="ar"/>
        </w:rPr>
        <w:t xml:space="preserve"> via </w:t>
      </w:r>
      <w:r>
        <w:rPr>
          <w:rFonts w:hint="default" w:ascii="Sitka Subheading" w:hAnsi="Sitka Subheading" w:eastAsia="SimSun" w:cs="Sitka Subheading"/>
          <w:i/>
          <w:iCs/>
          <w:color w:val="841320"/>
          <w:kern w:val="0"/>
          <w:sz w:val="22"/>
          <w:szCs w:val="22"/>
          <w:lang w:val="en-US" w:eastAsia="zh-CN" w:bidi="ar"/>
        </w:rPr>
        <w:t>192.168.15.5</w:t>
      </w:r>
      <w:r>
        <w:rPr>
          <w:rFonts w:hint="default" w:ascii="Sitka Subheading" w:hAnsi="Sitka Subheading" w:eastAsia="SimSun" w:cs="Sitka Subheading"/>
          <w:color w:val="auto"/>
          <w:kern w:val="0"/>
          <w:sz w:val="22"/>
          <w:szCs w:val="22"/>
          <w:lang w:val="en-US" w:eastAsia="zh-CN" w:bidi="ar"/>
        </w:rPr>
        <w:t xml:space="preserve">  [ in namespace red ]</w:t>
      </w:r>
    </w:p>
    <w:p w14:paraId="54D855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blue ip route add </w:t>
      </w:r>
      <w:r>
        <w:rPr>
          <w:rFonts w:hint="default" w:ascii="Sitka Subheading" w:hAnsi="Sitka Subheading" w:eastAsia="SimSun" w:cs="Sitka Subheading"/>
          <w:i/>
          <w:iCs/>
          <w:color w:val="841320"/>
          <w:kern w:val="0"/>
          <w:sz w:val="22"/>
          <w:szCs w:val="22"/>
          <w:lang w:val="en-US" w:eastAsia="zh-CN" w:bidi="ar"/>
        </w:rPr>
        <w:t>10.10.10.0</w:t>
      </w:r>
      <w:r>
        <w:rPr>
          <w:rFonts w:hint="default" w:ascii="Sitka Subheading" w:hAnsi="Sitka Subheading" w:eastAsia="SimSun" w:cs="Sitka Subheading"/>
          <w:b/>
          <w:bCs/>
          <w:i/>
          <w:iCs/>
          <w:color w:val="841320"/>
          <w:kern w:val="0"/>
          <w:sz w:val="22"/>
          <w:szCs w:val="22"/>
          <w:lang w:val="en-US" w:eastAsia="zh-CN" w:bidi="ar"/>
        </w:rPr>
        <w:t>/24</w:t>
      </w:r>
      <w:r>
        <w:rPr>
          <w:rFonts w:hint="default" w:ascii="Sitka Subheading" w:hAnsi="Sitka Subheading" w:eastAsia="SimSun" w:cs="Sitka Subheading"/>
          <w:color w:val="841320"/>
          <w:kern w:val="0"/>
          <w:sz w:val="22"/>
          <w:szCs w:val="22"/>
          <w:lang w:val="en-US" w:eastAsia="zh-CN" w:bidi="ar"/>
        </w:rPr>
        <w:t xml:space="preserve"> via </w:t>
      </w:r>
      <w:r>
        <w:rPr>
          <w:rFonts w:hint="default" w:ascii="Sitka Subheading" w:hAnsi="Sitka Subheading" w:eastAsia="SimSun" w:cs="Sitka Subheading"/>
          <w:i/>
          <w:iCs/>
          <w:color w:val="841320"/>
          <w:kern w:val="0"/>
          <w:sz w:val="22"/>
          <w:szCs w:val="22"/>
          <w:lang w:val="en-US" w:eastAsia="zh-CN" w:bidi="ar"/>
        </w:rPr>
        <w:t>192.168.15.5</w:t>
      </w:r>
      <w:r>
        <w:rPr>
          <w:rFonts w:hint="default" w:ascii="Sitka Subheading" w:hAnsi="Sitka Subheading" w:eastAsia="SimSun" w:cs="Sitka Subheading"/>
          <w:color w:val="auto"/>
          <w:kern w:val="0"/>
          <w:sz w:val="22"/>
          <w:szCs w:val="22"/>
          <w:lang w:val="en-US" w:eastAsia="zh-CN" w:bidi="ar"/>
        </w:rPr>
        <w:t xml:space="preserve">  [ in namespace red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always add the subnet </w:t>
      </w:r>
      <w:r>
        <w:rPr>
          <w:rFonts w:hint="default" w:ascii="Sitka Subheading" w:hAnsi="Sitka Subheading" w:eastAsia="SimSun" w:cs="Sitka Subheading"/>
          <w:b/>
          <w:bCs/>
          <w:color w:val="auto"/>
          <w:kern w:val="0"/>
          <w:sz w:val="22"/>
          <w:szCs w:val="22"/>
          <w:lang w:val="en-US" w:eastAsia="zh-CN" w:bidi="ar"/>
        </w:rPr>
        <w:t>/24</w:t>
      </w:r>
      <w:r>
        <w:rPr>
          <w:rFonts w:hint="default" w:ascii="Sitka Subheading" w:hAnsi="Sitka Subheading" w:eastAsia="SimSun" w:cs="Sitka Subheading"/>
          <w:b w:val="0"/>
          <w:bCs w:val="0"/>
          <w:color w:val="auto"/>
          <w:kern w:val="0"/>
          <w:sz w:val="22"/>
          <w:szCs w:val="22"/>
          <w:lang w:val="en-US" w:eastAsia="zh-CN" w:bidi="ar"/>
        </w:rPr>
        <w:t xml:space="preserve">, otherwise it’ll take </w:t>
      </w:r>
      <w:r>
        <w:rPr>
          <w:rFonts w:hint="default" w:ascii="Sitka Subheading" w:hAnsi="Sitka Subheading" w:eastAsia="SimSun" w:cs="Sitka Subheading"/>
          <w:b/>
          <w:bCs/>
          <w:color w:val="auto"/>
          <w:kern w:val="0"/>
          <w:sz w:val="22"/>
          <w:szCs w:val="22"/>
          <w:lang w:val="en-US" w:eastAsia="zh-CN" w:bidi="ar"/>
        </w:rPr>
        <w:t>32</w:t>
      </w:r>
      <w:r>
        <w:rPr>
          <w:rFonts w:hint="default" w:ascii="Sitka Subheading" w:hAnsi="Sitka Subheading" w:eastAsia="SimSun" w:cs="Sitka Subheading"/>
          <w:b w:val="0"/>
          <w:bCs w:val="0"/>
          <w:color w:val="auto"/>
          <w:kern w:val="0"/>
          <w:sz w:val="22"/>
          <w:szCs w:val="22"/>
          <w:lang w:val="en-US" w:eastAsia="zh-CN" w:bidi="ar"/>
        </w:rPr>
        <w:t xml:space="preserve"> by default ]</w:t>
      </w:r>
    </w:p>
    <w:p w14:paraId="19915AA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try to ping host (10.10.10.10) from namespaces</w:t>
      </w:r>
    </w:p>
    <w:p w14:paraId="2DFA83A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43300" cy="1409700"/>
            <wp:effectExtent l="0" t="0" r="0" b="0"/>
            <wp:docPr id="36" name="Picture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7" descr="IMG_292"/>
                    <pic:cNvPicPr>
                      <a:picLocks noChangeAspect="1"/>
                    </pic:cNvPicPr>
                  </pic:nvPicPr>
                  <pic:blipFill>
                    <a:blip r:embed="rId40"/>
                    <a:stretch>
                      <a:fillRect/>
                    </a:stretch>
                  </pic:blipFill>
                  <pic:spPr>
                    <a:xfrm>
                      <a:off x="0" y="0"/>
                      <a:ext cx="3543300" cy="1409700"/>
                    </a:xfrm>
                    <a:prstGeom prst="rect">
                      <a:avLst/>
                    </a:prstGeom>
                    <a:noFill/>
                    <a:ln w="9525">
                      <a:noFill/>
                    </a:ln>
                  </pic:spPr>
                </pic:pic>
              </a:graphicData>
            </a:graphic>
          </wp:inline>
        </w:drawing>
      </w:r>
    </w:p>
    <w:p w14:paraId="53018A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26" name="Picture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8" descr="IMG_293"/>
                    <pic:cNvPicPr>
                      <a:picLocks noChangeAspect="1"/>
                    </pic:cNvPicPr>
                  </pic:nvPicPr>
                  <pic:blipFill>
                    <a:blip r:embed="rId41"/>
                    <a:stretch>
                      <a:fillRect/>
                    </a:stretch>
                  </pic:blipFill>
                  <pic:spPr>
                    <a:xfrm>
                      <a:off x="0" y="0"/>
                      <a:ext cx="3581400" cy="1390650"/>
                    </a:xfrm>
                    <a:prstGeom prst="rect">
                      <a:avLst/>
                    </a:prstGeom>
                    <a:noFill/>
                    <a:ln w="9525">
                      <a:noFill/>
                    </a:ln>
                  </pic:spPr>
                </pic:pic>
              </a:graphicData>
            </a:graphic>
          </wp:inline>
        </w:drawing>
      </w:r>
    </w:p>
    <w:p w14:paraId="57197B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try to ping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(10.10.10.</w:t>
      </w:r>
      <w:r>
        <w:rPr>
          <w:rFonts w:hint="default" w:ascii="Sitka Subheading" w:hAnsi="Sitka Subheading" w:eastAsia="SimSun" w:cs="Sitka Subheading"/>
          <w:b/>
          <w:bCs/>
          <w:color w:val="auto"/>
          <w:kern w:val="0"/>
          <w:sz w:val="22"/>
          <w:szCs w:val="22"/>
          <w:lang w:val="en-US" w:eastAsia="zh-CN" w:bidi="ar"/>
        </w:rPr>
        <w:t>11</w:t>
      </w:r>
      <w:r>
        <w:rPr>
          <w:rFonts w:hint="default" w:ascii="Sitka Subheading" w:hAnsi="Sitka Subheading" w:eastAsia="SimSun" w:cs="Sitka Subheading"/>
          <w:b w:val="0"/>
          <w:bCs w:val="0"/>
          <w:color w:val="auto"/>
          <w:kern w:val="0"/>
          <w:sz w:val="22"/>
          <w:szCs w:val="22"/>
          <w:lang w:val="en-US" w:eastAsia="zh-CN" w:bidi="ar"/>
        </w:rPr>
        <w:t>) from the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It’ll ping (because gateway is there) but response will not come.</w:t>
      </w:r>
    </w:p>
    <w:p w14:paraId="0B1A28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38600" cy="571500"/>
            <wp:effectExtent l="0" t="0" r="0" b="0"/>
            <wp:docPr id="10" name="Picture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9" descr="IMG_294"/>
                    <pic:cNvPicPr>
                      <a:picLocks noChangeAspect="1"/>
                    </pic:cNvPicPr>
                  </pic:nvPicPr>
                  <pic:blipFill>
                    <a:blip r:embed="rId42"/>
                    <a:stretch>
                      <a:fillRect/>
                    </a:stretch>
                  </pic:blipFill>
                  <pic:spPr>
                    <a:xfrm>
                      <a:off x="0" y="0"/>
                      <a:ext cx="4038600" cy="571500"/>
                    </a:xfrm>
                    <a:prstGeom prst="rect">
                      <a:avLst/>
                    </a:prstGeom>
                    <a:noFill/>
                    <a:ln w="9525">
                      <a:noFill/>
                    </a:ln>
                  </pic:spPr>
                </pic:pic>
              </a:graphicData>
            </a:graphic>
          </wp:inline>
        </w:drawing>
      </w:r>
    </w:p>
    <w:p w14:paraId="59DDDB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133850" cy="571500"/>
            <wp:effectExtent l="0" t="0" r="6350" b="0"/>
            <wp:docPr id="14" name="Picture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0" descr="IMG_295"/>
                    <pic:cNvPicPr>
                      <a:picLocks noChangeAspect="1"/>
                    </pic:cNvPicPr>
                  </pic:nvPicPr>
                  <pic:blipFill>
                    <a:blip r:embed="rId43"/>
                    <a:stretch>
                      <a:fillRect/>
                    </a:stretch>
                  </pic:blipFill>
                  <pic:spPr>
                    <a:xfrm>
                      <a:off x="0" y="0"/>
                      <a:ext cx="4133850" cy="571500"/>
                    </a:xfrm>
                    <a:prstGeom prst="rect">
                      <a:avLst/>
                    </a:prstGeom>
                    <a:noFill/>
                    <a:ln w="9525">
                      <a:noFill/>
                    </a:ln>
                  </pic:spPr>
                </pic:pic>
              </a:graphicData>
            </a:graphic>
          </wp:inline>
        </w:drawing>
      </w:r>
    </w:p>
    <w:p w14:paraId="68FF1B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It is because, packet is going to vm2 (10.10.10.11), but it doesn’t know about </w:t>
      </w:r>
      <w:r>
        <w:rPr>
          <w:rFonts w:hint="default" w:ascii="Sitka Subheading" w:hAnsi="Sitka Subheading" w:eastAsia="SimSun" w:cs="Sitka Subheading"/>
          <w:b/>
          <w:bCs/>
          <w:color w:val="auto"/>
          <w:kern w:val="0"/>
          <w:sz w:val="22"/>
          <w:szCs w:val="22"/>
          <w:lang w:val="en-US" w:eastAsia="zh-CN" w:bidi="ar"/>
        </w:rPr>
        <w:t>192.168.15.x</w:t>
      </w:r>
      <w:r>
        <w:rPr>
          <w:rFonts w:hint="default" w:ascii="Sitka Subheading" w:hAnsi="Sitka Subheading" w:eastAsia="SimSun" w:cs="Sitka Subheading"/>
          <w:b w:val="0"/>
          <w:bCs w:val="0"/>
          <w:color w:val="auto"/>
          <w:kern w:val="0"/>
          <w:sz w:val="22"/>
          <w:szCs w:val="22"/>
          <w:lang w:val="en-US" w:eastAsia="zh-CN" w:bidi="ar"/>
        </w:rPr>
        <w:t xml:space="preserve"> because it belongs to private network of </w:t>
      </w:r>
      <w:r>
        <w:rPr>
          <w:rFonts w:hint="default" w:ascii="Sitka Subheading" w:hAnsi="Sitka Subheading" w:eastAsia="SimSun" w:cs="Sitka Subheading"/>
          <w:b/>
          <w:bCs/>
          <w:color w:val="auto"/>
          <w:kern w:val="0"/>
          <w:sz w:val="22"/>
          <w:szCs w:val="22"/>
          <w:lang w:val="en-US" w:eastAsia="zh-CN" w:bidi="ar"/>
        </w:rPr>
        <w:t>vm1</w:t>
      </w:r>
      <w:r>
        <w:rPr>
          <w:rFonts w:hint="default" w:ascii="Sitka Subheading" w:hAnsi="Sitka Subheading" w:eastAsia="SimSun" w:cs="Sitka Subheading"/>
          <w:b w:val="0"/>
          <w:bCs w:val="0"/>
          <w:color w:val="auto"/>
          <w:kern w:val="0"/>
          <w:sz w:val="22"/>
          <w:szCs w:val="22"/>
          <w:lang w:val="en-US" w:eastAsia="zh-CN" w:bidi="ar"/>
        </w:rPr>
        <w:t xml:space="preserve"> (host).</w:t>
      </w:r>
    </w:p>
    <w:p w14:paraId="46D6566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Either add a gw in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or enable </w:t>
      </w:r>
      <w:r>
        <w:rPr>
          <w:rFonts w:hint="default" w:ascii="Sitka Subheading" w:hAnsi="Sitka Subheading" w:eastAsia="SimSun" w:cs="Sitka Subheading"/>
          <w:b/>
          <w:bCs/>
          <w:color w:val="auto"/>
          <w:kern w:val="0"/>
          <w:sz w:val="22"/>
          <w:szCs w:val="22"/>
          <w:lang w:val="en-US" w:eastAsia="zh-CN" w:bidi="ar"/>
        </w:rPr>
        <w:t>NAT</w:t>
      </w:r>
      <w:r>
        <w:rPr>
          <w:rFonts w:hint="default" w:ascii="Sitka Subheading" w:hAnsi="Sitka Subheading" w:eastAsia="SimSun" w:cs="Sitka Subheading"/>
          <w:b w:val="0"/>
          <w:bCs w:val="0"/>
          <w:color w:val="auto"/>
          <w:kern w:val="0"/>
          <w:sz w:val="22"/>
          <w:szCs w:val="22"/>
          <w:lang w:val="en-US" w:eastAsia="zh-CN" w:bidi="ar"/>
        </w:rPr>
        <w:t xml:space="preserve"> in vm1.</w:t>
      </w:r>
    </w:p>
    <w:p w14:paraId="6335C5E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Option-1: adding gateway in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network: 192.168.15.0</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gateway: 10.10.10.10 (vm1 / host)</w:t>
      </w:r>
    </w:p>
    <w:p w14:paraId="4E06BB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route add 192.168.15.0/24 via 10.10.10.10 </w:t>
      </w:r>
      <w:r>
        <w:rPr>
          <w:rFonts w:hint="default" w:ascii="Sitka Subheading" w:hAnsi="Sitka Subheading" w:eastAsia="SimSun" w:cs="Sitka Subheading"/>
          <w:color w:val="auto"/>
          <w:kern w:val="0"/>
          <w:sz w:val="22"/>
          <w:szCs w:val="22"/>
          <w:lang w:val="en-US" w:eastAsia="zh-CN" w:bidi="ar"/>
        </w:rPr>
        <w:t xml:space="preserve"> [ vm2 ]</w:t>
      </w:r>
    </w:p>
    <w:p w14:paraId="21806C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4076700" cy="952500"/>
            <wp:effectExtent l="0" t="0" r="0" b="0"/>
            <wp:docPr id="6" name="Picture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 descr="IMG_296"/>
                    <pic:cNvPicPr>
                      <a:picLocks noChangeAspect="1"/>
                    </pic:cNvPicPr>
                  </pic:nvPicPr>
                  <pic:blipFill>
                    <a:blip r:embed="rId44"/>
                    <a:stretch>
                      <a:fillRect/>
                    </a:stretch>
                  </pic:blipFill>
                  <pic:spPr>
                    <a:xfrm>
                      <a:off x="0" y="0"/>
                      <a:ext cx="4076700" cy="9525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vm2 ]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route ]</w:t>
      </w:r>
    </w:p>
    <w:p w14:paraId="1CEB3B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Even now ping from namespace to vm2 or vice-versa will not 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Because, </w:t>
      </w:r>
      <w:r>
        <w:rPr>
          <w:rFonts w:hint="default" w:ascii="Sitka Subheading" w:hAnsi="Sitka Subheading" w:eastAsia="SimSun" w:cs="Sitka Subheading"/>
          <w:color w:val="785C00"/>
          <w:kern w:val="0"/>
          <w:sz w:val="22"/>
          <w:szCs w:val="22"/>
          <w:lang w:val="en-US" w:eastAsia="zh-CN" w:bidi="ar"/>
        </w:rPr>
        <w:t>IP forwarding is disable in vm1</w:t>
      </w:r>
      <w:r>
        <w:rPr>
          <w:rFonts w:hint="default" w:ascii="Sitka Subheading" w:hAnsi="Sitka Subheading" w:eastAsia="SimSun" w:cs="Sitka Subheading"/>
          <w:color w:val="auto"/>
          <w:kern w:val="0"/>
          <w:sz w:val="22"/>
          <w:szCs w:val="22"/>
          <w:lang w:val="en-US" w:eastAsia="zh-CN" w:bidi="ar"/>
        </w:rPr>
        <w:t xml:space="preserve">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 xml:space="preserve">cat /proc/sys/net/ipv4/ip_forward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0: disabled</w:t>
      </w:r>
      <w:r>
        <w:rPr>
          <w:rFonts w:hint="default" w:ascii="Sitka Subheading" w:hAnsi="Sitka Subheading" w:eastAsia="SimSun" w:cs="Sitka Subheading"/>
          <w:color w:val="785C00"/>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1: enabled</w:t>
      </w:r>
    </w:p>
    <w:p w14:paraId="6775F6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785C00"/>
          <w:kern w:val="0"/>
          <w:sz w:val="22"/>
          <w:szCs w:val="22"/>
          <w:shd w:val="clear" w:fill="D9D9D9"/>
          <w:lang w:val="en-US" w:eastAsia="zh-CN" w:bidi="ar"/>
        </w:rPr>
        <w:t xml:space="preserve">vm1 OS is acting as the </w:t>
      </w:r>
      <w:r>
        <w:rPr>
          <w:rFonts w:hint="default" w:ascii="Sitka Subheading" w:hAnsi="Sitka Subheading" w:eastAsia="SimSun" w:cs="Sitka Subheading"/>
          <w:b/>
          <w:bCs/>
          <w:color w:val="785C00"/>
          <w:kern w:val="0"/>
          <w:sz w:val="22"/>
          <w:szCs w:val="22"/>
          <w:shd w:val="clear" w:fill="D9D9D9"/>
          <w:lang w:val="en-US" w:eastAsia="zh-CN" w:bidi="ar"/>
        </w:rPr>
        <w:t>gateway</w:t>
      </w:r>
      <w:r>
        <w:rPr>
          <w:rFonts w:hint="default" w:ascii="Sitka Subheading" w:hAnsi="Sitka Subheading" w:eastAsia="SimSun" w:cs="Sitka Subheading"/>
          <w:b w:val="0"/>
          <w:bCs w:val="0"/>
          <w:color w:val="785C00"/>
          <w:kern w:val="0"/>
          <w:sz w:val="22"/>
          <w:szCs w:val="22"/>
          <w:shd w:val="clear" w:fill="D9D9D9"/>
          <w:lang w:val="en-US" w:eastAsia="zh-CN" w:bidi="ar"/>
        </w:rPr>
        <w:t xml:space="preserve"> and </w:t>
      </w:r>
      <w:r>
        <w:rPr>
          <w:rFonts w:hint="default" w:ascii="Sitka Subheading" w:hAnsi="Sitka Subheading" w:eastAsia="SimSun" w:cs="Sitka Subheading"/>
          <w:b/>
          <w:bCs/>
          <w:color w:val="785C00"/>
          <w:kern w:val="0"/>
          <w:sz w:val="22"/>
          <w:szCs w:val="22"/>
          <w:shd w:val="clear" w:fill="D9D9D9"/>
          <w:lang w:val="en-US" w:eastAsia="zh-CN" w:bidi="ar"/>
        </w:rPr>
        <w:t>router</w:t>
      </w:r>
      <w:r>
        <w:rPr>
          <w:rFonts w:hint="default" w:ascii="Sitka Subheading" w:hAnsi="Sitka Subheading" w:eastAsia="SimSun" w:cs="Sitka Subheading"/>
          <w:b w:val="0"/>
          <w:bCs w:val="0"/>
          <w:color w:val="785C00"/>
          <w:kern w:val="0"/>
          <w:sz w:val="22"/>
          <w:szCs w:val="22"/>
          <w:shd w:val="clear" w:fill="D9D9D9"/>
          <w:lang w:val="en-US" w:eastAsia="zh-CN" w:bidi="ar"/>
        </w:rPr>
        <w:t xml:space="preserve"> for different networks.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10.10.10.x network</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&amp; 192.168.15.x network.</w:t>
      </w:r>
    </w:p>
    <w:p w14:paraId="4C3066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 router’s main job is receive packet from a network, and forward that to another network.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Here, </w:t>
      </w:r>
      <w:r>
        <w:rPr>
          <w:rFonts w:hint="default" w:ascii="Sitka Subheading" w:hAnsi="Sitka Subheading" w:eastAsia="SimSun" w:cs="Sitka Subheading"/>
          <w:b/>
          <w:bCs/>
          <w:color w:val="auto"/>
          <w:kern w:val="0"/>
          <w:sz w:val="22"/>
          <w:szCs w:val="22"/>
          <w:lang w:val="en-US" w:eastAsia="zh-CN" w:bidi="ar"/>
        </w:rPr>
        <w:t>vm1 OS</w:t>
      </w:r>
      <w:r>
        <w:rPr>
          <w:rFonts w:hint="default" w:ascii="Sitka Subheading" w:hAnsi="Sitka Subheading" w:eastAsia="SimSun" w:cs="Sitka Subheading"/>
          <w:b w:val="0"/>
          <w:bCs w:val="0"/>
          <w:color w:val="auto"/>
          <w:kern w:val="0"/>
          <w:sz w:val="22"/>
          <w:szCs w:val="22"/>
          <w:lang w:val="en-US" w:eastAsia="zh-CN" w:bidi="ar"/>
        </w:rPr>
        <w:t xml:space="preserve"> is acting as a router, receiving from one network and forwarding to another. So, packet forwarding needs to be enabled.</w:t>
      </w:r>
    </w:p>
    <w:p w14:paraId="6E22A2F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Enable ip forwarding</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 xml:space="preserve">echo 1 &gt; /proc/sys/net/ipv4/ip_forward </w:t>
      </w:r>
    </w:p>
    <w:p w14:paraId="505BE7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Now ping will work</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371850" cy="952500"/>
            <wp:effectExtent l="0" t="0" r="6350" b="0"/>
            <wp:docPr id="13" name="Picture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2" descr="IMG_297"/>
                    <pic:cNvPicPr>
                      <a:picLocks noChangeAspect="1"/>
                    </pic:cNvPicPr>
                  </pic:nvPicPr>
                  <pic:blipFill>
                    <a:blip r:embed="rId45"/>
                    <a:stretch>
                      <a:fillRect/>
                    </a:stretch>
                  </pic:blipFill>
                  <pic:spPr>
                    <a:xfrm>
                      <a:off x="0" y="0"/>
                      <a:ext cx="3371850" cy="9525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vm2 to namespace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429000" cy="1038225"/>
            <wp:effectExtent l="0" t="0" r="0" b="3175"/>
            <wp:docPr id="7" name="Picture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descr="IMG_298"/>
                    <pic:cNvPicPr>
                      <a:picLocks noChangeAspect="1"/>
                    </pic:cNvPicPr>
                  </pic:nvPicPr>
                  <pic:blipFill>
                    <a:blip r:embed="rId46"/>
                    <a:stretch>
                      <a:fillRect/>
                    </a:stretch>
                  </pic:blipFill>
                  <pic:spPr>
                    <a:xfrm>
                      <a:off x="0" y="0"/>
                      <a:ext cx="3429000" cy="10382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namespace t vm2 ]</w:t>
      </w:r>
    </w:p>
    <w:p w14:paraId="769219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color w:val="785C00"/>
          <w:kern w:val="0"/>
          <w:sz w:val="22"/>
          <w:szCs w:val="22"/>
          <w:shd w:val="clear" w:fill="D9D9D9"/>
          <w:lang w:val="en-US" w:eastAsia="zh-CN" w:bidi="ar"/>
        </w:rPr>
        <w:t xml:space="preserve">In this case, </w:t>
      </w:r>
      <w:r>
        <w:rPr>
          <w:rFonts w:hint="default" w:ascii="Sitka Subheading" w:hAnsi="Sitka Subheading" w:eastAsia="SimSun" w:cs="Sitka Subheading"/>
          <w:b/>
          <w:bCs/>
          <w:color w:val="785C00"/>
          <w:kern w:val="0"/>
          <w:sz w:val="22"/>
          <w:szCs w:val="22"/>
          <w:shd w:val="clear" w:fill="D9D9D9"/>
          <w:lang w:val="en-US" w:eastAsia="zh-CN" w:bidi="ar"/>
        </w:rPr>
        <w:t>vm2</w:t>
      </w:r>
      <w:r>
        <w:rPr>
          <w:rFonts w:hint="default" w:ascii="Sitka Subheading" w:hAnsi="Sitka Subheading" w:eastAsia="SimSun" w:cs="Sitka Subheading"/>
          <w:b w:val="0"/>
          <w:bCs w:val="0"/>
          <w:color w:val="785C00"/>
          <w:kern w:val="0"/>
          <w:sz w:val="22"/>
          <w:szCs w:val="22"/>
          <w:shd w:val="clear" w:fill="D9D9D9"/>
          <w:lang w:val="en-US" w:eastAsia="zh-CN" w:bidi="ar"/>
        </w:rPr>
        <w:t xml:space="preserve"> can directly communicate to </w:t>
      </w:r>
      <w:r>
        <w:rPr>
          <w:rFonts w:hint="default" w:ascii="Sitka Subheading" w:hAnsi="Sitka Subheading" w:eastAsia="SimSun" w:cs="Sitka Subheading"/>
          <w:b/>
          <w:bCs/>
          <w:color w:val="785C00"/>
          <w:kern w:val="0"/>
          <w:sz w:val="22"/>
          <w:szCs w:val="22"/>
          <w:shd w:val="clear" w:fill="D9D9D9"/>
          <w:lang w:val="en-US" w:eastAsia="zh-CN" w:bidi="ar"/>
        </w:rPr>
        <w:t>namespace</w:t>
      </w:r>
      <w:r>
        <w:rPr>
          <w:rFonts w:hint="default" w:ascii="Sitka Subheading" w:hAnsi="Sitka Subheading" w:eastAsia="SimSun" w:cs="Sitka Subheading"/>
          <w:b w:val="0"/>
          <w:bCs w:val="0"/>
          <w:color w:val="785C00"/>
          <w:kern w:val="0"/>
          <w:sz w:val="22"/>
          <w:szCs w:val="22"/>
          <w:shd w:val="clear" w:fill="D9D9D9"/>
          <w:lang w:val="en-US" w:eastAsia="zh-CN" w:bidi="ar"/>
        </w:rPr>
        <w:t xml:space="preserve"> (of vm1)</w:t>
      </w:r>
      <w:r>
        <w:rPr>
          <w:rFonts w:hint="default" w:ascii="Sitka Subheading" w:hAnsi="Sitka Subheading" w:eastAsia="SimSun" w:cs="Sitka Subheading"/>
          <w:b w:val="0"/>
          <w:bCs w:val="0"/>
          <w:color w:val="auto"/>
          <w:kern w:val="0"/>
          <w:sz w:val="22"/>
          <w:szCs w:val="22"/>
          <w:lang w:val="en-US" w:eastAsia="zh-CN" w:bidi="ar"/>
        </w:rPr>
        <w:t>.</w:t>
      </w:r>
    </w:p>
    <w:p w14:paraId="46480F0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Option-2: using NAT</w:t>
      </w:r>
    </w:p>
    <w:p w14:paraId="27C8B9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Previous option is not preferable because if multiple systems will be there, in each system we need to set route gateway.</w:t>
      </w:r>
    </w:p>
    <w:p w14:paraId="49E9978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If we enable NAT in </w:t>
      </w:r>
      <w:r>
        <w:rPr>
          <w:rFonts w:hint="default" w:ascii="Sitka Subheading" w:hAnsi="Sitka Subheading" w:eastAsia="SimSun" w:cs="Sitka Subheading"/>
          <w:b/>
          <w:bCs/>
          <w:color w:val="auto"/>
          <w:kern w:val="0"/>
          <w:sz w:val="22"/>
          <w:szCs w:val="22"/>
          <w:lang w:val="en-US" w:eastAsia="zh-CN" w:bidi="ar"/>
        </w:rPr>
        <w:t>vm1</w:t>
      </w:r>
      <w:r>
        <w:rPr>
          <w:rFonts w:hint="default" w:ascii="Sitka Subheading" w:hAnsi="Sitka Subheading" w:eastAsia="SimSun" w:cs="Sitka Subheading"/>
          <w:b w:val="0"/>
          <w:bCs w:val="0"/>
          <w:color w:val="auto"/>
          <w:kern w:val="0"/>
          <w:sz w:val="22"/>
          <w:szCs w:val="22"/>
          <w:lang w:val="en-US" w:eastAsia="zh-CN" w:bidi="ar"/>
        </w:rPr>
        <w:t>, it’ll update the source IP before the packet exits.</w:t>
      </w:r>
    </w:p>
    <w:p w14:paraId="1570034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Packet before NAT: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192.168.15.2 (red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10.10.10.11 (vm2)</w:t>
      </w:r>
    </w:p>
    <w:p w14:paraId="49D9A6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Packet after NAT: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10.10.10.10 (host/vm1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10.10.10.11 (vm2) --&gt; it doesn’t change.</w:t>
      </w:r>
    </w:p>
    <w:p w14:paraId="2CB3BB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the packet can go to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easily, and vm2 as well send back the response.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10.10.10.11</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10.10.10.10  (because this was the source IP received at vm2)</w:t>
      </w:r>
    </w:p>
    <w:p w14:paraId="0E8F56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vm1 (host) will receive the packet. And from the NAT table it knows that this packet belong to </w:t>
      </w:r>
      <w:r>
        <w:rPr>
          <w:rFonts w:hint="default" w:ascii="Sitka Subheading" w:hAnsi="Sitka Subheading" w:eastAsia="SimSun" w:cs="Sitka Subheading"/>
          <w:b w:val="0"/>
          <w:bCs w:val="0"/>
          <w:i/>
          <w:iCs/>
          <w:color w:val="auto"/>
          <w:kern w:val="0"/>
          <w:sz w:val="22"/>
          <w:szCs w:val="22"/>
          <w:lang w:val="en-US" w:eastAsia="zh-CN" w:bidi="ar"/>
        </w:rPr>
        <w:t>192.168.15.2</w:t>
      </w:r>
      <w:r>
        <w:rPr>
          <w:rFonts w:hint="default" w:ascii="Sitka Subheading" w:hAnsi="Sitka Subheading" w:eastAsia="SimSun" w:cs="Sitka Subheading"/>
          <w:b w:val="0"/>
          <w:bCs w:val="0"/>
          <w:i w:val="0"/>
          <w:iCs w:val="0"/>
          <w:color w:val="auto"/>
          <w:kern w:val="0"/>
          <w:sz w:val="22"/>
          <w:szCs w:val="22"/>
          <w:lang w:val="en-US" w:eastAsia="zh-CN" w:bidi="ar"/>
        </w:rPr>
        <w:t xml:space="preserve"> (red namespace).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Now it updates the packet’s dest IP</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src IP: 10.10.10.11  (vm2, doesn’t change)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dest IP: 192.158.15.2 (red namespace)</w:t>
      </w:r>
    </w:p>
    <w:p w14:paraId="3FAC15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First delete the created configs (vm2 route gateway).</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Don’t disable IP packet forwarding (/proc/sys/net/ipv4/ip_forward) because NAT requires this.</w:t>
      </w:r>
    </w:p>
    <w:p w14:paraId="6E71B0E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iptables -t nat -A POSTROUTING -o &lt;</w:t>
      </w:r>
      <w:r>
        <w:rPr>
          <w:rFonts w:hint="default" w:ascii="Sitka Subheading" w:hAnsi="Sitka Subheading" w:eastAsia="SimSun" w:cs="Sitka Subheading"/>
          <w:color w:val="841320"/>
          <w:kern w:val="0"/>
          <w:sz w:val="22"/>
          <w:szCs w:val="22"/>
          <w:lang w:val="en-US" w:eastAsia="zh-CN" w:bidi="ar"/>
        </w:rPr>
        <w:t>network interface name</w:t>
      </w:r>
      <w:r>
        <w:rPr>
          <w:rFonts w:hint="default" w:ascii="Sitka Subheading" w:hAnsi="Sitka Subheading" w:eastAsia="SimSun" w:cs="Sitka Subheading"/>
          <w:b/>
          <w:bCs/>
          <w:color w:val="841320"/>
          <w:kern w:val="0"/>
          <w:sz w:val="22"/>
          <w:szCs w:val="22"/>
          <w:lang w:val="en-US" w:eastAsia="zh-CN" w:bidi="ar"/>
        </w:rPr>
        <w:t>&gt; -j MASQUERADE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-t</w:t>
      </w:r>
      <w:r>
        <w:rPr>
          <w:rFonts w:hint="default" w:ascii="Sitka Subheading" w:hAnsi="Sitka Subheading" w:eastAsia="SimSun" w:cs="Sitka Subheading"/>
          <w:color w:val="auto"/>
          <w:kern w:val="0"/>
          <w:sz w:val="22"/>
          <w:szCs w:val="22"/>
          <w:lang w:val="en-US" w:eastAsia="zh-CN" w:bidi="ar"/>
        </w:rPr>
        <w:t>: use NAT table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POSTROUTING</w:t>
      </w:r>
      <w:r>
        <w:rPr>
          <w:rFonts w:hint="default" w:ascii="Sitka Subheading" w:hAnsi="Sitka Subheading" w:eastAsia="SimSun" w:cs="Sitka Subheading"/>
          <w:color w:val="auto"/>
          <w:kern w:val="0"/>
          <w:sz w:val="22"/>
          <w:szCs w:val="22"/>
          <w:lang w:val="en-US" w:eastAsia="zh-CN" w:bidi="ar"/>
        </w:rPr>
        <w:t>: modify packet before leaving</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&lt;network interface name&gt;</w:t>
      </w:r>
      <w:r>
        <w:rPr>
          <w:rFonts w:hint="default" w:ascii="Sitka Subheading" w:hAnsi="Sitka Subheading" w:eastAsia="SimSun" w:cs="Sitka Subheading"/>
          <w:color w:val="auto"/>
          <w:kern w:val="0"/>
          <w:sz w:val="22"/>
          <w:szCs w:val="22"/>
          <w:lang w:val="en-US" w:eastAsia="zh-CN" w:bidi="ar"/>
        </w:rPr>
        <w:t>: network interface connected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800350" cy="838200"/>
            <wp:effectExtent l="0" t="0" r="6350" b="0"/>
            <wp:docPr id="11" name="Picture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4" descr="IMG_299"/>
                    <pic:cNvPicPr>
                      <a:picLocks noChangeAspect="1"/>
                    </pic:cNvPicPr>
                  </pic:nvPicPr>
                  <pic:blipFill>
                    <a:blip r:embed="rId47"/>
                    <a:stretch>
                      <a:fillRect/>
                    </a:stretch>
                  </pic:blipFill>
                  <pic:spPr>
                    <a:xfrm>
                      <a:off x="0" y="0"/>
                      <a:ext cx="2800350" cy="8382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in my case </w:t>
      </w:r>
      <w:r>
        <w:rPr>
          <w:rFonts w:hint="default" w:ascii="Sitka Subheading" w:hAnsi="Sitka Subheading" w:eastAsia="SimSun" w:cs="Sitka Subheading"/>
          <w:b/>
          <w:bCs/>
          <w:color w:val="auto"/>
          <w:kern w:val="0"/>
          <w:sz w:val="22"/>
          <w:szCs w:val="22"/>
          <w:lang w:val="en-US" w:eastAsia="zh-CN" w:bidi="ar"/>
        </w:rPr>
        <w:t>enp0s8</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0070C0"/>
          <w:kern w:val="0"/>
          <w:sz w:val="22"/>
          <w:szCs w:val="22"/>
          <w:lang w:val="en-US" w:eastAsia="zh-CN" w:bidi="ar"/>
        </w:rPr>
        <w:t>MASQUERADE</w:t>
      </w:r>
      <w:r>
        <w:rPr>
          <w:rFonts w:hint="default" w:ascii="Sitka Subheading" w:hAnsi="Sitka Subheading" w:eastAsia="SimSun" w:cs="Sitka Subheading"/>
          <w:b w:val="0"/>
          <w:bCs w:val="0"/>
          <w:color w:val="auto"/>
          <w:kern w:val="0"/>
          <w:sz w:val="22"/>
          <w:szCs w:val="22"/>
          <w:lang w:val="en-US" w:eastAsia="zh-CN" w:bidi="ar"/>
        </w:rPr>
        <w:t>: replace source IP with host/router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for incoming traffic, destination ip will be updated (host IP to namespace’s IP). it looks like DNAT but it is not. Kernel automatically reverse NAT mapping because it remembers previously source IP was changed ]</w:t>
      </w:r>
    </w:p>
    <w:p w14:paraId="0DD2B19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iptables -t nat -A POSTROUTING -o enp0s8 -j MASQUERADE</w:t>
      </w:r>
      <w:r>
        <w:rPr>
          <w:rFonts w:hint="default" w:ascii="Sitka Subheading" w:hAnsi="Sitka Subheading" w:eastAsia="SimSun" w:cs="Sitka Subheading"/>
          <w:color w:val="auto"/>
          <w:kern w:val="0"/>
          <w:sz w:val="22"/>
          <w:szCs w:val="22"/>
          <w:lang w:val="en-US" w:eastAsia="zh-CN" w:bidi="ar"/>
        </w:rPr>
        <w:t xml:space="preserve"> </w:t>
      </w:r>
    </w:p>
    <w:p w14:paraId="21E638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from namespace to vm2 can be easily accessible.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8" name="Picture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5" descr="IMG_300"/>
                    <pic:cNvPicPr>
                      <a:picLocks noChangeAspect="1"/>
                    </pic:cNvPicPr>
                  </pic:nvPicPr>
                  <pic:blipFill>
                    <a:blip r:embed="rId48"/>
                    <a:stretch>
                      <a:fillRect/>
                    </a:stretch>
                  </pic:blipFill>
                  <pic:spPr>
                    <a:xfrm>
                      <a:off x="0" y="0"/>
                      <a:ext cx="3581400" cy="1390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[red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9" name="Picture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descr="IMG_301"/>
                    <pic:cNvPicPr>
                      <a:picLocks noChangeAspect="1"/>
                    </pic:cNvPicPr>
                  </pic:nvPicPr>
                  <pic:blipFill>
                    <a:blip r:embed="rId49"/>
                    <a:stretch>
                      <a:fillRect/>
                    </a:stretch>
                  </pic:blipFill>
                  <pic:spPr>
                    <a:xfrm>
                      <a:off x="0" y="0"/>
                      <a:ext cx="3581400" cy="1390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[blue to vm2]</w:t>
      </w:r>
    </w:p>
    <w:p w14:paraId="609825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But,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to </w:t>
      </w:r>
      <w:r>
        <w:rPr>
          <w:rFonts w:hint="default" w:ascii="Sitka Subheading" w:hAnsi="Sitka Subheading" w:eastAsia="SimSun" w:cs="Sitka Subheading"/>
          <w:b/>
          <w:bCs/>
          <w:color w:val="auto"/>
          <w:kern w:val="0"/>
          <w:sz w:val="22"/>
          <w:szCs w:val="22"/>
          <w:lang w:val="en-US" w:eastAsia="zh-CN" w:bidi="ar"/>
        </w:rPr>
        <w:t>namespace</w:t>
      </w:r>
      <w:r>
        <w:rPr>
          <w:rFonts w:hint="default" w:ascii="Sitka Subheading" w:hAnsi="Sitka Subheading" w:eastAsia="SimSun" w:cs="Sitka Subheading"/>
          <w:b w:val="0"/>
          <w:bCs w:val="0"/>
          <w:color w:val="auto"/>
          <w:kern w:val="0"/>
          <w:sz w:val="22"/>
          <w:szCs w:val="22"/>
          <w:lang w:val="en-US" w:eastAsia="zh-CN" w:bidi="ar"/>
        </w:rPr>
        <w:t xml:space="preserve"> will not be accessible.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Namespace to vm2: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when vm2 receives the packet, </w:t>
      </w:r>
      <w:r>
        <w:rPr>
          <w:rFonts w:hint="default" w:ascii="Sitka Subheading" w:hAnsi="Sitka Subheading" w:eastAsia="SimSun" w:cs="Sitka Subheading"/>
          <w:b w:val="0"/>
          <w:bCs w:val="0"/>
          <w:i/>
          <w:iCs/>
          <w:color w:val="175F59"/>
          <w:kern w:val="0"/>
          <w:sz w:val="22"/>
          <w:szCs w:val="22"/>
          <w:lang w:val="en-US" w:eastAsia="zh-CN" w:bidi="ar"/>
        </w:rPr>
        <w:t>src ip:</w:t>
      </w:r>
      <w:r>
        <w:rPr>
          <w:rFonts w:hint="default" w:ascii="Sitka Subheading" w:hAnsi="Sitka Subheading" w:eastAsia="SimSun" w:cs="Sitka Subheading"/>
          <w:b w:val="0"/>
          <w:bCs w:val="0"/>
          <w:i/>
          <w:iCs/>
          <w:color w:val="auto"/>
          <w:kern w:val="0"/>
          <w:sz w:val="22"/>
          <w:szCs w:val="22"/>
          <w:lang w:val="en-US" w:eastAsia="zh-CN" w:bidi="ar"/>
        </w:rPr>
        <w:t xml:space="preserve"> vm1’s ip</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i/>
          <w:iCs/>
          <w:color w:val="175F59"/>
          <w:kern w:val="0"/>
          <w:sz w:val="22"/>
          <w:szCs w:val="22"/>
          <w:lang w:val="en-US" w:eastAsia="zh-CN" w:bidi="ar"/>
        </w:rPr>
        <w:t>dest ip:</w:t>
      </w:r>
      <w:r>
        <w:rPr>
          <w:rFonts w:hint="default" w:ascii="Sitka Subheading" w:hAnsi="Sitka Subheading" w:eastAsia="SimSun" w:cs="Sitka Subheading"/>
          <w:b w:val="0"/>
          <w:bCs w:val="0"/>
          <w:i/>
          <w:iCs/>
          <w:color w:val="auto"/>
          <w:kern w:val="0"/>
          <w:sz w:val="22"/>
          <w:szCs w:val="22"/>
          <w:lang w:val="en-US" w:eastAsia="zh-CN" w:bidi="ar"/>
        </w:rPr>
        <w:t xml:space="preserve"> vm2’s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so, vm2 also sends the packet, </w:t>
      </w:r>
      <w:r>
        <w:rPr>
          <w:rFonts w:hint="default" w:ascii="Sitka Subheading" w:hAnsi="Sitka Subheading" w:eastAsia="SimSun" w:cs="Sitka Subheading"/>
          <w:b w:val="0"/>
          <w:bCs w:val="0"/>
          <w:i/>
          <w:iCs/>
          <w:color w:val="175F59"/>
          <w:kern w:val="0"/>
          <w:sz w:val="22"/>
          <w:szCs w:val="22"/>
          <w:lang w:val="en-US" w:eastAsia="zh-CN" w:bidi="ar"/>
        </w:rPr>
        <w:t xml:space="preserve">src ip: </w:t>
      </w:r>
      <w:r>
        <w:rPr>
          <w:rFonts w:hint="default" w:ascii="Sitka Subheading" w:hAnsi="Sitka Subheading" w:eastAsia="SimSun" w:cs="Sitka Subheading"/>
          <w:b w:val="0"/>
          <w:bCs w:val="0"/>
          <w:i/>
          <w:iCs/>
          <w:color w:val="auto"/>
          <w:kern w:val="0"/>
          <w:sz w:val="22"/>
          <w:szCs w:val="22"/>
          <w:lang w:val="en-US" w:eastAsia="zh-CN" w:bidi="ar"/>
        </w:rPr>
        <w:t xml:space="preserve">vm2’s ip, </w:t>
      </w:r>
      <w:r>
        <w:rPr>
          <w:rFonts w:hint="default" w:ascii="Sitka Subheading" w:hAnsi="Sitka Subheading" w:eastAsia="SimSun" w:cs="Sitka Subheading"/>
          <w:b w:val="0"/>
          <w:bCs w:val="0"/>
          <w:i/>
          <w:iCs/>
          <w:color w:val="175F59"/>
          <w:kern w:val="0"/>
          <w:sz w:val="22"/>
          <w:szCs w:val="22"/>
          <w:lang w:val="en-US" w:eastAsia="zh-CN" w:bidi="ar"/>
        </w:rPr>
        <w:t>dest ip:</w:t>
      </w:r>
      <w:r>
        <w:rPr>
          <w:rFonts w:hint="default" w:ascii="Sitka Subheading" w:hAnsi="Sitka Subheading" w:eastAsia="SimSun" w:cs="Sitka Subheading"/>
          <w:b w:val="0"/>
          <w:bCs w:val="0"/>
          <w:i/>
          <w:iCs/>
          <w:color w:val="auto"/>
          <w:kern w:val="0"/>
          <w:sz w:val="22"/>
          <w:szCs w:val="22"/>
          <w:lang w:val="en-US" w:eastAsia="zh-CN" w:bidi="ar"/>
        </w:rPr>
        <w:t xml:space="preserve"> vm1’s ip</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at the end, vm1 forward the packet to namespace.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in this scenario, vm2 is sending packet to vm1 only, not to namespace ]</w:t>
      </w:r>
    </w:p>
    <w:p w14:paraId="536283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directly if you try to access namespace from vm2 it’ll not work because vm2 doesn’t know about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 xml:space="preserve">If you want this only, then </w:t>
      </w:r>
      <w:r>
        <w:rPr>
          <w:rFonts w:hint="default" w:ascii="Sitka Subheading" w:hAnsi="Sitka Subheading" w:eastAsia="SimSun" w:cs="Sitka Subheading"/>
          <w:b/>
          <w:bCs/>
          <w:color w:val="785C00"/>
          <w:kern w:val="0"/>
          <w:sz w:val="22"/>
          <w:szCs w:val="22"/>
          <w:lang w:val="en-US" w:eastAsia="zh-CN" w:bidi="ar"/>
        </w:rPr>
        <w:t>route</w:t>
      </w:r>
      <w:r>
        <w:rPr>
          <w:rFonts w:hint="default" w:ascii="Sitka Subheading" w:hAnsi="Sitka Subheading" w:eastAsia="SimSun" w:cs="Sitka Subheading"/>
          <w:b w:val="0"/>
          <w:bCs w:val="0"/>
          <w:color w:val="785C00"/>
          <w:kern w:val="0"/>
          <w:sz w:val="22"/>
          <w:szCs w:val="22"/>
          <w:lang w:val="en-US" w:eastAsia="zh-CN" w:bidi="ar"/>
        </w:rPr>
        <w:t xml:space="preserve"> needs to be added in </w:t>
      </w:r>
      <w:r>
        <w:rPr>
          <w:rFonts w:hint="default" w:ascii="Sitka Subheading" w:hAnsi="Sitka Subheading" w:eastAsia="SimSun" w:cs="Sitka Subheading"/>
          <w:b/>
          <w:bCs/>
          <w:color w:val="785C00"/>
          <w:kern w:val="0"/>
          <w:sz w:val="22"/>
          <w:szCs w:val="22"/>
          <w:lang w:val="en-US" w:eastAsia="zh-CN" w:bidi="ar"/>
        </w:rPr>
        <w:t>vm2</w:t>
      </w:r>
      <w:r>
        <w:rPr>
          <w:rFonts w:hint="default" w:ascii="Sitka Subheading" w:hAnsi="Sitka Subheading" w:eastAsia="SimSun" w:cs="Sitka Subheading"/>
          <w:b w:val="0"/>
          <w:bCs w:val="0"/>
          <w:color w:val="785C0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w:t>
      </w:r>
    </w:p>
    <w:p w14:paraId="3252A6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Port forwarding</w:t>
      </w:r>
      <w:r>
        <w:rPr>
          <w:rFonts w:hint="default" w:ascii="Sitka Subheading" w:hAnsi="Sitka Subheading" w:eastAsia="SimSun" w:cs="Sitka Subheading"/>
          <w:b w:val="0"/>
          <w:bCs w:val="0"/>
          <w:color w:val="auto"/>
          <w:kern w:val="0"/>
          <w:sz w:val="22"/>
          <w:szCs w:val="22"/>
          <w:lang w:val="en-US" w:eastAsia="zh-CN" w:bidi="ar"/>
        </w:rPr>
        <w:t xml:space="preserve"> can be used in this case.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Vm2 will send packet to vm1 at a particular port. Vm1 will forward the packet to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It is </w:t>
      </w:r>
      <w:r>
        <w:rPr>
          <w:rFonts w:hint="default" w:ascii="Sitka Subheading" w:hAnsi="Sitka Subheading" w:eastAsia="SimSun" w:cs="Sitka Subheading"/>
          <w:b/>
          <w:bCs/>
          <w:color w:val="auto"/>
          <w:kern w:val="0"/>
          <w:sz w:val="22"/>
          <w:szCs w:val="22"/>
          <w:lang w:val="en-US" w:eastAsia="zh-CN" w:bidi="ar"/>
        </w:rPr>
        <w:t>DNAT</w:t>
      </w:r>
      <w:r>
        <w:rPr>
          <w:rFonts w:hint="default" w:ascii="Sitka Subheading" w:hAnsi="Sitka Subheading" w:eastAsia="SimSun" w:cs="Sitka Subheading"/>
          <w:b w:val="0"/>
          <w:bCs w:val="0"/>
          <w:color w:val="auto"/>
          <w:kern w:val="0"/>
          <w:sz w:val="22"/>
          <w:szCs w:val="22"/>
          <w:lang w:val="en-US" w:eastAsia="zh-CN" w:bidi="ar"/>
        </w:rPr>
        <w:t>.</w:t>
      </w:r>
    </w:p>
    <w:p w14:paraId="6A1D01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 xml:space="preserve">iptables -t nat -A PREROUTING -p tcp --dport </w:t>
      </w:r>
      <w:r>
        <w:rPr>
          <w:rFonts w:hint="default" w:ascii="Sitka Subheading" w:hAnsi="Sitka Subheading" w:eastAsia="SimSun" w:cs="Sitka Subheading"/>
          <w:b w:val="0"/>
          <w:bCs w:val="0"/>
          <w:color w:val="841320"/>
          <w:kern w:val="0"/>
          <w:sz w:val="22"/>
          <w:szCs w:val="22"/>
          <w:lang w:val="en-US" w:eastAsia="zh-CN" w:bidi="ar"/>
        </w:rPr>
        <w:t>8080</w:t>
      </w:r>
      <w:r>
        <w:rPr>
          <w:rFonts w:hint="default" w:ascii="Sitka Subheading" w:hAnsi="Sitka Subheading" w:eastAsia="SimSun" w:cs="Sitka Subheading"/>
          <w:b/>
          <w:bCs/>
          <w:color w:val="841320"/>
          <w:kern w:val="0"/>
          <w:sz w:val="22"/>
          <w:szCs w:val="22"/>
          <w:lang w:val="en-US" w:eastAsia="zh-CN" w:bidi="ar"/>
        </w:rPr>
        <w:t xml:space="preserve"> -j DNAT --to-destination </w:t>
      </w:r>
      <w:r>
        <w:rPr>
          <w:rFonts w:hint="default" w:ascii="Sitka Subheading" w:hAnsi="Sitka Subheading" w:eastAsia="SimSun" w:cs="Sitka Subheading"/>
          <w:b w:val="0"/>
          <w:bCs w:val="0"/>
          <w:color w:val="841320"/>
          <w:kern w:val="0"/>
          <w:sz w:val="22"/>
          <w:szCs w:val="22"/>
          <w:lang w:val="en-US" w:eastAsia="zh-CN" w:bidi="ar"/>
        </w:rPr>
        <w:t>192.168.15.2:80</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Packets arriving on port 8080 should be redirected to namespace 192.168.15.2:80</w:t>
      </w:r>
    </w:p>
    <w:p w14:paraId="166EFC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 ran a simple nodejs in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on port 80,</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curl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"http://10.10.10.10:8080"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val="0"/>
          <w:iCs w:val="0"/>
          <w:color w:val="0000FF"/>
          <w:u w:val="single"/>
        </w:rPr>
        <w:t>http://10.10.10.10:8080</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 from vm2 ]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33675" cy="342900"/>
            <wp:effectExtent l="0" t="0" r="9525" b="0"/>
            <wp:docPr id="12" name="Picture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7" descr="IMG_302"/>
                    <pic:cNvPicPr>
                      <a:picLocks noChangeAspect="1"/>
                    </pic:cNvPicPr>
                  </pic:nvPicPr>
                  <pic:blipFill>
                    <a:blip r:embed="rId50"/>
                    <a:stretch>
                      <a:fillRect/>
                    </a:stretch>
                  </pic:blipFill>
                  <pic:spPr>
                    <a:xfrm>
                      <a:off x="0" y="0"/>
                      <a:ext cx="2733675" cy="342900"/>
                    </a:xfrm>
                    <a:prstGeom prst="rect">
                      <a:avLst/>
                    </a:prstGeom>
                    <a:noFill/>
                    <a:ln w="9525">
                      <a:noFill/>
                    </a:ln>
                  </pic:spPr>
                </pic:pic>
              </a:graphicData>
            </a:graphic>
          </wp:inline>
        </w:drawing>
      </w:r>
    </w:p>
    <w:p w14:paraId="13AE935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Microsoft YaHei UI Light">
    <w:panose1 w:val="020B0502040204020203"/>
    <w:charset w:val="86"/>
    <w:family w:val="auto"/>
    <w:pitch w:val="default"/>
    <w:sig w:usb0="80000287" w:usb1="2ACF0010" w:usb2="00000016" w:usb3="00000000" w:csb0="0004001F" w:csb1="00000000"/>
  </w:font>
  <w:font w:name="Sitka Subheading">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C2BC727"/>
    <w:multiLevelType w:val="multilevel"/>
    <w:tmpl w:val="1C2BC727"/>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46E09FAD"/>
    <w:multiLevelType w:val="multilevel"/>
    <w:tmpl w:val="46E09FAD"/>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636FAC73"/>
    <w:multiLevelType w:val="multilevel"/>
    <w:tmpl w:val="636FAC73"/>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B76F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C351085"/>
    <w:rsid w:val="380B76F4"/>
    <w:rsid w:val="65F7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10"/>
    <w:uiPriority w:val="0"/>
    <w:rPr>
      <w:rFonts w:hint="default" w:ascii="Times New Roman" w:hAnsi="Times New Roman" w:cs="Times New Roman"/>
    </w:rPr>
  </w:style>
  <w:style w:type="character" w:customStyle="1" w:styleId="250">
    <w:name w:val="15"/>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1</Lines>
  <Paragraphs>1</Paragraphs>
  <TotalTime>9</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2026-05-10T20:56:00Z</dcterms:created>
  <dc:creator>Alok Ranjan Joshi</dc:creator>
  <cp:lastModifiedBy>Alok Ranjan Joshi</cp:lastModifiedBy>
  <dcterms:modified xsi:type="dcterms:W3CDTF">2026-05-10T20:57:03Z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FB191EFA8C0B4C198FB620E8733368C0_11</vt:lpwstr>
  </property>
  <property fmtid="{D5CDD505-2E9C-101B-9397-08002B2CF9AE}" pid="4" name="KSOTemplateDocerSaveRecord">
    <vt:lpwstr>eyJoZGlkIjoiZTk1ODNlN2FlYWMzOTA4OTI3ZjVjODFmMTc3ZThlMDMiLCJ1c2VySWQiOiI1Njc0MjUxNDY1ODYifQ==</vt:lpwstr>
  </property>
</Properties>
</file>