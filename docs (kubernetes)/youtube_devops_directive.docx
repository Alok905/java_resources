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C92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GitHub: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instrText xml:space="preserve"> HYPERLINK "https://github.com/sidpalas/devops-directive-kubernetes-course/tree/main" </w:instrTex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sz w:val="22"/>
          <w:szCs w:val="22"/>
          <w:lang w:val="en-IN"/>
        </w:rPr>
        <w:t>https://github.com/sidpalas/devops-directive-kubernetes-course/tree/main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end"/>
      </w:r>
    </w:p>
    <w:p w14:paraId="06AD03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Planes and Nodes</w:t>
      </w:r>
    </w:p>
    <w:p w14:paraId="1D4FDE6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143375" cy="3018155"/>
            <wp:effectExtent l="0" t="0" r="9525" b="44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018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94C1C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Nodes are either bare metal or virtual machines that is running the applications.</w:t>
      </w:r>
    </w:p>
    <w:p w14:paraId="564999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Nodes are divided in 2 parts, one 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Control Plane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another 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Data Plane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C51157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planes combined forms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Cluster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09624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Control Plane  (Brain of Kubernetes)</w:t>
      </w:r>
    </w:p>
    <w:p w14:paraId="2D52CC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It is where the system components run.</w:t>
      </w:r>
    </w:p>
    <w:p w14:paraId="53E4BA9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It makes decisions, manages cluster, schedules the workloads.</w:t>
      </w:r>
    </w:p>
    <w:p w14:paraId="00D6E4B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 decides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IN"/>
        </w:rPr>
        <w:t>where pods should run, keeps track of cluster state, handles API requests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DCD48D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 includes components like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>API Server, Scheduler, Controller Manager, etcd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(database).</w:t>
      </w:r>
    </w:p>
    <w:p w14:paraId="45DE3E6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Data Plane (Workers)</w:t>
      </w:r>
    </w:p>
    <w:p w14:paraId="5FC589B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It is where the user-end applications run.</w:t>
      </w:r>
    </w:p>
    <w:p w14:paraId="35BF6EA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actually runs your applications (pods/containers)</w:t>
      </w:r>
    </w:p>
    <w:p w14:paraId="1AF368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Each worker node runs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Pods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(your app),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Kubelet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(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talks to control plane)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Container runtime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(</w:t>
      </w:r>
      <w:r>
        <w:rPr>
          <w:rFonts w:hint="default" w:ascii="Bodoni MT" w:hAnsi="Bodoni MT" w:eastAsia="等线" w:cs="Bodoni MT"/>
          <w:color w:val="0070C0"/>
          <w:sz w:val="22"/>
          <w:szCs w:val="22"/>
          <w:lang w:val="en-US"/>
        </w:rPr>
        <w:t>Docker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/</w:t>
      </w:r>
      <w:r>
        <w:rPr>
          <w:rFonts w:hint="default" w:ascii="Bodoni MT" w:hAnsi="Bodoni MT" w:eastAsia="等线" w:cs="Bodoni MT"/>
          <w:color w:val="0070C0"/>
          <w:sz w:val="22"/>
          <w:szCs w:val="22"/>
          <w:lang w:val="en-US"/>
        </w:rPr>
        <w:t>containerd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) </w:t>
      </w:r>
    </w:p>
    <w:p w14:paraId="474A1A8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The flow will be like below:</w:t>
      </w:r>
    </w:p>
    <w:p w14:paraId="4F540DF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You deploy an app (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kubectl apply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)</w:t>
      </w:r>
    </w:p>
    <w:p w14:paraId="29F3E06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Control plane decides which worker node should run it.</w:t>
      </w:r>
    </w:p>
    <w:p w14:paraId="1A9D97D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Worker node runs the container (your app)</w:t>
      </w:r>
    </w:p>
    <w:p w14:paraId="359B160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Control plane keeps checking if everything is healthy.</w:t>
      </w:r>
    </w:p>
    <w:p w14:paraId="1040AC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Analogy:</w:t>
      </w:r>
    </w:p>
    <w:p w14:paraId="4DFEFEB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Control plane: manager</w:t>
      </w:r>
    </w:p>
    <w:p w14:paraId="38C46DF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Data plane: Employee</w:t>
      </w:r>
    </w:p>
    <w:p w14:paraId="5390885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Pods: Tasks</w:t>
      </w:r>
    </w:p>
    <w:p w14:paraId="12A1215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Manager assign tasks == Employee executes == Manager monitors.</w:t>
      </w:r>
    </w:p>
    <w:p w14:paraId="3EC720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The below is the zoomed in version of Control plane node and Data plane node</w:t>
      </w:r>
    </w:p>
    <w:p w14:paraId="288342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09110" cy="3168015"/>
            <wp:effectExtent l="0" t="0" r="8890" b="698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3168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5CD66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u w:val="single"/>
          <w:lang w:val="en-US"/>
        </w:rPr>
        <w:t>Control Plane Node</w:t>
      </w:r>
      <w:r>
        <w:rPr>
          <w:rFonts w:hint="default" w:ascii="Bodoni MT" w:hAnsi="Bodoni MT" w:eastAsia="等线" w:cs="Bodoni MT"/>
          <w:sz w:val="22"/>
          <w:szCs w:val="22"/>
          <w:u w:val="single"/>
          <w:lang w:val="en-US"/>
        </w:rPr>
        <w:br w:type="textWrapping"/>
      </w: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c-c-m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u w:val="single"/>
          <w:lang w:val="en-IN"/>
        </w:rPr>
        <w:t xml:space="preserve"> (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cloud controller provider)</w:t>
      </w:r>
    </w:p>
    <w:p w14:paraId="5B780D83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connects Kubernetes with the cloud provider (AWS, GCP, Azure)</w:t>
      </w:r>
    </w:p>
    <w:p w14:paraId="5A8F6689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79251A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840"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api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(Api Server)</w:t>
      </w:r>
    </w:p>
    <w:p w14:paraId="2CE5DB7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Entry point of kubernetes.</w:t>
      </w:r>
    </w:p>
    <w:p w14:paraId="779D9FD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Every command (kubectl, UI, scripts) comes here.</w:t>
      </w:r>
    </w:p>
    <w:p w14:paraId="0016100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Validates requests</w:t>
      </w:r>
    </w:p>
    <w:p w14:paraId="05E97B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Talks to other components.</w:t>
      </w:r>
    </w:p>
    <w:p w14:paraId="42EDD82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840" w:leftChars="0" w:right="0" w:rightChars="0"/>
        <w:jc w:val="left"/>
        <w:rPr>
          <w:rFonts w:hint="default" w:ascii="Bodoni MT" w:hAnsi="Bodoni MT" w:eastAsia="等线" w:cs="Bodoni MT"/>
          <w:sz w:val="22"/>
          <w:szCs w:val="22"/>
          <w:lang w:val="en-US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e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tcd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(Database)</w:t>
      </w:r>
    </w:p>
    <w:p w14:paraId="3A03424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It is the database of Kubernetes.</w:t>
      </w:r>
    </w:p>
    <w:p w14:paraId="3C8B3C1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Stores entire cluster data like, pods info, nodes info, configs.</w:t>
      </w:r>
    </w:p>
    <w:p w14:paraId="22F7744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840" w:leftChars="0" w:right="0" w:rightChars="0"/>
        <w:jc w:val="left"/>
        <w:rPr>
          <w:rFonts w:hint="default" w:ascii="Bodoni MT" w:hAnsi="Bodoni MT" w:eastAsia="等线" w:cs="Bodoni MT"/>
          <w:sz w:val="22"/>
          <w:szCs w:val="22"/>
          <w:lang w:val="en-US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s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ched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(Scheduler)</w:t>
      </w:r>
    </w:p>
    <w:p w14:paraId="5441EA4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Decides where pods to run.</w:t>
      </w:r>
    </w:p>
    <w:p w14:paraId="05ED25F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Choose the best worker node based on CPU/Memory, Availability.</w:t>
      </w:r>
    </w:p>
    <w:p w14:paraId="0297A35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 decides, </w:t>
      </w:r>
      <w:r>
        <w:rPr>
          <w:rFonts w:hint="default" w:ascii="Bodoni MT" w:hAnsi="Bodoni MT" w:eastAsia="等线" w:cs="Bodoni MT"/>
          <w:color w:val="0070C0"/>
          <w:sz w:val="22"/>
          <w:szCs w:val="22"/>
          <w:lang w:val="en-US"/>
        </w:rPr>
        <w:t>“</w:t>
      </w:r>
      <w:r>
        <w:rPr>
          <w:rFonts w:hint="default" w:ascii="Bodoni MT" w:hAnsi="Bodoni MT" w:eastAsia="等线" w:cs="Bodoni MT"/>
          <w:color w:val="0070C0"/>
          <w:sz w:val="22"/>
          <w:szCs w:val="22"/>
          <w:shd w:val="clear" w:color="FFFFFF" w:fill="D9D9D9"/>
          <w:lang w:val="en-US"/>
        </w:rPr>
        <w:t>where</w:t>
      </w:r>
      <w:r>
        <w:rPr>
          <w:rFonts w:hint="default" w:ascii="Bodoni MT" w:hAnsi="Bodoni MT" w:eastAsia="等线" w:cs="Bodoni MT"/>
          <w:color w:val="0070C0"/>
          <w:sz w:val="22"/>
          <w:szCs w:val="22"/>
          <w:shd w:val="clear" w:color="auto" w:fill="auto"/>
          <w:lang w:val="en-US"/>
        </w:rPr>
        <w:t xml:space="preserve"> </w:t>
      </w:r>
      <w:r>
        <w:rPr>
          <w:rFonts w:hint="default" w:ascii="Bodoni MT" w:hAnsi="Bodoni MT" w:eastAsia="等线" w:cs="Bodoni MT"/>
          <w:color w:val="0070C0"/>
          <w:sz w:val="22"/>
          <w:szCs w:val="22"/>
          <w:lang w:val="en-US"/>
        </w:rPr>
        <w:t>should run?”</w:t>
      </w:r>
    </w:p>
    <w:p w14:paraId="4BEA3A7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840" w:leftChars="0" w:right="0" w:right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c-m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(Controller Manager)</w:t>
      </w:r>
    </w:p>
    <w:p w14:paraId="61E7DCF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Maintains desired state.</w:t>
      </w:r>
    </w:p>
    <w:p w14:paraId="67929FE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>Its actually a container that contains all the controllers.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>Controllers are not any separate machine, these are just logic/processes running inside CM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99E744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Pods crashes → recreate it</w:t>
      </w:r>
    </w:p>
    <w:p w14:paraId="6555358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Nodes down → reschedule pods</w:t>
      </w:r>
    </w:p>
    <w:p w14:paraId="7C7387A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think it as 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Auto Healing System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7759CFD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It decides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US"/>
        </w:rPr>
        <w:t>“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highlight w:val="none"/>
          <w:shd w:val="clear" w:color="FFFFFF" w:fill="D9D9D9"/>
          <w:lang w:val="en-US"/>
        </w:rPr>
        <w:t>what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highlight w:val="none"/>
          <w:shd w:val="clear" w:color="auto" w:fill="auto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US"/>
        </w:rPr>
        <w:t>should exist?”</w:t>
      </w:r>
    </w:p>
    <w:p w14:paraId="27AAA1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u w:val="single"/>
          <w:lang w:val="en-US"/>
        </w:rPr>
        <w:t>Data Plane Node</w:t>
      </w:r>
    </w:p>
    <w:p w14:paraId="4273F20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840" w:leftChars="0" w:right="0" w:right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kubelet</w:t>
      </w:r>
    </w:p>
    <w:p w14:paraId="0971120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It runs on every worker node.</w:t>
      </w:r>
    </w:p>
    <w:p w14:paraId="567F5D9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Talks to API server.</w:t>
      </w:r>
    </w:p>
    <w:p w14:paraId="531AFFC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Ensures pods are running.</w:t>
      </w:r>
    </w:p>
    <w:p w14:paraId="7CF4F5D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What i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 xml:space="preserve"> does?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Pods assigned to its node.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Pull docker image, starts the container.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Monitors health, restart if crashes.</w:t>
      </w:r>
    </w:p>
    <w:p w14:paraId="15C98B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  <w:lang w:val="en-US"/>
        </w:rPr>
        <w:t>Scheduler assigns Pods, Kubelet runs that.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 xml:space="preserve">  </w:t>
      </w:r>
    </w:p>
    <w:p w14:paraId="02C778F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840" w:leftChars="0" w:right="0" w:right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Kube Proxy</w:t>
      </w:r>
    </w:p>
    <w:p w14:paraId="3DAAF76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Handles networking inside node.</w:t>
      </w:r>
    </w:p>
    <w:p w14:paraId="7961927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Routes traffic to correct pod.</w:t>
      </w:r>
    </w:p>
    <w:p w14:paraId="50C7776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What it does?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Maintains network rules (iptables/ipvs)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Enable service → Pod communication.</w:t>
      </w:r>
    </w:p>
    <w:p w14:paraId="1B280B3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840" w:leftChars="0" w:right="0" w:right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Pods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(Workloads)</w:t>
      </w:r>
    </w:p>
    <w:p w14:paraId="3DA6D39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These are the actual applications.</w:t>
      </w:r>
    </w:p>
    <w:p w14:paraId="7FA2F49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shd w:val="clear" w:color="FFFFFF" w:fill="D9D9D9"/>
          <w:lang w:val="en-IN"/>
        </w:rPr>
        <w:t>Pods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 are just logical units, the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shd w:val="clear" w:color="FFFFFF" w:fill="D9D9D9"/>
          <w:lang w:val="en-IN"/>
        </w:rPr>
        <w:t>containers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 are actual running processes.</w:t>
      </w:r>
    </w:p>
    <w:p w14:paraId="4E420E0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Each pod → 1 running instance.</w:t>
      </w:r>
    </w:p>
    <w:p w14:paraId="1A2A4D9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Inside each pod: container (your app), shared network, optional storage.</w:t>
      </w:r>
    </w:p>
    <w:p w14:paraId="75B503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 xml:space="preserve">Now the question is,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kubelet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restarts the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shd w:val="clear" w:color="FFFFFF" w:fill="D9D9D9"/>
          <w:lang w:val="en-US"/>
        </w:rPr>
        <w:t>containers (not pods)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if crashes, then why CM exists.</w:t>
      </w:r>
    </w:p>
    <w:p w14:paraId="493BC33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Lets say one node goes down, it means the kubelet present inside that node is also gone.</w:t>
      </w:r>
    </w:p>
    <w:p w14:paraId="67409F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Now CM checks if the required number of pods are running or not (according to the desired state)</w:t>
      </w:r>
    </w:p>
    <w:p w14:paraId="5D03A1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If not, then it creates new pods objects (not containers)</w:t>
      </w:r>
    </w:p>
    <w:p w14:paraId="62D24A3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After that, scheduler decides on which node that pods will be running.</w:t>
      </w:r>
    </w:p>
    <w:p w14:paraId="0E7AFA6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 xml:space="preserve">Now,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 xml:space="preserve">kubelet 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present inside each node (that is decided), will run the containers inside the specific pods.</w:t>
      </w:r>
    </w:p>
    <w:p w14:paraId="38FE907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One pods can run multiple containers, but they will share same ip and resources, it is advanced if you want to use logging or some functionality like that.</w:t>
      </w:r>
    </w:p>
    <w:p w14:paraId="4B36AC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Kubelet restart the containers if crashes, because pods are just objects which is created by CM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inside which Containers are run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.</w:t>
      </w:r>
    </w:p>
    <w:p w14:paraId="68307F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F</w:t>
      </w:r>
    </w:p>
    <w:p w14:paraId="7F3865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US"/>
          <w14:textFill>
            <w14:solidFill>
              <w14:schemeClr w14:val="bg1"/>
            </w14:solidFill>
          </w14:textFill>
        </w:rPr>
        <w:t xml:space="preserve">CM and Schd                                                             </w:t>
      </w:r>
    </w:p>
    <w:p w14:paraId="666E60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CM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: We need 4 pods (create pods objects)</w:t>
      </w:r>
    </w:p>
    <w:p w14:paraId="6947A58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SCHD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: Where should these pods go? Pod-1 → Node-1, Pod-2 → Node-2 ..etc</w:t>
      </w:r>
    </w:p>
    <w:p w14:paraId="605E177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Kubelet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: Runs on each worker node.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It sees, Pod-1 is assigned to my node, then pull docker image, starts container and keep running.</w:t>
      </w:r>
    </w:p>
    <w:p w14:paraId="60A8570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:lang w:val="en-US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6EF77D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US"/>
          <w14:textFill>
            <w14:solidFill>
              <w14:schemeClr w14:val="bg1"/>
            </w14:solidFill>
          </w14:textFill>
        </w:rPr>
        <w:t xml:space="preserve">Nodes 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darkMagenta"/>
          <w:lang w:val="en-US"/>
          <w14:textFill>
            <w14:solidFill>
              <w14:schemeClr w14:val="bg1"/>
            </w14:solidFill>
          </w14:textFill>
        </w:rPr>
        <w:t xml:space="preserve">vs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US"/>
          <w14:textFill>
            <w14:solidFill>
              <w14:schemeClr w14:val="bg1"/>
            </w14:solidFill>
          </w14:textFill>
        </w:rPr>
        <w:t xml:space="preserve">Pods                                                            </w:t>
      </w:r>
    </w:p>
    <w:p w14:paraId="616525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Pod is application level, it is what runs the container.</w:t>
      </w:r>
    </w:p>
    <w:p w14:paraId="01C262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Node, you can think of a computer, that can run multiple pods inside it.</w:t>
      </w:r>
    </w:p>
    <w:p w14:paraId="747178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Now the question is, if a Node can run multiple Pods, then why do we need multiple Worker Nodes?</w:t>
      </w:r>
    </w:p>
    <w:p w14:paraId="1760CBB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First thing is high availability and avoiding single point of failure.</w:t>
      </w:r>
    </w:p>
    <w:p w14:paraId="68B8D24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2</w:t>
      </w:r>
      <w:r>
        <w:rPr>
          <w:rFonts w:hint="default" w:ascii="Bodoni MT" w:hAnsi="Bodoni MT" w:eastAsia="等线" w:cs="Bodoni MT"/>
          <w:sz w:val="22"/>
          <w:szCs w:val="22"/>
          <w:vertAlign w:val="superscript"/>
          <w:lang w:val="en-US"/>
        </w:rPr>
        <w:t>nd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reason can be cpu and ram.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Lets say you have one node having 2 cores and 4 GB of ram.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You have to run 4 pods, each will use 1 core and 2 GB of ram.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Here, you need 2 worker node to run 4 pods.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Pod-1, Pod-2 → Node-1, Pod-3, Pod-4 → Node-2</w:t>
      </w:r>
    </w:p>
    <w:p w14:paraId="22979E8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  <w:shd w:val="clear" w:color="FFFFFF" w:fill="D9D9D9"/>
        </w:rPr>
        <w:t xml:space="preserve">You define how many app instances you want, and Kubernetes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shd w:val="clear" w:color="FFFFFF" w:fill="D9D9D9"/>
        </w:rPr>
        <w:t xml:space="preserve">automatically </w:t>
      </w:r>
      <w:r>
        <w:rPr>
          <w:rFonts w:hint="default" w:ascii="Bodoni MT" w:hAnsi="Bodoni MT" w:eastAsia="等线" w:cs="Bodoni MT"/>
          <w:color w:val="0070C0"/>
          <w:sz w:val="22"/>
          <w:szCs w:val="22"/>
          <w:shd w:val="clear" w:color="FFFFFF" w:fill="D9D9D9"/>
        </w:rPr>
        <w:t>creates pods and distributes them across nodes based on available resources and load balancing.</w:t>
      </w:r>
    </w:p>
    <w:p w14:paraId="271036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1C42D0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:lang w:val="en-US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44C2E781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54B7775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 xml:space="preserve">  Node, Kubernetes, VMs (provided by Cloud providers or Bare metal)  </w:t>
      </w:r>
    </w:p>
    <w:p w14:paraId="7AE290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must be thinking what is the work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c-c-m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if all the nodes and things are there inside Kubernetes cluster, then why do we need cloud provider’s VMs.</w:t>
      </w:r>
    </w:p>
    <w:p w14:paraId="7B51F4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First, What is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Node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?</w:t>
      </w:r>
    </w:p>
    <w:p w14:paraId="0871EA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Its just a machine that runs multiple processes (services).</w:t>
      </w:r>
    </w:p>
    <w:p w14:paraId="270720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Its not necessary that the control plane processes and data plane processes will run in different Node, they can run in a single Node as well.</w:t>
      </w:r>
    </w:p>
    <w:p w14:paraId="1435E56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you install all inside one VM.</w:t>
      </w:r>
    </w:p>
    <w:p w14:paraId="358D9DE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It’ll have control plane processes like: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c-c-m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(only if VM is provided by a cloud provider),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c-m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etcd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sched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api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1789253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Also, it’ll have data plane processes like: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pods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k-proxy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4F7DB7B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when you tell it the number of instances you want to create, same like before,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c-m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create pods objects,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sched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assign the pods to the node.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ab/>
        <w:t xml:space="preserve">As we have only node inside which all processes are running, so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sched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assign this node for all the pods.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ab/>
        <w:t>So, all the pods will be running inside the same VM.</w:t>
      </w:r>
    </w:p>
    <w:p w14:paraId="22B4C2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Now, as we saw before,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c-m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checks if pods are gone (when node gets down) then it creates new pods objects to get the desired state and then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sched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assign those pods to some nodes. So </w:t>
      </w: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lang w:val="en-IN"/>
        </w:rPr>
        <w:t>“Are the Nodes get created and deleted automatically?”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722D3FD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00B050"/>
          <w:sz w:val="22"/>
          <w:szCs w:val="22"/>
          <w:shd w:val="clear" w:color="FFFFFF" w:fill="D9D9D9"/>
          <w:lang w:val="en-IN"/>
        </w:rPr>
        <w:t>No, nodes are constant, only the pods are created.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 </w:t>
      </w:r>
    </w:p>
    <w:p w14:paraId="29087C9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 create VMs from a cloud provider and assign those to our Kubernetes cluster.</w:t>
      </w:r>
    </w:p>
    <w:p w14:paraId="4DFB21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sched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schedule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pods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to the available nodes only if it is up.</w:t>
      </w:r>
    </w:p>
    <w:p w14:paraId="459479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the question may be, if the nodes are directly assigned to the cluster, then </w:t>
      </w:r>
      <w:r>
        <w:rPr>
          <w:rFonts w:hint="default" w:ascii="Bodoni MT" w:hAnsi="Bodoni MT" w:eastAsia="等线" w:cs="Bodoni MT"/>
          <w:color w:val="FF0000"/>
          <w:sz w:val="22"/>
          <w:szCs w:val="22"/>
          <w:lang w:val="en-IN"/>
        </w:rPr>
        <w:t xml:space="preserve">what is the use of </w:t>
      </w:r>
      <w:r>
        <w:rPr>
          <w:rFonts w:hint="default" w:ascii="Bodoni MT" w:hAnsi="Bodoni MT" w:eastAsia="等线" w:cs="Bodoni MT"/>
          <w:b/>
          <w:bCs/>
          <w:color w:val="FF0000"/>
          <w:sz w:val="22"/>
          <w:szCs w:val="22"/>
          <w:lang w:val="en-IN"/>
        </w:rPr>
        <w:t>c-c-m</w:t>
      </w: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lang w:val="en-IN"/>
        </w:rPr>
        <w:t xml:space="preserve"> to talk to cloud provider?</w:t>
      </w:r>
    </w:p>
    <w:p w14:paraId="3271F5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One of the use-case can be creating Load Balancer (ex: AWS ELB)</w:t>
      </w:r>
    </w:p>
    <w:p w14:paraId="548021E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flow is like the below:</w:t>
      </w:r>
    </w:p>
    <w:p w14:paraId="696F642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User will trigger request to the Load Balancer (provided by Cloud Provider, Ex: AWS ELB).</w:t>
      </w:r>
    </w:p>
    <w:p w14:paraId="748B66D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Load Balancer doesn’t know about the pods inside which the containers running our application are present.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ab/>
        <w:t>It only knows about the nodes. Because the nodes are VMs of the same Cloud Provider only. It can forward the request to those.</w:t>
      </w:r>
    </w:p>
    <w:p w14:paraId="77DF187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Now, lets say the Load Balancer sends the request to one node (Worker Node of course).</w:t>
      </w:r>
    </w:p>
    <w:p w14:paraId="7A4A30D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k-proxy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there inside the worker node which will decide to which pods the request should go to.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ab/>
        <w:t xml:space="preserve">Means, there can be multiple pods running inside the same Node, here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k-proxy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does its work.</w:t>
      </w:r>
    </w:p>
    <w:p w14:paraId="410B74D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 → Cloud Provider’s Load Balancer → Worker Node (VM) → Pods</w:t>
      </w:r>
    </w:p>
    <w:p w14:paraId="40138BE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shd w:val="clear" w:color="FFFFFF" w:fill="D9D9D9"/>
          <w:lang w:val="en-IN"/>
        </w:rPr>
        <w:t>The user’s request doesn’t go to control plane. Because Control Plane is to manage the data plane, not for user’s traffic.</w:t>
      </w:r>
    </w:p>
    <w:p w14:paraId="07C559F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Other use cases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c-c-m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are like</w:t>
      </w:r>
    </w:p>
    <w:p w14:paraId="338AD6B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Storage (volumes)</w:t>
      </w:r>
    </w:p>
    <w:p w14:paraId="25E4530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Node lifecycle and metadata</w:t>
      </w:r>
    </w:p>
    <w:p w14:paraId="2B857BA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Cloud networking (like pods from different nodes can communicate with each other)</w:t>
      </w:r>
    </w:p>
    <w:p w14:paraId="3FA891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simple words,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IN"/>
        </w:rPr>
        <w:t xml:space="preserve">CCM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>lets Kubernetes use cloud resources like storage, networking, and node info — not just load balancers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7F32B2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42C4EAEB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7224884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kern w:val="0"/>
          <w:sz w:val="30"/>
          <w:szCs w:val="30"/>
          <w:highlight w:val="lightGray"/>
          <w:u w:val="single"/>
          <w:lang w:val="en-IN" w:eastAsia="zh-CN" w:bidi="ar"/>
        </w:rPr>
        <w:t xml:space="preserve">  Kubernetes Standard Interfaces  </w:t>
      </w:r>
    </w:p>
    <w:p w14:paraId="70BF13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interface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: A standard contract (set of rules/API) that defines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how two systems talk to each other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E5323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 just defines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how to communicate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57DEF6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Interfaces allows Kubernetes to be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modular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Without this, Kubernetes would have tied to only Docker, only one network, only one storage.</w:t>
      </w:r>
    </w:p>
    <w:p w14:paraId="759D2BB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With interfaces, you can plug anything (just like Spring Boot, you can have loose coupling when you use interfaces)</w:t>
      </w:r>
    </w:p>
    <w:p w14:paraId="2A81C7D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312920" cy="1626235"/>
            <wp:effectExtent l="0" t="0" r="508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94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Kubelet wants to run a container, it doesn’t say use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Docker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to run the container.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Rather it says, use CRI (Container Runtime Interface) to run the container.</w:t>
      </w:r>
    </w:p>
    <w:p w14:paraId="79665E4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one sentence: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 xml:space="preserve"> Interfaces in Kubernetes are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>standard ways of communication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 xml:space="preserve"> that allow it to work with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different container runtimes, networking systems, storage providers, </w:t>
      </w:r>
      <w:r>
        <w:rPr>
          <w:rFonts w:hint="default" w:ascii="Bodoni MT" w:hAnsi="Bodoni MT" w:eastAsia="等线" w:cs="Bodoni MT"/>
          <w:color w:val="auto"/>
          <w:sz w:val="22"/>
          <w:szCs w:val="22"/>
          <w:shd w:val="clear" w:color="FFFFFF" w:fill="D9D9D9"/>
          <w:lang w:val="en-IN"/>
        </w:rPr>
        <w:t xml:space="preserve">and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>cloud platforms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i/>
          <w:iCs/>
          <w:sz w:val="22"/>
          <w:szCs w:val="22"/>
          <w:shd w:val="clear" w:color="FFFFFF" w:fill="D9D9D9"/>
          <w:lang w:val="en-IN"/>
        </w:rPr>
        <w:t xml:space="preserve">without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 xml:space="preserve">being </w:t>
      </w:r>
      <w:r>
        <w:rPr>
          <w:rFonts w:hint="default" w:ascii="Bodoni MT" w:hAnsi="Bodoni MT" w:eastAsia="等线" w:cs="Bodoni MT"/>
          <w:i/>
          <w:iCs/>
          <w:sz w:val="22"/>
          <w:szCs w:val="22"/>
          <w:shd w:val="clear" w:color="FFFFFF" w:fill="D9D9D9"/>
          <w:lang w:val="en-IN"/>
        </w:rPr>
        <w:t>tightly coupled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 xml:space="preserve"> to any one of them.</w:t>
      </w:r>
    </w:p>
    <w:p w14:paraId="726492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interfaces are: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CRI, CNI, CSI, CCM</w:t>
      </w:r>
    </w:p>
    <w:p w14:paraId="245E77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CRI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u w:val="single"/>
          <w:lang w:val="en-IN"/>
        </w:rPr>
        <w:t xml:space="preserve"> (Container Runtime Interface)</w:t>
      </w:r>
    </w:p>
    <w:p w14:paraId="55AC4BA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Interface between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container runtime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B9F99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It defines</w:t>
      </w:r>
    </w:p>
    <w:p w14:paraId="3B2E038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/>
          <w:iCs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How to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run containers</w:t>
      </w:r>
    </w:p>
    <w:p w14:paraId="5415BA1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/>
          <w:iCs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How to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stop containers</w:t>
      </w:r>
    </w:p>
    <w:p w14:paraId="76C26D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How to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check container status</w:t>
      </w:r>
    </w:p>
    <w:p w14:paraId="0C9C74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uses CRI.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It doesn’t run the containers directly, rather it talks via CRI.</w:t>
      </w:r>
    </w:p>
    <w:p w14:paraId="40FF5F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One question might be arises,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works at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pods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level, then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>how it interact with containers directly?</w:t>
      </w:r>
    </w:p>
    <w:p w14:paraId="29CA471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pod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is assigned to a Node.</w:t>
      </w:r>
    </w:p>
    <w:p w14:paraId="1C0803A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present inside that Node will see the Pod details (</w:t>
      </w:r>
      <w:r>
        <w:rPr>
          <w:rFonts w:hint="default" w:ascii="Bodoni MT" w:hAnsi="Bodoni MT" w:eastAsia="等线" w:cs="Bodoni MT"/>
          <w:i w:val="0"/>
          <w:iCs w:val="0"/>
          <w:color w:val="C00000"/>
          <w:sz w:val="22"/>
          <w:szCs w:val="22"/>
          <w:lang w:val="en-IN"/>
        </w:rPr>
        <w:t xml:space="preserve">pod is just a 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lang w:val="en-IN"/>
        </w:rPr>
        <w:t xml:space="preserve">logical </w:t>
      </w:r>
      <w:r>
        <w:rPr>
          <w:rFonts w:hint="default" w:ascii="Bodoni MT" w:hAnsi="Bodoni MT" w:eastAsia="等线" w:cs="Bodoni MT"/>
          <w:i w:val="0"/>
          <w:iCs w:val="0"/>
          <w:color w:val="C00000"/>
          <w:sz w:val="22"/>
          <w:szCs w:val="22"/>
          <w:lang w:val="en-IN"/>
        </w:rPr>
        <w:t>unit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).</w:t>
      </w:r>
    </w:p>
    <w:p w14:paraId="03B574B2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Image</w:t>
      </w:r>
    </w:p>
    <w:p w14:paraId="73B0538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Ports</w:t>
      </w:r>
    </w:p>
    <w:p w14:paraId="63FE86F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Number of containers</w:t>
      </w:r>
    </w:p>
    <w:p w14:paraId="3FE2C00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kubelet calls CRI </w:t>
      </w:r>
    </w:p>
    <w:p w14:paraId="085AA5B4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just tells the specific runtime (if docker then docker runtime) to create the containers.</w:t>
      </w:r>
    </w:p>
    <w:p w14:paraId="16FB10B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container runtime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does the work like pull images, create and start container.</w:t>
      </w:r>
    </w:p>
    <w:p w14:paraId="398B48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keeps watching the containers, if crashes then tells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runtime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to restart the containers.</w:t>
      </w:r>
    </w:p>
    <w:p w14:paraId="38CA739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So,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doesn’t start or create the containers, rather it just get the data from pod specs and tells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container runtime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to create and start the containers.</w:t>
      </w:r>
    </w:p>
    <w:p w14:paraId="2189E4F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0070C0"/>
          <w:sz w:val="22"/>
          <w:szCs w:val="22"/>
          <w:shd w:val="clear" w:fill="D9D9D9"/>
        </w:rPr>
        <w:t>[ runtime pulls images, create containers, start containers, stop/delete containers; environment(ex: linux) is provided by host OS ]</w:t>
      </w:r>
    </w:p>
    <w:p w14:paraId="14CAE9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NOTE: </w:t>
      </w:r>
    </w:p>
    <w:p w14:paraId="7ED58A5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CRI is an interface, and its interface must be there for the runtimes.</w:t>
      </w:r>
    </w:p>
    <w:p w14:paraId="1ED25A8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not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that, </w:t>
      </w:r>
      <w:r>
        <w:rPr>
          <w:rFonts w:hint="default" w:ascii="Bodoni MT" w:hAnsi="Bodoni MT" w:eastAsia="等线" w:cs="Bodoni MT"/>
          <w:b/>
          <w:bCs/>
          <w:i/>
          <w:iCs/>
          <w:strike/>
          <w:dstrike w:val="0"/>
          <w:color w:val="C00000"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trike/>
          <w:dstrike w:val="0"/>
          <w:color w:val="C00000"/>
          <w:sz w:val="22"/>
          <w:szCs w:val="22"/>
          <w:lang w:val="en-IN"/>
        </w:rPr>
        <w:t xml:space="preserve"> will use an implementation of CRI to talk to runtime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Rather,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B050"/>
          <w:sz w:val="22"/>
          <w:szCs w:val="22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color w:val="00B050"/>
          <w:sz w:val="22"/>
          <w:szCs w:val="22"/>
          <w:shd w:val="clear" w:color="FFFFFF" w:fill="D9D9D9"/>
          <w:lang w:val="en-IN"/>
        </w:rPr>
        <w:t>runtime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00B050"/>
          <w:sz w:val="22"/>
          <w:szCs w:val="22"/>
          <w:shd w:val="clear" w:color="FFFFFF" w:fill="D9D9D9"/>
          <w:lang w:val="en-IN"/>
        </w:rPr>
        <w:t xml:space="preserve"> will have </w:t>
      </w:r>
      <w:r>
        <w:rPr>
          <w:rFonts w:hint="default" w:ascii="Bodoni MT" w:hAnsi="Bodoni MT" w:eastAsia="等线" w:cs="Bodoni MT"/>
          <w:b/>
          <w:bCs/>
          <w:i/>
          <w:iCs/>
          <w:color w:val="00B050"/>
          <w:sz w:val="22"/>
          <w:szCs w:val="22"/>
          <w:shd w:val="clear" w:color="FFFFFF" w:fill="D9D9D9"/>
          <w:lang w:val="en-IN"/>
        </w:rPr>
        <w:t>CRI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00B050"/>
          <w:sz w:val="22"/>
          <w:szCs w:val="22"/>
          <w:shd w:val="clear" w:color="FFFFFF" w:fill="D9D9D9"/>
          <w:lang w:val="en-IN"/>
        </w:rPr>
        <w:t xml:space="preserve"> implementation within it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B050"/>
          <w:sz w:val="22"/>
          <w:szCs w:val="22"/>
          <w:shd w:val="clear" w:color="FFFFFF" w:fill="D9D9D9"/>
          <w:lang w:val="en-IN"/>
        </w:rPr>
        <w:t>.</w:t>
      </w:r>
    </w:p>
    <w:p w14:paraId="4060BDD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will send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>same type of request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to all the runtime, so it looks like all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runtimes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are accepting same type of request.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But no,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CRI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’s implementation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makes it look like that.</w:t>
      </w:r>
    </w:p>
    <w:p w14:paraId="2977958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>Kubelet sends the same CRI requests to any runtime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,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>Each runtime translates those requests internally in its own way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 (CRI’s implementation does this transalation).</w:t>
      </w:r>
    </w:p>
    <w:p w14:paraId="3F7FC1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Docker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doesn’t have the CRI’s implementation.</w:t>
      </w:r>
    </w:p>
    <w:p w14:paraId="4B3B2A9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So, Kubernetes used to use one adaptor called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dockershim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which was containing the CRI’s implementation.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4806950" cy="228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E386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dockershim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was an extra layer to provide CRI to the docker runtime.</w:t>
      </w:r>
    </w:p>
    <w:p w14:paraId="711BC26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Docker has and always had its runtime called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containerd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[ containerd is not only for docker, it works with all OCI standard containers ]</w:t>
      </w:r>
    </w:p>
    <w:p w14:paraId="21B996B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But,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containerd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was not having CRI support before, so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dockershim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was used.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Now,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containerd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is provided with CRI support, so there is no need of using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dockershim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6F2268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u w:val="single"/>
          <w:lang w:val="en-IN"/>
        </w:rPr>
        <w:t>CNI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u w:val="single"/>
          <w:lang w:val="en-IN"/>
        </w:rPr>
        <w:t xml:space="preserve"> (Container Network Interface)</w:t>
      </w:r>
    </w:p>
    <w:p w14:paraId="149DEBC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Interface between Kubernetes and Networking system.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[ here Kubernetes means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running inside each worker node ]</w:t>
      </w:r>
    </w:p>
    <w:p w14:paraId="1504E3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It defines</w:t>
      </w:r>
    </w:p>
    <w:p w14:paraId="3C24FC9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/>
          <w:iCs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How to </w:t>
      </w:r>
      <w:r>
        <w:rPr>
          <w:rFonts w:hint="default" w:ascii="Bodoni MT" w:hAnsi="Bodoni MT" w:eastAsia="等线" w:cs="Bodoni MT"/>
          <w:i/>
          <w:iCs/>
          <w:sz w:val="22"/>
          <w:szCs w:val="22"/>
        </w:rPr>
        <w:t>attach a Pod to network</w:t>
      </w:r>
    </w:p>
    <w:p w14:paraId="1D668FC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/>
          <w:iCs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How to </w:t>
      </w:r>
      <w:r>
        <w:rPr>
          <w:rFonts w:hint="default" w:ascii="Bodoni MT" w:hAnsi="Bodoni MT" w:eastAsia="等线" w:cs="Bodoni MT"/>
          <w:i/>
          <w:iCs/>
          <w:sz w:val="22"/>
          <w:szCs w:val="22"/>
        </w:rPr>
        <w:t>assign IP</w:t>
      </w:r>
    </w:p>
    <w:p w14:paraId="5498EA7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How to </w:t>
      </w:r>
      <w:r>
        <w:rPr>
          <w:rFonts w:hint="default" w:ascii="Bodoni MT" w:hAnsi="Bodoni MT" w:eastAsia="等线" w:cs="Bodoni MT"/>
          <w:i/>
          <w:iCs/>
          <w:sz w:val="22"/>
          <w:szCs w:val="22"/>
        </w:rPr>
        <w:t>connect it to cluster network</w:t>
      </w:r>
    </w:p>
    <w:p w14:paraId="744D3B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>NOTE</w:t>
      </w:r>
      <w:r>
        <w:rPr>
          <w:rFonts w:hint="default" w:ascii="Bodoni MT" w:hAnsi="Bodoni MT" w:eastAsia="等线" w:cs="Bodoni MT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>: CNI replaces Docker networks in Kubernetes. No docker network is used here.</w:t>
      </w:r>
    </w:p>
    <w:p w14:paraId="1921A92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u w:val="none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calls CNI when a Pod is created or deleted.</w:t>
      </w:r>
    </w:p>
    <w:p w14:paraId="6C6AD8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The flow:</w:t>
      </w:r>
    </w:p>
    <w:p w14:paraId="03D4BDF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Pod scheduled to a Node by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u w:val="none"/>
          <w:lang w:val="en-IN"/>
        </w:rPr>
        <w:t>sched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</w:t>
      </w:r>
    </w:p>
    <w:p w14:paraId="28F0C05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u w:val="none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starts the Pod (creates container via CRI)</w:t>
      </w:r>
    </w:p>
    <w:p w14:paraId="40A7327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kubelet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calls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CNI plugin</w:t>
      </w:r>
    </w:p>
    <w:p w14:paraId="787358D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It sends Pod namespace info, container ID, Network config.</w:t>
      </w:r>
    </w:p>
    <w:p w14:paraId="0D29B3B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CNI plugin does networking.</w:t>
      </w:r>
    </w:p>
    <w:p w14:paraId="5FC5845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Depends on plugins like Calico, Flannel, ..etc, but generally it does the below</w:t>
      </w:r>
    </w:p>
    <w:p w14:paraId="6F89F8A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Creates network interface (virtual eth pair [veth])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2308860" cy="243205"/>
            <wp:effectExtent l="0" t="0" r="254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FBA3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Assigns IP to Pod.</w:t>
      </w:r>
    </w:p>
    <w:p w14:paraId="250F3067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Connects Pod to cluster network.</w:t>
      </w:r>
    </w:p>
    <w:p w14:paraId="377BDA81">
      <w:pPr>
        <w:keepNext w:val="0"/>
        <w:keepLines w:val="0"/>
        <w:widowControl/>
        <w:numPr>
          <w:ilvl w:val="4"/>
          <w:numId w:val="11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Adds routes/bridges/overlay.</w:t>
      </w:r>
    </w:p>
    <w:p w14:paraId="6029E48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Update routing rules (so other pod can reach it)</w:t>
      </w:r>
    </w:p>
    <w:p w14:paraId="31F774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simple sentence,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 CNI is the interface that allows Kubelet to 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shd w:val="clear" w:color="FFFFFF" w:fill="D9D9D9"/>
          <w:lang w:val="en-IN"/>
        </w:rPr>
        <w:t>configure networking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 for Pods by assigning IPs, creating 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shd w:val="clear" w:color="FFFFFF" w:fill="D9D9D9"/>
          <w:lang w:val="en-IN"/>
        </w:rPr>
        <w:t>network interfaces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, and </w:t>
      </w:r>
      <w:bookmarkStart w:id="0" w:name="_GoBack"/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u w:val="none"/>
          <w:shd w:val="clear" w:color="FFFFFF" w:fill="D9D9D9"/>
          <w:lang w:val="en-IN"/>
        </w:rPr>
        <w:t xml:space="preserve">connecting them to the cluster </w:t>
      </w:r>
      <w:bookmarkEnd w:id="0"/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>network using plugins.</w:t>
      </w:r>
    </w:p>
    <w:p w14:paraId="616283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6D707A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300187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251383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405977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3CBF8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F5369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D70F1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902EE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B2550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F603D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A13C4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52052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F63C7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12664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4B083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E8E20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D35DE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15606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E513F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8621E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38425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2D40F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331F3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DA207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21458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229B1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1ECAB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13330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3B2A5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6048E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5330E"/>
    <w:multiLevelType w:val="multilevel"/>
    <w:tmpl w:val="DFB5330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4DA796E8"/>
    <w:multiLevelType w:val="multilevel"/>
    <w:tmpl w:val="4DA796E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2B79F1"/>
    <w:rsid w:val="000164A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23C4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ED521D"/>
    <w:rsid w:val="02046899"/>
    <w:rsid w:val="02296E92"/>
    <w:rsid w:val="036E42B8"/>
    <w:rsid w:val="03B66504"/>
    <w:rsid w:val="03C230FA"/>
    <w:rsid w:val="03EF4E2F"/>
    <w:rsid w:val="04073203"/>
    <w:rsid w:val="052D0A47"/>
    <w:rsid w:val="0621237C"/>
    <w:rsid w:val="073477F6"/>
    <w:rsid w:val="07560379"/>
    <w:rsid w:val="07EA3DB1"/>
    <w:rsid w:val="07FA4FA7"/>
    <w:rsid w:val="08A87E00"/>
    <w:rsid w:val="09840E52"/>
    <w:rsid w:val="09A46173"/>
    <w:rsid w:val="0A0D7099"/>
    <w:rsid w:val="0A252635"/>
    <w:rsid w:val="0AFE7B5A"/>
    <w:rsid w:val="0B462863"/>
    <w:rsid w:val="0BC74682"/>
    <w:rsid w:val="0C3D7D20"/>
    <w:rsid w:val="0D3F3B5F"/>
    <w:rsid w:val="0D5C5262"/>
    <w:rsid w:val="0EA51400"/>
    <w:rsid w:val="106745F4"/>
    <w:rsid w:val="10B55BD2"/>
    <w:rsid w:val="11716160"/>
    <w:rsid w:val="122740D0"/>
    <w:rsid w:val="12CF6CB7"/>
    <w:rsid w:val="12D22C2E"/>
    <w:rsid w:val="13F30F85"/>
    <w:rsid w:val="142F2C24"/>
    <w:rsid w:val="142F4347"/>
    <w:rsid w:val="15431BC1"/>
    <w:rsid w:val="17B101CF"/>
    <w:rsid w:val="17E37F22"/>
    <w:rsid w:val="1805712E"/>
    <w:rsid w:val="19423B91"/>
    <w:rsid w:val="1AB84493"/>
    <w:rsid w:val="1C00023C"/>
    <w:rsid w:val="1C031CE4"/>
    <w:rsid w:val="1C511106"/>
    <w:rsid w:val="1C9A4858"/>
    <w:rsid w:val="1CB25FAA"/>
    <w:rsid w:val="1EAC6936"/>
    <w:rsid w:val="1EFE60CC"/>
    <w:rsid w:val="20315438"/>
    <w:rsid w:val="204A64FA"/>
    <w:rsid w:val="20DA182C"/>
    <w:rsid w:val="21ED0D17"/>
    <w:rsid w:val="22362AFA"/>
    <w:rsid w:val="228C2DF9"/>
    <w:rsid w:val="22E20C6B"/>
    <w:rsid w:val="2321026E"/>
    <w:rsid w:val="23871813"/>
    <w:rsid w:val="24487559"/>
    <w:rsid w:val="246226A7"/>
    <w:rsid w:val="24E24D34"/>
    <w:rsid w:val="255701E1"/>
    <w:rsid w:val="256C69E8"/>
    <w:rsid w:val="26972C36"/>
    <w:rsid w:val="26E472D4"/>
    <w:rsid w:val="27070CA1"/>
    <w:rsid w:val="2B30440A"/>
    <w:rsid w:val="2C323B17"/>
    <w:rsid w:val="2C351085"/>
    <w:rsid w:val="2D616C31"/>
    <w:rsid w:val="2D64107B"/>
    <w:rsid w:val="2E426687"/>
    <w:rsid w:val="2EB55486"/>
    <w:rsid w:val="2ED54055"/>
    <w:rsid w:val="2EFC0EE0"/>
    <w:rsid w:val="30104898"/>
    <w:rsid w:val="301A027B"/>
    <w:rsid w:val="316311C9"/>
    <w:rsid w:val="316B7477"/>
    <w:rsid w:val="326A6587"/>
    <w:rsid w:val="32725326"/>
    <w:rsid w:val="3314061C"/>
    <w:rsid w:val="331673DD"/>
    <w:rsid w:val="34135C65"/>
    <w:rsid w:val="35922A4E"/>
    <w:rsid w:val="376828FD"/>
    <w:rsid w:val="38A70CA9"/>
    <w:rsid w:val="38F20100"/>
    <w:rsid w:val="392F0EB2"/>
    <w:rsid w:val="395803B2"/>
    <w:rsid w:val="3A2B79F1"/>
    <w:rsid w:val="3B247EB6"/>
    <w:rsid w:val="3CD261C5"/>
    <w:rsid w:val="40AC0B88"/>
    <w:rsid w:val="40F02E50"/>
    <w:rsid w:val="42332A58"/>
    <w:rsid w:val="423E44BE"/>
    <w:rsid w:val="443001A0"/>
    <w:rsid w:val="444F0B53"/>
    <w:rsid w:val="44B64C48"/>
    <w:rsid w:val="44D121AB"/>
    <w:rsid w:val="44D63DB5"/>
    <w:rsid w:val="46386C71"/>
    <w:rsid w:val="46DC2D7B"/>
    <w:rsid w:val="471E2059"/>
    <w:rsid w:val="48365211"/>
    <w:rsid w:val="488C5FA3"/>
    <w:rsid w:val="48967C1A"/>
    <w:rsid w:val="48FE28A6"/>
    <w:rsid w:val="49352F56"/>
    <w:rsid w:val="49474370"/>
    <w:rsid w:val="49DF11B1"/>
    <w:rsid w:val="4A7706DB"/>
    <w:rsid w:val="4A82495E"/>
    <w:rsid w:val="4B575013"/>
    <w:rsid w:val="4B59658C"/>
    <w:rsid w:val="4C6F4A6E"/>
    <w:rsid w:val="4CE471BC"/>
    <w:rsid w:val="4D096C71"/>
    <w:rsid w:val="4E337DF8"/>
    <w:rsid w:val="50CD140C"/>
    <w:rsid w:val="51B20BCF"/>
    <w:rsid w:val="51B353FD"/>
    <w:rsid w:val="52FE795F"/>
    <w:rsid w:val="54287B50"/>
    <w:rsid w:val="5563713A"/>
    <w:rsid w:val="564A72B4"/>
    <w:rsid w:val="56751819"/>
    <w:rsid w:val="56FB1D20"/>
    <w:rsid w:val="574458B3"/>
    <w:rsid w:val="58BC103B"/>
    <w:rsid w:val="58F9403E"/>
    <w:rsid w:val="594B0712"/>
    <w:rsid w:val="5A992006"/>
    <w:rsid w:val="5AE73C01"/>
    <w:rsid w:val="5AFD79C5"/>
    <w:rsid w:val="5B812593"/>
    <w:rsid w:val="5C4714E9"/>
    <w:rsid w:val="5C4C32C4"/>
    <w:rsid w:val="5D37669C"/>
    <w:rsid w:val="5DAD3649"/>
    <w:rsid w:val="5F5544E9"/>
    <w:rsid w:val="5FF47F0B"/>
    <w:rsid w:val="607E12CC"/>
    <w:rsid w:val="608B4D11"/>
    <w:rsid w:val="61953C32"/>
    <w:rsid w:val="61CD6067"/>
    <w:rsid w:val="627A3D3B"/>
    <w:rsid w:val="65CD2ADA"/>
    <w:rsid w:val="65D72C34"/>
    <w:rsid w:val="66315729"/>
    <w:rsid w:val="66336607"/>
    <w:rsid w:val="6639016F"/>
    <w:rsid w:val="676D399A"/>
    <w:rsid w:val="696279DD"/>
    <w:rsid w:val="6A0C5941"/>
    <w:rsid w:val="6BB41D21"/>
    <w:rsid w:val="6D031404"/>
    <w:rsid w:val="6D2356D5"/>
    <w:rsid w:val="6F2177A4"/>
    <w:rsid w:val="6F3B34CC"/>
    <w:rsid w:val="7047792D"/>
    <w:rsid w:val="70785D38"/>
    <w:rsid w:val="72D47E8B"/>
    <w:rsid w:val="744C2B77"/>
    <w:rsid w:val="74DC41DD"/>
    <w:rsid w:val="76D9077B"/>
    <w:rsid w:val="7A611EC9"/>
    <w:rsid w:val="7A6C4C50"/>
    <w:rsid w:val="7A7026C2"/>
    <w:rsid w:val="7A773AA0"/>
    <w:rsid w:val="7B0A0D10"/>
    <w:rsid w:val="7C305719"/>
    <w:rsid w:val="7DA175CD"/>
    <w:rsid w:val="7E0F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1207</Words>
  <Characters>5881</Characters>
  <Lines>1</Lines>
  <Paragraphs>1</Paragraphs>
  <TotalTime>11</TotalTime>
  <ScaleCrop>false</ScaleCrop>
  <LinksUpToDate>false</LinksUpToDate>
  <CharactersWithSpaces>7238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2026-04-18T08:18:00Z</dcterms:created>
  <dc:creator>Alok Ranjan Joshi</dc:creator>
  <cp:lastModifiedBy>Alok Ranjan Joshi</cp:lastModifiedBy>
  <dcterms:modified xsi:type="dcterms:W3CDTF">2026-04-18T20:41:29Z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AB02F8C98317495CBE3D912F3673E8C9_11</vt:lpwstr>
  </property>
  <property fmtid="{D5CDD505-2E9C-101B-9397-08002B2CF9AE}" pid="4" name="KSOTemplateDocerSaveRecord">
    <vt:lpwstr>eyJoZGlkIjoiZTk1ODNlN2FlYWMzOTA4OTI3ZjVjODFmMTc3ZThlMDMiLCJ1c2VySWQiOiI1Njc0MjUxNDY1ODYifQ==</vt:lpwstr>
  </property>
</Properties>
</file>