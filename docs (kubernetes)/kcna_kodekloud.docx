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5D13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Imperative commands (single line commands to create the objects)</w:t>
      </w:r>
    </w:p>
    <w:p w14:paraId="2FD75FB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color w:val="C00000"/>
        </w:rPr>
        <w:t>kubectl run my-pod --image=nginx</w:t>
      </w:r>
      <w:r>
        <w:rPr>
          <w:rFonts w:hint="default" w:ascii="Bodoni MT" w:hAnsi="Bodoni MT" w:cs="Bodoni MT"/>
          <w:b w:val="0"/>
          <w:bCs w:val="0"/>
          <w:color w:val="C00000"/>
          <w:lang w:val="en-IN"/>
        </w:rPr>
        <w:t xml:space="preserve">             </w:t>
      </w:r>
      <w:r>
        <w:rPr>
          <w:rFonts w:hint="default" w:ascii="Bodoni MT" w:hAnsi="Bodoni MT" w:cs="Bodoni MT"/>
          <w:b w:val="0"/>
          <w:bCs w:val="0"/>
          <w:color w:val="0070C0"/>
          <w:lang w:val="en-IN"/>
        </w:rPr>
        <w:t xml:space="preserve">[ here </w:t>
      </w:r>
      <w:r>
        <w:rPr>
          <w:rFonts w:hint="default" w:ascii="Bodoni MT" w:hAnsi="Bodoni MT" w:cs="Bodoni MT"/>
          <w:b/>
          <w:bCs/>
          <w:i/>
          <w:iCs/>
          <w:color w:val="0070C0"/>
          <w:lang w:val="en-IN"/>
        </w:rPr>
        <w:t>run</w:t>
      </w:r>
      <w:r>
        <w:rPr>
          <w:rFonts w:hint="default" w:ascii="Bodoni MT" w:hAnsi="Bodoni MT" w:cs="Bodoni MT"/>
          <w:b w:val="0"/>
          <w:bCs w:val="0"/>
          <w:i w:val="0"/>
          <w:iCs w:val="0"/>
          <w:color w:val="0070C0"/>
          <w:lang w:val="en-IN"/>
        </w:rPr>
        <w:t xml:space="preserve"> is used, not </w:t>
      </w:r>
      <w:r>
        <w:rPr>
          <w:rFonts w:hint="default" w:ascii="Bodoni MT" w:hAnsi="Bodoni MT" w:cs="Bodoni MT"/>
          <w:b/>
          <w:bCs/>
          <w:i/>
          <w:iCs/>
          <w:color w:val="0070C0"/>
          <w:lang w:val="en-IN"/>
        </w:rPr>
        <w:t>create</w:t>
      </w:r>
      <w:r>
        <w:rPr>
          <w:rFonts w:hint="default" w:ascii="Bodoni MT" w:hAnsi="Bodoni MT" w:cs="Bodoni MT"/>
          <w:b w:val="0"/>
          <w:bCs w:val="0"/>
          <w:i w:val="0"/>
          <w:iCs w:val="0"/>
          <w:color w:val="0070C0"/>
          <w:lang w:val="en-IN"/>
        </w:rPr>
        <w:t xml:space="preserve"> ]</w:t>
      </w:r>
    </w:p>
    <w:p w14:paraId="381DC77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restartPolicy</w:t>
      </w:r>
      <w:r>
        <w:rPr>
          <w:rFonts w:hint="default" w:ascii="Bodoni MT" w:hAnsi="Bodoni MT" w:cs="Bodoni MT"/>
          <w:lang w:val="en-IN"/>
        </w:rPr>
        <w:t>: always</w:t>
      </w:r>
      <w:r>
        <w:rPr>
          <w:rFonts w:hint="default" w:ascii="Bodoni MT" w:hAnsi="Bodoni MT" w:cs="Bodoni MT"/>
          <w:lang w:val="en-IN"/>
        </w:rPr>
        <w:br w:type="textWrapping"/>
      </w:r>
      <w:r>
        <w:rPr>
          <w:rFonts w:hint="default" w:ascii="Bodoni MT" w:hAnsi="Bodoni MT" w:cs="Bodoni MT"/>
          <w:color w:val="0070C0"/>
          <w:lang w:val="en-IN"/>
        </w:rPr>
        <w:t>always</w:t>
      </w:r>
      <w:r>
        <w:rPr>
          <w:rFonts w:hint="default" w:ascii="Bodoni MT" w:hAnsi="Bodoni MT" w:cs="Bodoni MT"/>
          <w:lang w:val="en-IN"/>
        </w:rPr>
        <w:t xml:space="preserve">: restart pod even if the container exits with exit coode </w:t>
      </w:r>
      <w:r>
        <w:rPr>
          <w:rFonts w:hint="default" w:ascii="Bodoni MT" w:hAnsi="Bodoni MT" w:cs="Bodoni MT"/>
          <w:b/>
          <w:bCs/>
          <w:i/>
          <w:iCs/>
          <w:lang w:val="en-IN"/>
        </w:rPr>
        <w:t>0</w:t>
      </w:r>
      <w:r>
        <w:rPr>
          <w:rFonts w:hint="default" w:ascii="Bodoni MT" w:hAnsi="Bodoni MT" w:cs="Bodoni MT"/>
          <w:b w:val="0"/>
          <w:bCs w:val="0"/>
          <w:i w:val="0"/>
          <w:iCs w:val="0"/>
          <w:lang w:val="en-IN"/>
        </w:rPr>
        <w:t xml:space="preserve"> </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color w:val="0070C0"/>
          <w:lang w:val="en-IN"/>
        </w:rPr>
        <w:t>onFailure</w:t>
      </w:r>
      <w:r>
        <w:rPr>
          <w:rFonts w:hint="default" w:ascii="Bodoni MT" w:hAnsi="Bodoni MT" w:cs="Bodoni MT"/>
          <w:b w:val="0"/>
          <w:bCs w:val="0"/>
          <w:i w:val="0"/>
          <w:iCs w:val="0"/>
          <w:lang w:val="en-IN"/>
        </w:rPr>
        <w:t>: restart pod only if container’s exit code is non-zero</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color w:val="0070C0"/>
          <w:lang w:val="en-IN"/>
        </w:rPr>
        <w:t>never</w:t>
      </w:r>
      <w:r>
        <w:rPr>
          <w:rFonts w:hint="default" w:ascii="Bodoni MT" w:hAnsi="Bodoni MT" w:cs="Bodoni MT"/>
          <w:b w:val="0"/>
          <w:bCs w:val="0"/>
          <w:i w:val="0"/>
          <w:iCs w:val="0"/>
          <w:lang w:val="en-IN"/>
        </w:rPr>
        <w:t>: never restart the pod even if container stops.</w:t>
      </w:r>
    </w:p>
    <w:p w14:paraId="2999077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bCs/>
          <w:lang w:val="en-IN"/>
        </w:rPr>
        <w:t>namespace</w:t>
      </w:r>
      <w:r>
        <w:rPr>
          <w:rFonts w:hint="default" w:ascii="Bodoni MT" w:hAnsi="Bodoni MT" w:cs="Bodoni MT"/>
          <w:lang w:val="en-IN"/>
        </w:rPr>
        <w:t>: default</w:t>
      </w:r>
      <w:r>
        <w:rPr>
          <w:rFonts w:hint="default" w:ascii="Bodoni MT" w:hAnsi="Bodoni MT" w:cs="Bodoni MT"/>
          <w:lang w:val="en-IN"/>
        </w:rPr>
        <w:br w:type="textWrapping"/>
      </w:r>
      <w:r>
        <w:rPr>
          <w:rFonts w:hint="default" w:ascii="Bodoni MT" w:hAnsi="Bodoni MT" w:cs="Bodoni MT"/>
          <w:lang w:val="en-IN"/>
        </w:rPr>
        <w:t xml:space="preserve">it </w:t>
      </w:r>
      <w:r>
        <w:rPr>
          <w:rFonts w:hint="default" w:ascii="Bodoni MT" w:hAnsi="Bodoni MT" w:cs="Bodoni MT"/>
          <w:i w:val="0"/>
          <w:iCs w:val="0"/>
          <w:lang w:val="en-IN"/>
        </w:rPr>
        <w:t xml:space="preserve">is </w:t>
      </w:r>
      <w:r>
        <w:rPr>
          <w:rFonts w:hint="default" w:ascii="Bodoni MT" w:hAnsi="Bodoni MT" w:cs="Bodoni MT"/>
          <w:i/>
          <w:iCs/>
          <w:shd w:val="clear" w:color="FFFFFF" w:fill="D9D9D9"/>
          <w:lang w:val="en-IN"/>
        </w:rPr>
        <w:t xml:space="preserve">logical </w:t>
      </w:r>
      <w:r>
        <w:rPr>
          <w:rFonts w:hint="default" w:ascii="Bodoni MT" w:hAnsi="Bodoni MT" w:cs="Bodoni MT"/>
          <w:i w:val="0"/>
          <w:iCs w:val="0"/>
          <w:lang w:val="en-IN"/>
        </w:rPr>
        <w:t>grouping of a cluster to separate logically like dev, prod, ..etc. You can set the resource allocation according to namespace as well.</w:t>
      </w:r>
    </w:p>
    <w:p w14:paraId="16A4A97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i/>
          <w:iCs/>
          <w:color w:val="7030A0"/>
        </w:rPr>
      </w:pPr>
      <w:r>
        <w:rPr>
          <w:rFonts w:hint="default" w:ascii="Bodoni MT" w:hAnsi="Bodoni MT" w:cs="Bodoni MT"/>
          <w:b/>
          <w:bCs/>
          <w:i w:val="0"/>
          <w:iCs w:val="0"/>
          <w:lang w:val="en-IN"/>
        </w:rPr>
        <w:t>labels</w:t>
      </w:r>
      <w:r>
        <w:rPr>
          <w:rFonts w:hint="default" w:ascii="Bodoni MT" w:hAnsi="Bodoni MT" w:cs="Bodoni MT"/>
          <w:i w:val="0"/>
          <w:iCs w:val="0"/>
          <w:lang w:val="en-IN"/>
        </w:rPr>
        <w:t xml:space="preserve">: </w:t>
      </w:r>
      <w:r>
        <w:rPr>
          <w:rFonts w:hint="default" w:ascii="Bodoni MT" w:hAnsi="Bodoni MT" w:cs="Bodoni MT"/>
          <w:b/>
          <w:bCs/>
          <w:i/>
          <w:iCs/>
          <w:color w:val="7030A0"/>
          <w:lang w:val="en-IN"/>
        </w:rPr>
        <w:t>run</w:t>
      </w:r>
      <w:r>
        <w:rPr>
          <w:rFonts w:hint="default" w:ascii="Bodoni MT" w:hAnsi="Bodoni MT" w:cs="Bodoni MT"/>
          <w:i/>
          <w:iCs/>
          <w:color w:val="7030A0"/>
          <w:lang w:val="en-IN"/>
        </w:rPr>
        <w:t>: my-pod</w:t>
      </w:r>
    </w:p>
    <w:p w14:paraId="2E742D2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i w:val="0"/>
          <w:iCs w:val="0"/>
          <w:lang w:val="en-IN"/>
        </w:rPr>
        <w:t>port: not exposed</w:t>
      </w:r>
      <w:r>
        <w:rPr>
          <w:rFonts w:hint="default" w:ascii="Bodoni MT" w:hAnsi="Bodoni MT" w:cs="Bodoni MT"/>
          <w:i w:val="0"/>
          <w:iCs w:val="0"/>
          <w:lang w:val="en-IN"/>
        </w:rPr>
        <w:br w:type="textWrapping"/>
      </w:r>
      <w:r>
        <w:rPr>
          <w:rFonts w:hint="default" w:ascii="Bodoni MT" w:hAnsi="Bodoni MT" w:cs="Bodoni MT"/>
          <w:i w:val="0"/>
          <w:iCs w:val="0"/>
          <w:lang w:val="en-IN"/>
        </w:rPr>
        <w:t xml:space="preserve">[ port is never exposed from container though, means from Service you can route to any port of the pod you want; </w:t>
      </w:r>
      <w:r>
        <w:rPr>
          <w:rFonts w:hint="default" w:ascii="Bodoni MT" w:hAnsi="Bodoni MT" w:cs="Bodoni MT"/>
          <w:i/>
          <w:iCs/>
          <w:lang w:val="en-IN"/>
        </w:rPr>
        <w:t>port</w:t>
      </w:r>
      <w:r>
        <w:rPr>
          <w:rFonts w:hint="default" w:ascii="Bodoni MT" w:hAnsi="Bodoni MT" w:cs="Bodoni MT"/>
          <w:i w:val="0"/>
          <w:iCs w:val="0"/>
          <w:lang w:val="en-IN"/>
        </w:rPr>
        <w:t xml:space="preserve"> only there for ease of quering pods according to port or to display the usable port of the contaienr to user when they get </w:t>
      </w:r>
      <w:r>
        <w:rPr>
          <w:rFonts w:hint="default" w:ascii="Bodoni MT" w:hAnsi="Bodoni MT" w:cs="Bodoni MT"/>
          <w:i/>
          <w:iCs/>
          <w:lang w:val="en-IN"/>
        </w:rPr>
        <w:t>kubectl descripe pod &lt;pod name&gt;</w:t>
      </w:r>
      <w:r>
        <w:rPr>
          <w:rFonts w:hint="default" w:ascii="Bodoni MT" w:hAnsi="Bodoni MT" w:cs="Bodoni MT"/>
          <w:i w:val="0"/>
          <w:iCs w:val="0"/>
          <w:lang w:val="en-IN"/>
        </w:rPr>
        <w:t xml:space="preserve"> ]</w:t>
      </w:r>
    </w:p>
    <w:p w14:paraId="0E857E2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2033905" cy="2650490"/>
            <wp:effectExtent l="0" t="0" r="1079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033905" cy="2650490"/>
                    </a:xfrm>
                    <a:prstGeom prst="rect">
                      <a:avLst/>
                    </a:prstGeom>
                    <a:noFill/>
                    <a:ln>
                      <a:noFill/>
                    </a:ln>
                  </pic:spPr>
                </pic:pic>
              </a:graphicData>
            </a:graphic>
          </wp:inline>
        </w:drawing>
      </w:r>
      <w:r>
        <w:rPr>
          <w:rFonts w:hint="default" w:ascii="Bodoni MT" w:hAnsi="Bodoni MT" w:cs="Bodoni MT"/>
          <w:lang w:val="en-IN"/>
        </w:rPr>
        <w:t xml:space="preserve">  (default configs of the command)</w:t>
      </w:r>
    </w:p>
    <w:p w14:paraId="0F6EE75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i w:val="0"/>
          <w:iCs w:val="0"/>
          <w:lang w:val="en-IN"/>
        </w:rPr>
        <w:t>kubectl create deployment my-deploy --image=nginx</w:t>
      </w:r>
      <w:r>
        <w:rPr>
          <w:rFonts w:hint="default" w:ascii="Bodoni MT" w:hAnsi="Bodoni MT" w:eastAsia="SimSun" w:cs="Bodoni MT"/>
          <w:b w:val="0"/>
          <w:bCs w:val="0"/>
          <w:color w:val="C00000"/>
          <w:sz w:val="22"/>
          <w:szCs w:val="22"/>
        </w:rPr>
        <w:t xml:space="preserve"> </w:t>
      </w:r>
      <w:r>
        <w:rPr>
          <w:rFonts w:hint="default" w:ascii="Bodoni MT" w:hAnsi="Bodoni MT" w:eastAsia="SimSun" w:cs="Bodoni MT"/>
          <w:b w:val="0"/>
          <w:bCs w:val="0"/>
          <w:color w:val="C00000"/>
          <w:sz w:val="22"/>
          <w:szCs w:val="22"/>
          <w:lang w:val="en-IN"/>
        </w:rPr>
        <w:t xml:space="preserve">     </w:t>
      </w:r>
      <w:r>
        <w:rPr>
          <w:rFonts w:hint="default" w:ascii="Bodoni MT" w:hAnsi="Bodoni MT" w:eastAsia="SimSun" w:cs="Bodoni MT"/>
          <w:b w:val="0"/>
          <w:bCs w:val="0"/>
          <w:color w:val="0070C0"/>
          <w:sz w:val="22"/>
          <w:szCs w:val="22"/>
        </w:rPr>
        <w:t>[</w:t>
      </w:r>
      <w:r>
        <w:rPr>
          <w:rFonts w:hint="default" w:ascii="Bodoni MT" w:hAnsi="Bodoni MT" w:eastAsia="SimSun" w:cs="Bodoni MT"/>
          <w:b w:val="0"/>
          <w:bCs w:val="0"/>
          <w:color w:val="0070C0"/>
          <w:sz w:val="22"/>
          <w:szCs w:val="22"/>
          <w:lang w:val="en-IN"/>
        </w:rPr>
        <w:t xml:space="preserve"> </w:t>
      </w:r>
      <w:r>
        <w:rPr>
          <w:rFonts w:hint="default" w:ascii="Bodoni MT" w:hAnsi="Bodoni MT" w:eastAsia="SimSun" w:cs="Bodoni MT"/>
          <w:b w:val="0"/>
          <w:bCs w:val="0"/>
          <w:color w:val="0070C0"/>
          <w:sz w:val="22"/>
          <w:szCs w:val="22"/>
        </w:rPr>
        <w:t xml:space="preserve">here </w:t>
      </w:r>
      <w:r>
        <w:rPr>
          <w:rFonts w:hint="default" w:ascii="Bodoni MT" w:hAnsi="Bodoni MT" w:eastAsia="SimSun" w:cs="Bodoni MT"/>
          <w:b/>
          <w:bCs/>
          <w:i/>
          <w:iCs/>
          <w:color w:val="0070C0"/>
          <w:sz w:val="22"/>
          <w:szCs w:val="22"/>
          <w:lang w:val="en-IN"/>
        </w:rPr>
        <w:t xml:space="preserve">create </w:t>
      </w:r>
      <w:r>
        <w:rPr>
          <w:rFonts w:hint="default" w:ascii="Bodoni MT" w:hAnsi="Bodoni MT" w:eastAsia="SimSun" w:cs="Bodoni MT"/>
          <w:b w:val="0"/>
          <w:bCs w:val="0"/>
          <w:i w:val="0"/>
          <w:iCs w:val="0"/>
          <w:color w:val="0070C0"/>
          <w:sz w:val="22"/>
          <w:szCs w:val="22"/>
        </w:rPr>
        <w:t>is used</w:t>
      </w:r>
      <w:r>
        <w:rPr>
          <w:rFonts w:hint="default" w:ascii="Bodoni MT" w:hAnsi="Bodoni MT" w:eastAsia="SimSun" w:cs="Bodoni MT"/>
          <w:b/>
          <w:bCs/>
          <w:i/>
          <w:iCs/>
          <w:color w:val="0070C0"/>
          <w:sz w:val="22"/>
          <w:szCs w:val="22"/>
        </w:rPr>
        <w:t xml:space="preserve"> </w:t>
      </w:r>
      <w:r>
        <w:rPr>
          <w:rFonts w:hint="default" w:ascii="Bodoni MT" w:hAnsi="Bodoni MT" w:eastAsia="SimSun" w:cs="Bodoni MT"/>
          <w:b w:val="0"/>
          <w:bCs w:val="0"/>
          <w:i w:val="0"/>
          <w:iCs w:val="0"/>
          <w:color w:val="0070C0"/>
          <w:sz w:val="22"/>
          <w:szCs w:val="22"/>
        </w:rPr>
        <w:t>]</w:t>
      </w:r>
    </w:p>
    <w:p w14:paraId="7ED5277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Deployment name: my-deploy</w:t>
      </w:r>
    </w:p>
    <w:p w14:paraId="27912C4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ReplicaSet: my-deploy-&lt;hash&gt;</w:t>
      </w:r>
    </w:p>
    <w:p w14:paraId="228080F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Pod: my-deploy-&lt;hash&gt;-&lt;random&gt;</w:t>
      </w:r>
    </w:p>
    <w:p w14:paraId="1BDD383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labels: </w:t>
      </w:r>
      <w:r>
        <w:rPr>
          <w:rFonts w:hint="default" w:ascii="Bodoni MT" w:hAnsi="Bodoni MT" w:cs="Bodoni MT"/>
          <w:b/>
          <w:bCs/>
          <w:i/>
          <w:iCs/>
          <w:color w:val="7030A0"/>
          <w:lang w:val="en-IN"/>
        </w:rPr>
        <w:t>app</w:t>
      </w:r>
      <w:r>
        <w:rPr>
          <w:rFonts w:hint="default" w:ascii="Bodoni MT" w:hAnsi="Bodoni MT" w:cs="Bodoni MT"/>
          <w:i/>
          <w:iCs/>
          <w:color w:val="7030A0"/>
          <w:lang w:val="en-IN"/>
        </w:rPr>
        <w:t>:my-deploy</w:t>
      </w:r>
      <w:r>
        <w:rPr>
          <w:rFonts w:hint="default" w:ascii="Bodoni MT" w:hAnsi="Bodoni MT" w:cs="Bodoni MT"/>
          <w:i w:val="0"/>
          <w:iCs w:val="0"/>
          <w:color w:val="7030A0"/>
          <w:lang w:val="en-IN"/>
        </w:rPr>
        <w:t xml:space="preserve"> </w:t>
      </w:r>
    </w:p>
    <w:p w14:paraId="0CCDFF4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T</w:t>
      </w:r>
      <w:r>
        <w:rPr>
          <w:rFonts w:hint="default" w:ascii="Bodoni MT" w:hAnsi="Bodoni MT" w:cs="Bodoni MT"/>
        </w:rPr>
        <w:t>hese are the things kubectl create commands can create. pod cannot be created using kubectl create command</w:t>
      </w:r>
      <w:r>
        <w:rPr>
          <w:rFonts w:hint="default" w:ascii="Bodoni MT" w:hAnsi="Bodoni MT" w:cs="Bodoni MT"/>
        </w:rPr>
        <w:br w:type="textWrapping"/>
      </w:r>
      <w:r>
        <w:rPr>
          <w:rFonts w:hint="default" w:ascii="Bodoni MT" w:hAnsi="Bodoni MT" w:cs="Bodoni MT"/>
        </w:rPr>
        <w:drawing>
          <wp:inline distT="0" distB="0" distL="114300" distR="114300">
            <wp:extent cx="5273675" cy="2402840"/>
            <wp:effectExtent l="0" t="0" r="952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2402840"/>
                    </a:xfrm>
                    <a:prstGeom prst="rect">
                      <a:avLst/>
                    </a:prstGeom>
                    <a:noFill/>
                    <a:ln>
                      <a:noFill/>
                    </a:ln>
                  </pic:spPr>
                </pic:pic>
              </a:graphicData>
            </a:graphic>
          </wp:inline>
        </w:drawing>
      </w:r>
    </w:p>
    <w:p w14:paraId="1D5138B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shd w:val="clear" w:color="FFFFFF" w:fill="D9D9D9"/>
        </w:rPr>
      </w:pPr>
      <w:r>
        <w:rPr>
          <w:rFonts w:hint="default" w:ascii="Bodoni MT" w:hAnsi="Bodoni MT" w:cs="Bodoni MT"/>
        </w:rPr>
        <w:drawing>
          <wp:inline distT="0" distB="0" distL="114300" distR="114300">
            <wp:extent cx="1929130" cy="3709670"/>
            <wp:effectExtent l="0" t="0" r="127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1929130" cy="3709670"/>
                    </a:xfrm>
                    <a:prstGeom prst="rect">
                      <a:avLst/>
                    </a:prstGeom>
                    <a:noFill/>
                    <a:ln>
                      <a:noFill/>
                    </a:ln>
                  </pic:spPr>
                </pic:pic>
              </a:graphicData>
            </a:graphic>
          </wp:inline>
        </w:drawing>
      </w:r>
      <w:r>
        <w:rPr>
          <w:rFonts w:hint="default" w:ascii="Bodoni MT" w:hAnsi="Bodoni MT" w:cs="Bodoni MT"/>
          <w:lang w:val="en-IN"/>
        </w:rPr>
        <w:t xml:space="preserve"> (default configs of the command)</w:t>
      </w:r>
      <w:r>
        <w:rPr>
          <w:rFonts w:hint="default" w:ascii="Bodoni MT" w:hAnsi="Bodoni MT" w:cs="Bodoni MT"/>
          <w:lang w:val="en-IN"/>
        </w:rPr>
        <w:br w:type="textWrapping"/>
      </w:r>
      <w:r>
        <w:rPr>
          <w:rFonts w:hint="default" w:ascii="Bodoni MT" w:hAnsi="Bodoni MT" w:cs="Bodoni MT"/>
          <w:shd w:val="clear" w:color="FFFFFF" w:fill="D9D9D9"/>
          <w:lang w:val="en-IN"/>
        </w:rPr>
        <w:t>labels are automatically added.</w:t>
      </w:r>
    </w:p>
    <w:p w14:paraId="14EE0AF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i/>
          <w:iCs/>
          <w:color w:val="C00000"/>
          <w:lang w:val="en-IN"/>
        </w:rPr>
        <w:t>ReplicaSet</w:t>
      </w:r>
      <w:r>
        <w:rPr>
          <w:rFonts w:hint="default" w:ascii="Bodoni MT" w:hAnsi="Bodoni MT" w:cs="Bodoni MT"/>
          <w:b w:val="0"/>
          <w:bCs w:val="0"/>
          <w:i w:val="0"/>
          <w:iCs w:val="0"/>
          <w:color w:val="C00000"/>
          <w:lang w:val="en-IN"/>
        </w:rPr>
        <w:t xml:space="preserve"> cannot be created directly using imperative way, because Deployment is there to create and manage replicasets</w:t>
      </w:r>
      <w:r>
        <w:rPr>
          <w:rFonts w:hint="default" w:ascii="Bodoni MT" w:hAnsi="Bodoni MT" w:cs="Bodoni MT"/>
          <w:b w:val="0"/>
          <w:bCs w:val="0"/>
          <w:i w:val="0"/>
          <w:iCs w:val="0"/>
          <w:lang w:val="en-IN"/>
        </w:rPr>
        <w:t>.</w:t>
      </w:r>
    </w:p>
    <w:p w14:paraId="26178F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i/>
          <w:iCs/>
          <w:lang w:val="en-IN"/>
        </w:rPr>
        <w:t>kubectl expose</w:t>
      </w:r>
      <w:r>
        <w:rPr>
          <w:rFonts w:hint="default" w:ascii="Bodoni MT" w:hAnsi="Bodoni MT" w:cs="Bodoni MT"/>
          <w:b w:val="0"/>
          <w:bCs w:val="0"/>
          <w:i w:val="0"/>
          <w:iCs w:val="0"/>
          <w:lang w:val="en-IN"/>
        </w:rPr>
        <w:t xml:space="preserve"> takes replication controller, service, deployment, or pod and creates a </w:t>
      </w:r>
      <w:r>
        <w:rPr>
          <w:rFonts w:hint="default" w:ascii="Bodoni MT" w:hAnsi="Bodoni MT" w:cs="Bodoni MT"/>
          <w:b w:val="0"/>
          <w:bCs w:val="0"/>
          <w:i/>
          <w:iCs/>
          <w:lang w:val="en-IN"/>
        </w:rPr>
        <w:t>Service</w:t>
      </w:r>
      <w:r>
        <w:rPr>
          <w:rFonts w:hint="default" w:ascii="Bodoni MT" w:hAnsi="Bodoni MT" w:cs="Bodoni MT"/>
          <w:b w:val="0"/>
          <w:bCs w:val="0"/>
          <w:i w:val="0"/>
          <w:iCs w:val="0"/>
          <w:lang w:val="en-IN"/>
        </w:rPr>
        <w:t xml:space="preserve"> to expose that.</w:t>
      </w:r>
    </w:p>
    <w:p w14:paraId="5BC68BF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5268595" cy="2542540"/>
            <wp:effectExtent l="0" t="0" r="190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8595" cy="254254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you can see here, It created a service named </w:t>
      </w:r>
      <w:r>
        <w:rPr>
          <w:rFonts w:hint="default" w:ascii="Bodoni MT" w:hAnsi="Bodoni MT" w:cs="Bodoni MT"/>
          <w:i/>
          <w:iCs/>
          <w:lang w:val="en-IN"/>
        </w:rPr>
        <w:t>my-pod</w:t>
      </w:r>
      <w:r>
        <w:rPr>
          <w:rFonts w:hint="default" w:ascii="Bodoni MT" w:hAnsi="Bodoni MT" w:cs="Bodoni MT"/>
          <w:i w:val="0"/>
          <w:iCs w:val="0"/>
          <w:lang w:val="en-IN"/>
        </w:rPr>
        <w:t xml:space="preserve">. Ifs of type </w:t>
      </w:r>
      <w:r>
        <w:rPr>
          <w:rFonts w:hint="default" w:ascii="Bodoni MT" w:hAnsi="Bodoni MT" w:cs="Bodoni MT"/>
          <w:b/>
          <w:bCs/>
          <w:i/>
          <w:iCs/>
          <w:lang w:val="en-IN"/>
        </w:rPr>
        <w:t>ClusterIP</w:t>
      </w:r>
      <w:r>
        <w:rPr>
          <w:rFonts w:hint="default" w:ascii="Bodoni MT" w:hAnsi="Bodoni MT" w:cs="Bodoni MT"/>
          <w:b w:val="0"/>
          <w:bCs w:val="0"/>
          <w:i w:val="0"/>
          <w:iCs w:val="0"/>
          <w:lang w:val="en-IN"/>
        </w:rPr>
        <w:t xml:space="preserve"> which is default.</w:t>
      </w:r>
    </w:p>
    <w:p w14:paraId="6F5E109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If you give </w:t>
      </w:r>
      <w:r>
        <w:rPr>
          <w:rFonts w:hint="default" w:ascii="Bodoni MT" w:hAnsi="Bodoni MT" w:cs="Bodoni MT"/>
          <w:b/>
          <w:bCs/>
          <w:i/>
          <w:iCs/>
          <w:lang w:val="en-IN"/>
        </w:rPr>
        <w:t>--type=NodePort</w:t>
      </w:r>
      <w:r>
        <w:rPr>
          <w:rFonts w:hint="default" w:ascii="Bodoni MT" w:hAnsi="Bodoni MT" w:cs="Bodoni MT"/>
          <w:b w:val="0"/>
          <w:bCs w:val="0"/>
          <w:i w:val="0"/>
          <w:iCs w:val="0"/>
          <w:lang w:val="en-IN"/>
        </w:rPr>
        <w:t xml:space="preserve"> flag, then it’ll create a service of type NodePort</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5272405" cy="972185"/>
            <wp:effectExtent l="0" t="0" r="1079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2405" cy="972185"/>
                    </a:xfrm>
                    <a:prstGeom prst="rect">
                      <a:avLst/>
                    </a:prstGeom>
                    <a:noFill/>
                    <a:ln>
                      <a:noFill/>
                    </a:ln>
                  </pic:spPr>
                </pic:pic>
              </a:graphicData>
            </a:graphic>
          </wp:inline>
        </w:drawing>
      </w:r>
    </w:p>
    <w:p w14:paraId="4C0B862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5264785" cy="1821180"/>
            <wp:effectExtent l="0" t="0" r="571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4785" cy="182118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these are the imperative commands ]</w:t>
      </w:r>
      <w:r>
        <w:rPr>
          <w:rFonts w:hint="default" w:ascii="Bodoni MT" w:hAnsi="Bodoni MT" w:cs="Bodoni MT"/>
          <w:lang w:val="en-IN"/>
        </w:rPr>
        <w:br w:type="textWrapping"/>
      </w:r>
      <w:r>
        <w:rPr>
          <w:rFonts w:hint="default" w:ascii="Bodoni MT" w:hAnsi="Bodoni MT" w:cs="Bodoni MT"/>
          <w:color w:val="C00000"/>
          <w:shd w:val="clear" w:color="FFFFFF" w:fill="D9D9D9"/>
          <w:lang w:val="en-IN"/>
        </w:rPr>
        <w:t>create -f</w:t>
      </w:r>
      <w:r>
        <w:rPr>
          <w:rFonts w:hint="default" w:ascii="Bodoni MT" w:hAnsi="Bodoni MT" w:cs="Bodoni MT"/>
          <w:shd w:val="clear" w:color="FFFFFF" w:fill="D9D9D9"/>
          <w:lang w:val="en-IN"/>
        </w:rPr>
        <w:t xml:space="preserve"> is imperative because if already the same config present it’ll fail, where as </w:t>
      </w:r>
      <w:r>
        <w:rPr>
          <w:rFonts w:hint="default" w:ascii="Bodoni MT" w:hAnsi="Bodoni MT" w:cs="Bodoni MT"/>
          <w:color w:val="C00000"/>
          <w:shd w:val="clear" w:color="FFFFFF" w:fill="D9D9D9"/>
          <w:lang w:val="en-IN"/>
        </w:rPr>
        <w:t xml:space="preserve">apply -f </w:t>
      </w:r>
      <w:r>
        <w:rPr>
          <w:rFonts w:hint="default" w:ascii="Bodoni MT" w:hAnsi="Bodoni MT" w:cs="Bodoni MT"/>
          <w:shd w:val="clear" w:color="FFFFFF" w:fill="D9D9D9"/>
          <w:lang w:val="en-IN"/>
        </w:rPr>
        <w:t>will not fail</w:t>
      </w:r>
      <w:r>
        <w:rPr>
          <w:rFonts w:hint="default" w:ascii="Bodoni MT" w:hAnsi="Bodoni MT" w:cs="Bodoni MT"/>
          <w:lang w:val="en-IN"/>
        </w:rPr>
        <w:t>.</w:t>
      </w:r>
    </w:p>
    <w:p w14:paraId="0EBF063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Important trick</w:t>
      </w:r>
    </w:p>
    <w:p w14:paraId="37E08FC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bCs/>
          <w:color w:val="C00000"/>
          <w:shd w:val="clear" w:color="FFFFFF" w:fill="D9D9D9"/>
        </w:rPr>
      </w:pPr>
      <w:r>
        <w:rPr>
          <w:rFonts w:hint="default" w:ascii="Bodoni MT" w:hAnsi="Bodoni MT" w:cs="Bodoni MT"/>
          <w:b/>
          <w:bCs/>
          <w:color w:val="C00000"/>
          <w:shd w:val="clear" w:color="FFFFFF" w:fill="D9D9D9"/>
        </w:rPr>
        <w:t xml:space="preserve">kubectl </w:t>
      </w:r>
      <w:r>
        <w:rPr>
          <w:rFonts w:hint="default" w:ascii="Bodoni MT" w:hAnsi="Bodoni MT" w:cs="Bodoni MT"/>
          <w:b/>
          <w:bCs/>
          <w:color w:val="00B0F0"/>
          <w:shd w:val="clear" w:color="FFFFFF" w:fill="D9D9D9"/>
        </w:rPr>
        <w:t xml:space="preserve">create </w:t>
      </w:r>
      <w:r>
        <w:rPr>
          <w:rFonts w:hint="default" w:ascii="Bodoni MT" w:hAnsi="Bodoni MT" w:cs="Bodoni MT"/>
          <w:b/>
          <w:bCs/>
          <w:color w:val="C00000"/>
          <w:shd w:val="clear" w:color="FFFFFF" w:fill="D9D9D9"/>
        </w:rPr>
        <w:t xml:space="preserve">deployment my-deploy --image=nginx </w:t>
      </w:r>
      <w:r>
        <w:rPr>
          <w:rFonts w:hint="default" w:ascii="Bodoni MT" w:hAnsi="Bodoni MT" w:cs="Bodoni MT"/>
          <w:b/>
          <w:bCs/>
          <w:color w:val="7030A0"/>
          <w:shd w:val="clear" w:color="FFFFFF" w:fill="D9D9D9"/>
        </w:rPr>
        <w:t xml:space="preserve">--dry-run=client </w:t>
      </w:r>
      <w:r>
        <w:rPr>
          <w:rFonts w:hint="default" w:ascii="Bodoni MT" w:hAnsi="Bodoni MT" w:cs="Bodoni MT"/>
          <w:b/>
          <w:bCs/>
          <w:color w:val="C00000"/>
          <w:shd w:val="clear" w:color="FFFFFF" w:fill="D9D9D9"/>
        </w:rPr>
        <w:t>-o yaml</w:t>
      </w:r>
      <w:r>
        <w:rPr>
          <w:rFonts w:hint="default" w:ascii="Bodoni MT" w:hAnsi="Bodoni MT" w:cs="Bodoni MT"/>
          <w:b/>
          <w:bCs/>
          <w:color w:val="C00000"/>
          <w:shd w:val="clear" w:color="FFFFFF" w:fill="D9D9D9"/>
          <w:lang w:val="en-IN"/>
        </w:rPr>
        <w:t xml:space="preserve"> </w:t>
      </w:r>
      <w:r>
        <w:rPr>
          <w:rFonts w:hint="default" w:ascii="Bodoni MT" w:hAnsi="Bodoni MT" w:cs="Bodoni MT"/>
          <w:b/>
          <w:bCs/>
          <w:color w:val="C00000"/>
          <w:shd w:val="clear" w:color="FFFFFF" w:fill="D9D9D9"/>
          <w:lang w:val="en-IN"/>
        </w:rPr>
        <w:br w:type="textWrapping"/>
      </w:r>
      <w:r>
        <w:rPr>
          <w:rFonts w:hint="default" w:ascii="Bodoni MT" w:hAnsi="Bodoni MT" w:cs="Bodoni MT"/>
          <w:b/>
          <w:bCs/>
          <w:color w:val="C00000"/>
          <w:shd w:val="clear" w:color="FFFFFF" w:fill="D9D9D9"/>
        </w:rPr>
        <w:br w:type="textWrapping"/>
      </w:r>
      <w:r>
        <w:rPr>
          <w:rFonts w:hint="default" w:ascii="Bodoni MT" w:hAnsi="Bodoni MT" w:cs="Bodoni MT"/>
          <w:b/>
          <w:bCs/>
          <w:color w:val="C00000"/>
          <w:shd w:val="clear" w:color="FFFFFF" w:fill="D9D9D9"/>
          <w:lang w:val="en-IN"/>
        </w:rPr>
        <w:t xml:space="preserve">kubectl </w:t>
      </w:r>
      <w:r>
        <w:rPr>
          <w:rFonts w:hint="default" w:ascii="Bodoni MT" w:hAnsi="Bodoni MT" w:cs="Bodoni MT"/>
          <w:b/>
          <w:bCs/>
          <w:color w:val="00B0F0"/>
          <w:shd w:val="clear" w:color="FFFFFF" w:fill="D9D9D9"/>
          <w:lang w:val="en-IN"/>
        </w:rPr>
        <w:t xml:space="preserve">run </w:t>
      </w:r>
      <w:r>
        <w:rPr>
          <w:rFonts w:hint="default" w:ascii="Bodoni MT" w:hAnsi="Bodoni MT" w:cs="Bodoni MT"/>
          <w:b/>
          <w:bCs/>
          <w:color w:val="C00000"/>
          <w:shd w:val="clear" w:color="FFFFFF" w:fill="D9D9D9"/>
          <w:lang w:val="en-IN"/>
        </w:rPr>
        <w:t xml:space="preserve">my-pod --image=nginx </w:t>
      </w:r>
      <w:r>
        <w:rPr>
          <w:rFonts w:hint="default" w:ascii="Bodoni MT" w:hAnsi="Bodoni MT" w:cs="Bodoni MT"/>
          <w:b/>
          <w:bCs/>
          <w:color w:val="7030A0"/>
          <w:shd w:val="clear" w:color="FFFFFF" w:fill="D9D9D9"/>
          <w:lang w:val="en-IN"/>
        </w:rPr>
        <w:t>--dry-run=client</w:t>
      </w:r>
      <w:r>
        <w:rPr>
          <w:rFonts w:hint="default" w:ascii="Bodoni MT" w:hAnsi="Bodoni MT" w:cs="Bodoni MT"/>
          <w:b/>
          <w:bCs/>
          <w:color w:val="C00000"/>
          <w:shd w:val="clear" w:color="FFFFFF" w:fill="D9D9D9"/>
          <w:lang w:val="en-IN"/>
        </w:rPr>
        <w:t xml:space="preserve"> -o yaml </w:t>
      </w:r>
    </w:p>
    <w:p w14:paraId="127D26B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it’ll give the yaml file of default deployment, remove the unnecessary fields, customize that, and create deployment</w:t>
      </w:r>
    </w:p>
    <w:p w14:paraId="3A95A3F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Because of the flag </w:t>
      </w:r>
      <w:r>
        <w:rPr>
          <w:rFonts w:hint="default" w:ascii="Bodoni MT" w:hAnsi="Bodoni MT" w:cs="Bodoni MT"/>
          <w:b/>
          <w:bCs/>
          <w:i/>
          <w:iCs/>
          <w:lang w:val="en-IN"/>
        </w:rPr>
        <w:t>--dry-run=client</w:t>
      </w:r>
      <w:r>
        <w:rPr>
          <w:rFonts w:hint="default" w:ascii="Bodoni MT" w:hAnsi="Bodoni MT" w:cs="Bodoni MT"/>
          <w:b w:val="0"/>
          <w:bCs w:val="0"/>
          <w:i w:val="0"/>
          <w:iCs w:val="0"/>
          <w:lang w:val="en-IN"/>
        </w:rPr>
        <w:t xml:space="preserve"> it’ll not create the deployment, just simulate and give the output as yaml.</w:t>
      </w:r>
    </w:p>
    <w:p w14:paraId="07EE3D1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C00000"/>
          <w:shd w:val="clear" w:color="FFFFFF" w:fill="D9D9D9"/>
        </w:rPr>
      </w:pPr>
      <w:r>
        <w:rPr>
          <w:rFonts w:hint="default" w:ascii="Bodoni MT" w:hAnsi="Bodoni MT" w:cs="Bodoni MT"/>
          <w:b/>
          <w:bCs/>
          <w:i w:val="0"/>
          <w:iCs w:val="0"/>
          <w:color w:val="C00000"/>
          <w:shd w:val="clear" w:color="FFFFFF" w:fill="D9D9D9"/>
          <w:lang w:val="en-US"/>
        </w:rPr>
        <w:t>kubectl get pod my-pod -o yaml</w:t>
      </w:r>
      <w:r>
        <w:rPr>
          <w:rFonts w:hint="default" w:ascii="Bodoni MT" w:hAnsi="Bodoni MT" w:cs="Bodoni MT"/>
          <w:b w:val="0"/>
          <w:bCs w:val="0"/>
          <w:i w:val="0"/>
          <w:iCs w:val="0"/>
          <w:color w:val="C00000"/>
          <w:shd w:val="clear" w:color="FFFFFF" w:fill="D9D9D9"/>
          <w:lang w:val="en-US"/>
        </w:rPr>
        <w:t xml:space="preserve"> </w:t>
      </w:r>
    </w:p>
    <w:p w14:paraId="70775B2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US"/>
        </w:rPr>
        <w:t>It’ll give the running config of the pod as an yaml.</w:t>
      </w:r>
    </w:p>
    <w:p w14:paraId="4EC0D7D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US"/>
        </w:rPr>
        <w:t>Can be done with any types of objects i.e. pod, replica set, container runtime, deployment ..etc</w:t>
      </w:r>
    </w:p>
    <w:p w14:paraId="3C0D3E6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shd w:val="clear" w:color="FFFFFF" w:fill="D9D9D9"/>
          <w:lang w:val="en-US"/>
        </w:rPr>
        <w:t>But it’ll contain a lot of things, that needs to be removed</w:t>
      </w:r>
      <w:r>
        <w:rPr>
          <w:rFonts w:hint="default" w:ascii="Bodoni MT" w:hAnsi="Bodoni MT" w:cs="Bodoni MT"/>
          <w:lang w:val="en-US"/>
        </w:rPr>
        <w:t>.</w:t>
      </w:r>
    </w:p>
    <w:p w14:paraId="7FC6CCF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5273675" cy="3087370"/>
            <wp:effectExtent l="0" t="0" r="952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3675" cy="3087370"/>
                    </a:xfrm>
                    <a:prstGeom prst="rect">
                      <a:avLst/>
                    </a:prstGeom>
                    <a:noFill/>
                    <a:ln>
                      <a:noFill/>
                    </a:ln>
                  </pic:spPr>
                </pic:pic>
              </a:graphicData>
            </a:graphic>
          </wp:inline>
        </w:drawing>
      </w:r>
    </w:p>
    <w:p w14:paraId="20CCF3E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bCs/>
          <w:lang w:val="en-US"/>
        </w:rPr>
        <w:t xml:space="preserve">edit </w:t>
      </w:r>
      <w:r>
        <w:rPr>
          <w:rFonts w:hint="default" w:ascii="Bodoni MT" w:hAnsi="Bodoni MT" w:cs="Bodoni MT"/>
          <w:b w:val="0"/>
          <w:bCs w:val="0"/>
          <w:lang w:val="en-US"/>
        </w:rPr>
        <w:t xml:space="preserve">vs </w:t>
      </w:r>
      <w:r>
        <w:rPr>
          <w:rFonts w:hint="default" w:ascii="Bodoni MT" w:hAnsi="Bodoni MT" w:cs="Bodoni MT"/>
          <w:b/>
          <w:bCs/>
          <w:lang w:val="en-US"/>
        </w:rPr>
        <w:t>replace</w:t>
      </w:r>
      <w:r>
        <w:rPr>
          <w:rFonts w:hint="default" w:ascii="Bodoni MT" w:hAnsi="Bodoni MT" w:cs="Bodoni MT"/>
          <w:b w:val="0"/>
          <w:bCs w:val="0"/>
          <w:lang w:val="en-US"/>
        </w:rPr>
        <w:t xml:space="preserve"> command</w:t>
      </w:r>
    </w:p>
    <w:p w14:paraId="0C3798E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iCs/>
          <w:color w:val="C00000"/>
          <w:lang w:val="en-US"/>
        </w:rPr>
        <w:t>kubectl edit</w:t>
      </w:r>
      <w:r>
        <w:rPr>
          <w:rFonts w:hint="default" w:ascii="Bodoni MT" w:hAnsi="Bodoni MT" w:cs="Bodoni MT"/>
          <w:b w:val="0"/>
          <w:bCs w:val="0"/>
          <w:i w:val="0"/>
          <w:iCs w:val="0"/>
          <w:lang w:val="en-US"/>
        </w:rPr>
        <w:t xml:space="preserve"> command open the running status of the object (pod, replicaset, replication controller, deployment, service ..etc) in a yaml file.</w:t>
      </w:r>
      <w:r>
        <w:rPr>
          <w:rFonts w:hint="default" w:ascii="Bodoni MT" w:hAnsi="Bodoni MT" w:cs="Bodoni MT"/>
          <w:b w:val="0"/>
          <w:bCs w:val="0"/>
          <w:i w:val="0"/>
          <w:iCs w:val="0"/>
          <w:lang w:val="en-US"/>
        </w:rPr>
        <w:br w:type="textWrapping"/>
      </w:r>
      <w:r>
        <w:rPr>
          <w:rFonts w:hint="default" w:ascii="Bodoni MT" w:hAnsi="Bodoni MT" w:cs="Bodoni MT"/>
          <w:b w:val="0"/>
          <w:bCs w:val="0"/>
          <w:i w:val="0"/>
          <w:iCs w:val="0"/>
          <w:lang w:val="en-US"/>
        </w:rPr>
        <w:tab/>
        <w:t>This configurations are there in the memory, not stored in the yaml file that was being used to create the object.</w:t>
      </w:r>
      <w:r>
        <w:rPr>
          <w:rFonts w:hint="default" w:ascii="Bodoni MT" w:hAnsi="Bodoni MT" w:cs="Bodoni MT"/>
          <w:b w:val="0"/>
          <w:bCs w:val="0"/>
          <w:i w:val="0"/>
          <w:iCs w:val="0"/>
          <w:lang w:val="en-US"/>
        </w:rPr>
        <w:br w:type="textWrapping"/>
      </w:r>
      <w:r>
        <w:rPr>
          <w:rFonts w:hint="default" w:ascii="Bodoni MT" w:hAnsi="Bodoni MT" w:cs="Bodoni MT"/>
          <w:b w:val="0"/>
          <w:bCs w:val="0"/>
          <w:i w:val="0"/>
          <w:iCs w:val="0"/>
          <w:lang w:val="en-US"/>
        </w:rPr>
        <w:tab/>
        <w:t xml:space="preserve">So, if you do </w:t>
      </w:r>
      <w:r>
        <w:rPr>
          <w:rFonts w:hint="default" w:ascii="Bodoni MT" w:hAnsi="Bodoni MT" w:cs="Bodoni MT"/>
          <w:b/>
          <w:bCs/>
          <w:i/>
          <w:iCs/>
          <w:lang w:val="en-US"/>
        </w:rPr>
        <w:t>kubectl edit</w:t>
      </w:r>
      <w:r>
        <w:rPr>
          <w:rFonts w:hint="default" w:ascii="Bodoni MT" w:hAnsi="Bodoni MT" w:cs="Bodoni MT"/>
          <w:b w:val="0"/>
          <w:bCs w:val="0"/>
          <w:i w:val="0"/>
          <w:iCs w:val="0"/>
          <w:lang w:val="en-US"/>
        </w:rPr>
        <w:t xml:space="preserve"> then it’ll ont have any track of the changes. If someone later want to update the object, and he sees the yaml file present (not the running configuration yaml) and try to update, it might do some wrong changes in the running object.</w:t>
      </w:r>
    </w:p>
    <w:p w14:paraId="36E659F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C00000"/>
        </w:rPr>
      </w:pPr>
      <w:r>
        <w:rPr>
          <w:rFonts w:hint="default" w:ascii="Bodoni MT" w:hAnsi="Bodoni MT" w:cs="Bodoni MT"/>
          <w:b w:val="0"/>
          <w:bCs w:val="0"/>
          <w:i/>
          <w:iCs/>
          <w:color w:val="C00000"/>
          <w:lang w:val="en-US"/>
        </w:rPr>
        <w:t>kubectl replace</w:t>
      </w:r>
      <w:r>
        <w:rPr>
          <w:rFonts w:hint="default" w:ascii="Bodoni MT" w:hAnsi="Bodoni MT" w:cs="Bodoni MT"/>
          <w:b w:val="0"/>
          <w:bCs w:val="0"/>
          <w:i w:val="0"/>
          <w:iCs w:val="0"/>
          <w:lang w:val="en-US"/>
        </w:rPr>
        <w:t xml:space="preserve"> command uses the physical yaml file to update the running object.</w:t>
      </w:r>
      <w:r>
        <w:rPr>
          <w:rFonts w:hint="default" w:ascii="Bodoni MT" w:hAnsi="Bodoni MT" w:cs="Bodoni MT"/>
          <w:b w:val="0"/>
          <w:bCs w:val="0"/>
          <w:i w:val="0"/>
          <w:iCs w:val="0"/>
          <w:lang w:val="en-US"/>
        </w:rPr>
        <w:br w:type="textWrapping"/>
      </w:r>
      <w:r>
        <w:rPr>
          <w:rFonts w:hint="default" w:ascii="Bodoni MT" w:hAnsi="Bodoni MT" w:cs="Bodoni MT"/>
          <w:b w:val="0"/>
          <w:bCs w:val="0"/>
          <w:i w:val="0"/>
          <w:iCs w:val="0"/>
          <w:lang w:val="en-US"/>
        </w:rPr>
        <w:tab/>
        <w:t xml:space="preserve">It does </w:t>
      </w:r>
      <w:r>
        <w:rPr>
          <w:rFonts w:hint="default" w:ascii="Bodoni MT" w:hAnsi="Bodoni MT" w:cs="Bodoni MT"/>
          <w:b/>
          <w:bCs/>
          <w:i/>
          <w:iCs/>
          <w:color w:val="0070C0"/>
          <w:shd w:val="clear" w:color="FFFFFF" w:fill="D9D9D9"/>
          <w:lang w:val="en-US"/>
        </w:rPr>
        <w:t>dumb</w:t>
      </w:r>
      <w:r>
        <w:rPr>
          <w:rFonts w:hint="default" w:ascii="Bodoni MT" w:hAnsi="Bodoni MT" w:cs="Bodoni MT"/>
          <w:b w:val="0"/>
          <w:bCs w:val="0"/>
          <w:i w:val="0"/>
          <w:iCs w:val="0"/>
          <w:color w:val="0070C0"/>
          <w:shd w:val="clear" w:color="FFFFFF" w:fill="D9D9D9"/>
          <w:lang w:val="en-US"/>
        </w:rPr>
        <w:t xml:space="preserve"> </w:t>
      </w:r>
      <w:r>
        <w:rPr>
          <w:rFonts w:hint="default" w:ascii="Bodoni MT" w:hAnsi="Bodoni MT" w:cs="Bodoni MT"/>
          <w:b w:val="0"/>
          <w:bCs w:val="0"/>
          <w:i w:val="0"/>
          <w:iCs w:val="0"/>
          <w:lang w:val="en-US"/>
        </w:rPr>
        <w:t>update in the running object. Whatever there in the physical yaml, it’ll update all the things and delete the configs which are not present in that physical yaml file.</w:t>
      </w:r>
      <w:r>
        <w:rPr>
          <w:rFonts w:hint="default" w:ascii="Bodoni MT" w:hAnsi="Bodoni MT" w:cs="Bodoni MT"/>
          <w:b w:val="0"/>
          <w:bCs w:val="0"/>
          <w:i w:val="0"/>
          <w:iCs w:val="0"/>
          <w:lang w:val="en-US"/>
        </w:rPr>
        <w:br w:type="textWrapping"/>
      </w:r>
      <w:r>
        <w:rPr>
          <w:rFonts w:hint="default" w:ascii="Bodoni MT" w:hAnsi="Bodoni MT" w:cs="Bodoni MT"/>
          <w:b w:val="0"/>
          <w:bCs w:val="0"/>
          <w:i w:val="0"/>
          <w:iCs w:val="0"/>
          <w:lang w:val="en-US"/>
        </w:rPr>
        <w:tab/>
        <w:t xml:space="preserve">By default it doesn’t delete the current object (if anything doesn’t match with physical yaml), to replace force fully you can give the flag </w:t>
      </w:r>
      <w:r>
        <w:rPr>
          <w:rFonts w:hint="default" w:ascii="Bodoni MT" w:hAnsi="Bodoni MT" w:cs="Bodoni MT"/>
          <w:b/>
          <w:bCs/>
          <w:i/>
          <w:iCs/>
          <w:color w:val="C00000"/>
          <w:lang w:val="en-US"/>
        </w:rPr>
        <w:t>--force</w:t>
      </w:r>
      <w:r>
        <w:rPr>
          <w:rFonts w:hint="default" w:ascii="Bodoni MT" w:hAnsi="Bodoni MT" w:cs="Bodoni MT"/>
          <w:b w:val="0"/>
          <w:bCs w:val="0"/>
          <w:i w:val="0"/>
          <w:iCs w:val="0"/>
          <w:lang w:val="en-US"/>
        </w:rPr>
        <w:t>.</w:t>
      </w:r>
      <w:r>
        <w:rPr>
          <w:rFonts w:hint="default" w:ascii="Bodoni MT" w:hAnsi="Bodoni MT" w:cs="Bodoni MT"/>
          <w:b w:val="0"/>
          <w:bCs w:val="0"/>
          <w:i w:val="0"/>
          <w:iCs w:val="0"/>
          <w:lang w:val="en-US"/>
        </w:rPr>
        <w:br w:type="textWrapping"/>
      </w:r>
      <w:r>
        <w:rPr>
          <w:rFonts w:hint="default" w:ascii="Bodoni MT" w:hAnsi="Bodoni MT" w:cs="Bodoni MT"/>
        </w:rPr>
        <w:drawing>
          <wp:inline distT="0" distB="0" distL="114300" distR="114300">
            <wp:extent cx="4483100" cy="5499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4483100" cy="549910"/>
                    </a:xfrm>
                    <a:prstGeom prst="rect">
                      <a:avLst/>
                    </a:prstGeom>
                    <a:noFill/>
                    <a:ln>
                      <a:noFill/>
                    </a:ln>
                  </pic:spPr>
                </pic:pic>
              </a:graphicData>
            </a:graphic>
          </wp:inline>
        </w:drawing>
      </w:r>
      <w:r>
        <w:rPr>
          <w:rFonts w:hint="default" w:ascii="Bodoni MT" w:hAnsi="Bodoni MT" w:cs="Bodoni MT"/>
          <w:b w:val="0"/>
          <w:bCs w:val="0"/>
          <w:i w:val="0"/>
          <w:iCs w:val="0"/>
          <w:lang w:val="en-US"/>
        </w:rPr>
        <w:br w:type="textWrapping"/>
      </w:r>
      <w:r>
        <w:rPr>
          <w:rFonts w:hint="default" w:ascii="Bodoni MT" w:hAnsi="Bodoni MT" w:cs="Bodoni MT"/>
          <w:b w:val="0"/>
          <w:bCs w:val="0"/>
          <w:i w:val="0"/>
          <w:iCs w:val="0"/>
          <w:lang w:val="en-US"/>
        </w:rPr>
        <w:tab/>
        <w:t xml:space="preserve">It looks similar to </w:t>
      </w:r>
      <w:r>
        <w:rPr>
          <w:rFonts w:hint="default" w:ascii="Bodoni MT" w:hAnsi="Bodoni MT" w:cs="Bodoni MT"/>
          <w:b/>
          <w:bCs/>
          <w:i/>
          <w:iCs/>
          <w:lang w:val="en-US"/>
        </w:rPr>
        <w:t>kubectl apply</w:t>
      </w:r>
      <w:r>
        <w:rPr>
          <w:rFonts w:hint="default" w:ascii="Bodoni MT" w:hAnsi="Bodoni MT" w:cs="Bodoni MT"/>
          <w:b w:val="0"/>
          <w:bCs w:val="0"/>
          <w:i w:val="0"/>
          <w:iCs w:val="0"/>
          <w:lang w:val="en-US"/>
        </w:rPr>
        <w:t xml:space="preserve">, but </w:t>
      </w:r>
      <w:r>
        <w:rPr>
          <w:rFonts w:hint="default" w:ascii="Bodoni MT" w:hAnsi="Bodoni MT" w:cs="Bodoni MT"/>
          <w:b w:val="0"/>
          <w:bCs w:val="0"/>
          <w:i/>
          <w:iCs/>
          <w:lang w:val="en-US"/>
        </w:rPr>
        <w:t xml:space="preserve">kubectl apply </w:t>
      </w:r>
      <w:r>
        <w:rPr>
          <w:rFonts w:hint="default" w:ascii="Bodoni MT" w:hAnsi="Bodoni MT" w:cs="Bodoni MT"/>
          <w:b w:val="0"/>
          <w:bCs w:val="0"/>
          <w:i w:val="0"/>
          <w:iCs w:val="0"/>
          <w:lang w:val="en-US"/>
        </w:rPr>
        <w:t>does</w:t>
      </w:r>
      <w:r>
        <w:rPr>
          <w:rFonts w:hint="default" w:ascii="Bodoni MT" w:hAnsi="Bodoni MT" w:cs="Bodoni MT"/>
          <w:b/>
          <w:bCs/>
          <w:i/>
          <w:iCs/>
          <w:color w:val="0070C0"/>
          <w:shd w:val="clear" w:color="FFFFFF" w:fill="D9D9D9"/>
          <w:lang w:val="en-US"/>
        </w:rPr>
        <w:t xml:space="preserve"> intelligent </w:t>
      </w:r>
      <w:r>
        <w:rPr>
          <w:rFonts w:hint="default" w:ascii="Bodoni MT" w:hAnsi="Bodoni MT" w:cs="Bodoni MT"/>
          <w:b w:val="0"/>
          <w:bCs w:val="0"/>
          <w:i w:val="0"/>
          <w:iCs w:val="0"/>
          <w:lang w:val="en-US"/>
        </w:rPr>
        <w:t xml:space="preserve">update. It finds the </w:t>
      </w:r>
      <w:r>
        <w:rPr>
          <w:rFonts w:hint="default" w:ascii="Bodoni MT" w:hAnsi="Bodoni MT" w:cs="Bodoni MT"/>
          <w:b w:val="0"/>
          <w:bCs w:val="0"/>
          <w:i/>
          <w:iCs/>
          <w:shd w:val="clear" w:color="FFFFFF" w:fill="D9D9D9"/>
          <w:lang w:val="en-US"/>
        </w:rPr>
        <w:t>diff</w:t>
      </w:r>
      <w:r>
        <w:rPr>
          <w:rFonts w:hint="default" w:ascii="Bodoni MT" w:hAnsi="Bodoni MT" w:cs="Bodoni MT"/>
          <w:b w:val="0"/>
          <w:bCs w:val="0"/>
          <w:i w:val="0"/>
          <w:iCs w:val="0"/>
          <w:lang w:val="en-US"/>
        </w:rPr>
        <w:t xml:space="preserve">  between running object and the physical yaml (used to update the object) and update those only. </w:t>
      </w:r>
      <w:r>
        <w:rPr>
          <w:rFonts w:hint="default" w:ascii="Bodoni MT" w:hAnsi="Bodoni MT" w:cs="Bodoni MT"/>
          <w:b w:val="0"/>
          <w:bCs w:val="0"/>
          <w:i w:val="0"/>
          <w:iCs w:val="0"/>
          <w:lang w:val="en-US"/>
        </w:rPr>
        <w:br w:type="textWrapping"/>
      </w:r>
      <w:r>
        <w:rPr>
          <w:rFonts w:hint="default" w:ascii="Bodoni MT" w:hAnsi="Bodoni MT" w:cs="Bodoni MT"/>
          <w:b w:val="0"/>
          <w:bCs w:val="0"/>
          <w:i w:val="0"/>
          <w:iCs w:val="0"/>
          <w:lang w:val="en-US"/>
        </w:rPr>
        <w:tab/>
        <w:t xml:space="preserve">It </w:t>
      </w:r>
      <w:r>
        <w:rPr>
          <w:rFonts w:hint="default" w:ascii="Bodoni MT" w:hAnsi="Bodoni MT" w:cs="Bodoni MT"/>
          <w:b w:val="0"/>
          <w:bCs w:val="0"/>
          <w:i w:val="0"/>
          <w:iCs w:val="0"/>
          <w:color w:val="0070C0"/>
          <w:shd w:val="clear" w:color="FFFFFF" w:fill="D9D9D9"/>
          <w:lang w:val="en-US"/>
        </w:rPr>
        <w:t>doesn’t delete any configs</w:t>
      </w:r>
      <w:r>
        <w:rPr>
          <w:rFonts w:hint="default" w:ascii="Bodoni MT" w:hAnsi="Bodoni MT" w:cs="Bodoni MT"/>
          <w:b w:val="0"/>
          <w:bCs w:val="0"/>
          <w:i w:val="0"/>
          <w:iCs w:val="0"/>
          <w:lang w:val="en-US"/>
        </w:rPr>
        <w:t xml:space="preserve"> which are not present in the current yaml but there in the running object.</w:t>
      </w:r>
      <w:r>
        <w:rPr>
          <w:rFonts w:hint="default" w:ascii="Bodoni MT" w:hAnsi="Bodoni MT" w:cs="Bodoni MT"/>
          <w:b w:val="0"/>
          <w:bCs w:val="0"/>
          <w:i w:val="0"/>
          <w:iCs w:val="0"/>
          <w:lang w:val="en-US"/>
        </w:rPr>
        <w:br w:type="textWrapping"/>
      </w:r>
      <w:r>
        <w:rPr>
          <w:rFonts w:hint="default" w:ascii="Bodoni MT" w:hAnsi="Bodoni MT" w:cs="Bodoni MT"/>
          <w:b w:val="0"/>
          <w:bCs w:val="0"/>
          <w:i w:val="0"/>
          <w:iCs w:val="0"/>
          <w:lang w:val="en-US"/>
        </w:rPr>
        <w:tab/>
      </w:r>
      <w:r>
        <w:rPr>
          <w:rFonts w:hint="default" w:ascii="Bodoni MT" w:hAnsi="Bodoni MT" w:cs="Bodoni MT"/>
          <w:b w:val="0"/>
          <w:bCs w:val="0"/>
          <w:i/>
          <w:iCs/>
          <w:color w:val="C00000"/>
          <w:lang w:val="en-US"/>
        </w:rPr>
        <w:t>kubectl apply</w:t>
      </w:r>
      <w:r>
        <w:rPr>
          <w:rFonts w:hint="default" w:ascii="Bodoni MT" w:hAnsi="Bodoni MT" w:cs="Bodoni MT"/>
          <w:b w:val="0"/>
          <w:bCs w:val="0"/>
          <w:i w:val="0"/>
          <w:iCs w:val="0"/>
          <w:color w:val="auto"/>
          <w:lang w:val="en-US"/>
        </w:rPr>
        <w:t xml:space="preserve"> is</w:t>
      </w:r>
      <w:r>
        <w:rPr>
          <w:rFonts w:hint="default" w:ascii="Bodoni MT" w:hAnsi="Bodoni MT" w:cs="Bodoni MT"/>
          <w:b w:val="0"/>
          <w:bCs w:val="0"/>
          <w:i w:val="0"/>
          <w:iCs w:val="0"/>
          <w:color w:val="C00000"/>
          <w:lang w:val="en-US"/>
        </w:rPr>
        <w:t xml:space="preserve"> </w:t>
      </w:r>
      <w:r>
        <w:rPr>
          <w:rFonts w:hint="default" w:ascii="Bodoni MT" w:hAnsi="Bodoni MT" w:cs="Bodoni MT"/>
          <w:b w:val="0"/>
          <w:bCs w:val="0"/>
          <w:i/>
          <w:iCs/>
          <w:color w:val="00B0F0"/>
          <w:lang w:val="en-US"/>
        </w:rPr>
        <w:t xml:space="preserve">declarative </w:t>
      </w:r>
      <w:r>
        <w:rPr>
          <w:rFonts w:hint="default" w:ascii="Bodoni MT" w:hAnsi="Bodoni MT" w:cs="Bodoni MT"/>
          <w:b w:val="0"/>
          <w:bCs w:val="0"/>
          <w:i w:val="0"/>
          <w:iCs w:val="0"/>
          <w:color w:val="auto"/>
          <w:lang w:val="en-US"/>
        </w:rPr>
        <w:t>command</w:t>
      </w:r>
      <w:r>
        <w:rPr>
          <w:rFonts w:hint="default" w:ascii="Bodoni MT" w:hAnsi="Bodoni MT" w:cs="Bodoni MT"/>
          <w:b w:val="0"/>
          <w:bCs w:val="0"/>
          <w:i w:val="0"/>
          <w:iCs w:val="0"/>
          <w:color w:val="C00000"/>
          <w:lang w:val="en-US"/>
        </w:rPr>
        <w:t>.</w:t>
      </w:r>
    </w:p>
    <w:p w14:paraId="4EFE722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If there are multiple files out of which objects will have to be created, then just give the path of the directory where those are present to </w:t>
      </w:r>
      <w:r>
        <w:rPr>
          <w:rFonts w:hint="default" w:ascii="Bodoni MT" w:hAnsi="Bodoni MT" w:cs="Bodoni MT"/>
          <w:i/>
          <w:iCs/>
          <w:lang w:val="en-US"/>
        </w:rPr>
        <w:t>kubectl apply</w:t>
      </w:r>
      <w:r>
        <w:rPr>
          <w:rFonts w:hint="default" w:ascii="Bodoni MT" w:hAnsi="Bodoni MT" w:cs="Bodoni MT"/>
          <w:i w:val="0"/>
          <w:iCs w:val="0"/>
          <w:lang w:val="en-US"/>
        </w:rPr>
        <w:t>, it’ll create all those.</w:t>
      </w:r>
      <w:r>
        <w:rPr>
          <w:rFonts w:hint="default" w:ascii="Bodoni MT" w:hAnsi="Bodoni MT" w:cs="Bodoni MT"/>
          <w:i w:val="0"/>
          <w:iCs w:val="0"/>
          <w:lang w:val="en-US"/>
        </w:rPr>
        <w:br w:type="textWrapping"/>
      </w:r>
      <w:r>
        <w:rPr>
          <w:rFonts w:hint="default" w:ascii="Bodoni MT" w:hAnsi="Bodoni MT" w:cs="Bodoni MT"/>
          <w:b/>
          <w:bCs/>
          <w:i w:val="0"/>
          <w:iCs w:val="0"/>
          <w:color w:val="C00000"/>
          <w:shd w:val="clear" w:color="FFFFFF" w:fill="D9D9D9"/>
          <w:lang w:val="en-US"/>
        </w:rPr>
        <w:t>kubectl apply -f  &lt;</w:t>
      </w:r>
      <w:r>
        <w:rPr>
          <w:rFonts w:hint="default" w:ascii="Bodoni MT" w:hAnsi="Bodoni MT" w:cs="Bodoni MT"/>
          <w:b w:val="0"/>
          <w:bCs w:val="0"/>
          <w:i w:val="0"/>
          <w:iCs w:val="0"/>
          <w:color w:val="C00000"/>
          <w:shd w:val="clear" w:color="FFFFFF" w:fill="D9D9D9"/>
          <w:lang w:val="en-US"/>
        </w:rPr>
        <w:t>path where all files are present</w:t>
      </w:r>
      <w:r>
        <w:rPr>
          <w:rFonts w:hint="default" w:ascii="Bodoni MT" w:hAnsi="Bodoni MT" w:cs="Bodoni MT"/>
          <w:b/>
          <w:bCs/>
          <w:i w:val="0"/>
          <w:iCs w:val="0"/>
          <w:color w:val="C00000"/>
          <w:shd w:val="clear" w:color="FFFFFF" w:fill="D9D9D9"/>
          <w:lang w:val="en-US"/>
        </w:rPr>
        <w:t>&gt;</w:t>
      </w:r>
      <w:r>
        <w:rPr>
          <w:rFonts w:hint="default" w:ascii="Bodoni MT" w:hAnsi="Bodoni MT" w:cs="Bodoni MT"/>
          <w:b w:val="0"/>
          <w:bCs w:val="0"/>
          <w:i w:val="0"/>
          <w:iCs w:val="0"/>
          <w:color w:val="C00000"/>
          <w:shd w:val="clear" w:color="FFFFFF" w:fill="D9D9D9"/>
          <w:lang w:val="en-US"/>
        </w:rPr>
        <w:t xml:space="preserve"> </w:t>
      </w:r>
    </w:p>
    <w:p w14:paraId="03C4D99E">
      <w:pPr>
        <w:rPr>
          <w:rFonts w:hint="default" w:ascii="Bodoni MT" w:hAnsi="Bodoni MT" w:cs="Bodoni MT"/>
          <w:color w:val="7030A0"/>
          <w:sz w:val="26"/>
          <w:szCs w:val="26"/>
          <w:highlight w:val="lightGray"/>
          <w:u w:val="single"/>
        </w:rPr>
      </w:pPr>
      <w:r>
        <w:rPr>
          <w:rFonts w:hint="default" w:ascii="Bodoni MT" w:hAnsi="Bodoni MT" w:cs="Bodoni MT"/>
          <w:b/>
          <w:bCs/>
          <w:color w:val="7030A0"/>
          <w:sz w:val="26"/>
          <w:szCs w:val="26"/>
          <w:highlight w:val="lightGray"/>
          <w:u w:val="single"/>
          <w:lang w:val="en-IN"/>
        </w:rPr>
        <w:br w:type="page"/>
      </w:r>
    </w:p>
    <w:p w14:paraId="527A2961">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cs="Bodoni MT"/>
          <w:color w:val="002060"/>
          <w:sz w:val="36"/>
          <w:szCs w:val="36"/>
          <w:highlight w:val="lightGray"/>
          <w:u w:val="single"/>
          <w:lang w:val="en-IN"/>
        </w:rPr>
      </w:pPr>
      <w:r>
        <w:rPr>
          <w:rFonts w:hint="default" w:ascii="Bodoni MT" w:hAnsi="Bodoni MT" w:cs="Bodoni MT"/>
          <w:b/>
          <w:bCs/>
          <w:color w:val="002060"/>
          <w:sz w:val="36"/>
          <w:szCs w:val="36"/>
          <w:highlight w:val="lightGray"/>
          <w:u w:val="single"/>
          <w:lang w:val="en-IN"/>
        </w:rPr>
        <w:t>---    kubectl apply</w:t>
      </w:r>
      <w:r>
        <w:rPr>
          <w:rFonts w:hint="default" w:ascii="Bodoni MT" w:hAnsi="Bodoni MT" w:cs="Bodoni MT"/>
          <w:b w:val="0"/>
          <w:bCs w:val="0"/>
          <w:color w:val="002060"/>
          <w:sz w:val="36"/>
          <w:szCs w:val="36"/>
          <w:highlight w:val="lightGray"/>
          <w:u w:val="single"/>
          <w:lang w:val="en-IN"/>
        </w:rPr>
        <w:t xml:space="preserve"> internals    ---</w:t>
      </w:r>
    </w:p>
    <w:p w14:paraId="3892A21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 here I’ll take an example of a deployment named </w:t>
      </w:r>
      <w:r>
        <w:rPr>
          <w:rFonts w:hint="default" w:ascii="Bodoni MT" w:hAnsi="Bodoni MT" w:cs="Bodoni MT"/>
          <w:i/>
          <w:iCs/>
          <w:lang w:val="en-IN"/>
        </w:rPr>
        <w:t>my-dep</w:t>
      </w:r>
      <w:r>
        <w:rPr>
          <w:rFonts w:hint="default" w:ascii="Bodoni MT" w:hAnsi="Bodoni MT" w:cs="Bodoni MT"/>
          <w:i w:val="0"/>
          <w:iCs w:val="0"/>
          <w:lang w:val="en-IN"/>
        </w:rPr>
        <w:t xml:space="preserve"> ]</w:t>
      </w:r>
    </w:p>
    <w:p w14:paraId="1E2ADF59">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There are 3 things.</w:t>
      </w:r>
      <w:r>
        <w:rPr>
          <w:rFonts w:hint="default" w:ascii="Bodoni MT" w:hAnsi="Bodoni MT" w:cs="Bodoni MT"/>
          <w:lang w:val="en-IN"/>
        </w:rPr>
        <w:br w:type="textWrapping"/>
      </w:r>
      <w:r>
        <w:rPr>
          <w:rFonts w:hint="default" w:ascii="Bodoni MT" w:hAnsi="Bodoni MT" w:cs="Bodoni MT"/>
          <w:i/>
          <w:iCs/>
          <w:color w:val="0070C0"/>
          <w:lang w:val="en-IN"/>
        </w:rPr>
        <w:t xml:space="preserve">yaml </w:t>
      </w:r>
      <w:r>
        <w:rPr>
          <w:rFonts w:hint="default" w:ascii="Bodoni MT" w:hAnsi="Bodoni MT" w:cs="Bodoni MT"/>
          <w:i w:val="0"/>
          <w:iCs w:val="0"/>
          <w:lang w:val="en-IN"/>
        </w:rPr>
        <w:t>(file that you write)</w:t>
      </w:r>
      <w:r>
        <w:rPr>
          <w:rFonts w:hint="default" w:ascii="Bodoni MT" w:hAnsi="Bodoni MT" w:cs="Bodoni MT"/>
          <w:i w:val="0"/>
          <w:iCs w:val="0"/>
          <w:lang w:val="en-IN"/>
        </w:rPr>
        <w:br w:type="textWrapping"/>
      </w:r>
      <w:r>
        <w:rPr>
          <w:rFonts w:hint="default" w:ascii="Bodoni MT" w:hAnsi="Bodoni MT" w:cs="Bodoni MT"/>
          <w:i/>
          <w:iCs/>
          <w:color w:val="0070C0"/>
          <w:lang w:val="en-IN"/>
        </w:rPr>
        <w:t>last applied config</w:t>
      </w:r>
      <w:r>
        <w:rPr>
          <w:rFonts w:hint="default" w:ascii="Bodoni MT" w:hAnsi="Bodoni MT" w:cs="Bodoni MT"/>
          <w:i w:val="0"/>
          <w:iCs w:val="0"/>
          <w:color w:val="0070C0"/>
          <w:lang w:val="en-IN"/>
        </w:rPr>
        <w:t xml:space="preserve"> </w:t>
      </w:r>
      <w:r>
        <w:rPr>
          <w:rFonts w:hint="default" w:ascii="Bodoni MT" w:hAnsi="Bodoni MT" w:cs="Bodoni MT"/>
          <w:i w:val="0"/>
          <w:iCs w:val="0"/>
          <w:lang w:val="en-IN"/>
        </w:rPr>
        <w:t xml:space="preserve">(when you execute </w:t>
      </w:r>
      <w:r>
        <w:rPr>
          <w:rFonts w:hint="default" w:ascii="Bodoni MT" w:hAnsi="Bodoni MT" w:cs="Bodoni MT"/>
          <w:i/>
          <w:iCs/>
          <w:lang w:val="en-IN"/>
        </w:rPr>
        <w:t xml:space="preserve">kubectl </w:t>
      </w:r>
      <w:r>
        <w:rPr>
          <w:rFonts w:hint="default" w:ascii="Bodoni MT" w:hAnsi="Bodoni MT" w:cs="Bodoni MT"/>
          <w:b/>
          <w:bCs/>
          <w:i/>
          <w:iCs/>
          <w:lang w:val="en-IN"/>
        </w:rPr>
        <w:t xml:space="preserve">get </w:t>
      </w:r>
      <w:r>
        <w:rPr>
          <w:rFonts w:hint="default" w:ascii="Bodoni MT" w:hAnsi="Bodoni MT" w:cs="Bodoni MT"/>
          <w:i/>
          <w:iCs/>
          <w:lang w:val="en-IN"/>
        </w:rPr>
        <w:t xml:space="preserve">deploy my-dep </w:t>
      </w:r>
      <w:r>
        <w:rPr>
          <w:rFonts w:hint="default" w:ascii="Bodoni MT" w:hAnsi="Bodoni MT" w:cs="Bodoni MT"/>
          <w:b/>
          <w:bCs/>
          <w:i/>
          <w:iCs/>
          <w:lang w:val="en-IN"/>
        </w:rPr>
        <w:t>-o yaml</w:t>
      </w:r>
      <w:r>
        <w:rPr>
          <w:rFonts w:hint="default" w:ascii="Bodoni MT" w:hAnsi="Bodoni MT" w:cs="Bodoni MT"/>
          <w:i w:val="0"/>
          <w:iCs w:val="0"/>
          <w:lang w:val="en-IN"/>
        </w:rPr>
        <w:t xml:space="preserve">) </w:t>
      </w:r>
      <w:r>
        <w:rPr>
          <w:rFonts w:hint="default" w:ascii="Bodoni MT" w:hAnsi="Bodoni MT" w:cs="Bodoni MT"/>
          <w:i w:val="0"/>
          <w:iCs w:val="0"/>
          <w:color w:val="C00000"/>
          <w:shd w:val="clear" w:color="FFFFFF" w:fill="D9D9D9"/>
          <w:lang w:val="en-IN"/>
        </w:rPr>
        <w:t>[</w:t>
      </w:r>
      <w:r>
        <w:rPr>
          <w:rFonts w:hint="default" w:ascii="Bodoni MT" w:hAnsi="Bodoni MT" w:cs="Bodoni MT"/>
          <w:b/>
          <w:bCs/>
          <w:i w:val="0"/>
          <w:iCs w:val="0"/>
          <w:color w:val="C00000"/>
          <w:shd w:val="clear" w:color="FFFFFF" w:fill="D9D9D9"/>
          <w:lang w:val="en-IN"/>
        </w:rPr>
        <w:t>JSON format]</w:t>
      </w:r>
      <w:r>
        <w:rPr>
          <w:rFonts w:hint="default" w:ascii="Bodoni MT" w:hAnsi="Bodoni MT" w:cs="Bodoni MT"/>
          <w:i w:val="0"/>
          <w:iCs w:val="0"/>
          <w:lang w:val="en-IN"/>
        </w:rPr>
        <w:br w:type="textWrapping"/>
      </w:r>
      <w:r>
        <w:rPr>
          <w:rFonts w:hint="default" w:ascii="Bodoni MT" w:hAnsi="Bodoni MT" w:cs="Bodoni MT"/>
          <w:i/>
          <w:iCs/>
          <w:color w:val="0070C0"/>
          <w:lang w:val="en-IN"/>
        </w:rPr>
        <w:t>live config</w:t>
      </w:r>
      <w:r>
        <w:rPr>
          <w:rFonts w:hint="default" w:ascii="Bodoni MT" w:hAnsi="Bodoni MT" w:cs="Bodoni MT"/>
          <w:i w:val="0"/>
          <w:iCs w:val="0"/>
          <w:lang w:val="en-IN"/>
        </w:rPr>
        <w:t xml:space="preserve"> (when you execute </w:t>
      </w:r>
      <w:r>
        <w:rPr>
          <w:rFonts w:hint="default" w:ascii="Bodoni MT" w:hAnsi="Bodoni MT" w:cs="Bodoni MT"/>
          <w:i/>
          <w:iCs/>
          <w:lang w:val="en-IN"/>
        </w:rPr>
        <w:t xml:space="preserve">kubectl </w:t>
      </w:r>
      <w:r>
        <w:rPr>
          <w:rFonts w:hint="default" w:ascii="Bodoni MT" w:hAnsi="Bodoni MT" w:cs="Bodoni MT"/>
          <w:b/>
          <w:bCs/>
          <w:i/>
          <w:iCs/>
          <w:lang w:val="en-IN"/>
        </w:rPr>
        <w:t xml:space="preserve">describe </w:t>
      </w:r>
      <w:r>
        <w:rPr>
          <w:rFonts w:hint="default" w:ascii="Bodoni MT" w:hAnsi="Bodoni MT" w:cs="Bodoni MT"/>
          <w:i/>
          <w:iCs/>
          <w:lang w:val="en-IN"/>
        </w:rPr>
        <w:t>deploy my-dep</w:t>
      </w:r>
      <w:r>
        <w:rPr>
          <w:rFonts w:hint="default" w:ascii="Bodoni MT" w:hAnsi="Bodoni MT" w:cs="Bodoni MT"/>
          <w:i w:val="0"/>
          <w:iCs w:val="0"/>
          <w:lang w:val="en-IN"/>
        </w:rPr>
        <w:t>)</w:t>
      </w:r>
      <w:r>
        <w:rPr>
          <w:rFonts w:hint="default" w:ascii="Bodoni MT" w:hAnsi="Bodoni MT" w:cs="Bodoni MT"/>
          <w:i w:val="0"/>
          <w:iCs w:val="0"/>
          <w:lang w:val="en-IN"/>
        </w:rPr>
        <w:br w:type="textWrapping"/>
      </w:r>
      <w:r>
        <w:rPr>
          <w:rFonts w:hint="default" w:ascii="Bodoni MT" w:hAnsi="Bodoni MT" w:cs="Bodoni MT"/>
          <w:i w:val="0"/>
          <w:iCs w:val="0"/>
          <w:lang w:val="en-IN"/>
        </w:rPr>
        <w:t xml:space="preserve">[ </w:t>
      </w:r>
      <w:r>
        <w:rPr>
          <w:rFonts w:hint="default" w:ascii="Bodoni MT" w:hAnsi="Bodoni MT" w:cs="Bodoni MT"/>
          <w:i/>
          <w:iCs/>
          <w:lang w:val="en-IN"/>
        </w:rPr>
        <w:t xml:space="preserve">deploy </w:t>
      </w:r>
      <w:r>
        <w:rPr>
          <w:rFonts w:hint="default" w:ascii="Bodoni MT" w:hAnsi="Bodoni MT" w:cs="Bodoni MT"/>
          <w:i w:val="0"/>
          <w:iCs w:val="0"/>
          <w:lang w:val="en-IN"/>
        </w:rPr>
        <w:t xml:space="preserve">is shorthand of </w:t>
      </w:r>
      <w:r>
        <w:rPr>
          <w:rFonts w:hint="default" w:ascii="Bodoni MT" w:hAnsi="Bodoni MT" w:cs="Bodoni MT"/>
          <w:i/>
          <w:iCs/>
          <w:lang w:val="en-IN"/>
        </w:rPr>
        <w:t xml:space="preserve">deployment </w:t>
      </w:r>
      <w:r>
        <w:rPr>
          <w:rFonts w:hint="default" w:ascii="Bodoni MT" w:hAnsi="Bodoni MT" w:cs="Bodoni MT"/>
          <w:i w:val="0"/>
          <w:iCs w:val="0"/>
          <w:lang w:val="en-IN"/>
        </w:rPr>
        <w:t>]</w:t>
      </w:r>
    </w:p>
    <w:p w14:paraId="0A468AF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i w:val="0"/>
          <w:iCs w:val="0"/>
          <w:lang w:val="en-IN"/>
        </w:rPr>
        <w:t xml:space="preserve">Whenever you do </w:t>
      </w:r>
      <w:r>
        <w:rPr>
          <w:rFonts w:hint="default" w:ascii="Bodoni MT" w:hAnsi="Bodoni MT" w:cs="Bodoni MT"/>
          <w:i/>
          <w:iCs/>
          <w:color w:val="249087" w:themeColor="accent5" w:themeShade="BF"/>
          <w:shd w:val="clear" w:color="FFFFFF" w:fill="D9D9D9"/>
          <w:lang w:val="en-IN"/>
        </w:rPr>
        <w:t>declarative</w:t>
      </w:r>
      <w:r>
        <w:rPr>
          <w:rFonts w:hint="default" w:ascii="Bodoni MT" w:hAnsi="Bodoni MT" w:cs="Bodoni MT"/>
          <w:i/>
          <w:iCs/>
          <w:lang w:val="en-IN"/>
        </w:rPr>
        <w:t xml:space="preserve"> </w:t>
      </w:r>
      <w:r>
        <w:rPr>
          <w:rFonts w:hint="default" w:ascii="Bodoni MT" w:hAnsi="Bodoni MT" w:cs="Bodoni MT"/>
          <w:i w:val="0"/>
          <w:iCs w:val="0"/>
          <w:lang w:val="en-IN"/>
        </w:rPr>
        <w:t>change using a yaml i.e.</w:t>
      </w:r>
      <w:r>
        <w:rPr>
          <w:rFonts w:hint="default" w:ascii="Bodoni MT" w:hAnsi="Bodoni MT" w:cs="Bodoni MT"/>
          <w:i w:val="0"/>
          <w:iCs w:val="0"/>
          <w:lang w:val="en-IN"/>
        </w:rPr>
        <w:br w:type="textWrapping"/>
      </w:r>
      <w:r>
        <w:rPr>
          <w:rFonts w:hint="default" w:ascii="Bodoni MT" w:hAnsi="Bodoni MT" w:cs="Bodoni MT"/>
          <w:i/>
          <w:iCs/>
          <w:color w:val="C00000"/>
          <w:lang w:val="en-IN"/>
        </w:rPr>
        <w:t>kubectl apply -f my-dep.yaml</w:t>
      </w:r>
      <w:r>
        <w:rPr>
          <w:rFonts w:hint="default" w:ascii="Bodoni MT" w:hAnsi="Bodoni MT" w:cs="Bodoni MT"/>
          <w:i w:val="0"/>
          <w:iCs w:val="0"/>
          <w:lang w:val="en-IN"/>
        </w:rPr>
        <w:t xml:space="preserve">   </w:t>
      </w:r>
      <w:r>
        <w:rPr>
          <w:rFonts w:hint="default" w:ascii="Bodoni MT" w:hAnsi="Bodoni MT" w:cs="Bodoni MT"/>
          <w:i w:val="0"/>
          <w:iCs w:val="0"/>
          <w:lang w:val="en-IN"/>
        </w:rPr>
        <w:br w:type="textWrapping"/>
      </w:r>
      <w:r>
        <w:rPr>
          <w:rFonts w:hint="default" w:ascii="Bodoni MT" w:hAnsi="Bodoni MT" w:cs="Bodoni MT"/>
          <w:i w:val="0"/>
          <w:iCs w:val="0"/>
          <w:lang w:val="en-IN"/>
        </w:rPr>
        <w:t xml:space="preserve">it changes both </w:t>
      </w:r>
      <w:r>
        <w:rPr>
          <w:rFonts w:hint="default" w:ascii="Bodoni MT" w:hAnsi="Bodoni MT" w:cs="Bodoni MT"/>
          <w:i/>
          <w:iCs/>
          <w:color w:val="0070C0"/>
          <w:lang w:val="en-IN"/>
        </w:rPr>
        <w:t>live config</w:t>
      </w:r>
      <w:r>
        <w:rPr>
          <w:rFonts w:hint="default" w:ascii="Bodoni MT" w:hAnsi="Bodoni MT" w:cs="Bodoni MT"/>
          <w:i w:val="0"/>
          <w:iCs w:val="0"/>
          <w:lang w:val="en-IN"/>
        </w:rPr>
        <w:t xml:space="preserve">, </w:t>
      </w:r>
      <w:r>
        <w:rPr>
          <w:rFonts w:hint="default" w:ascii="Bodoni MT" w:hAnsi="Bodoni MT" w:cs="Bodoni MT"/>
          <w:i/>
          <w:iCs/>
          <w:color w:val="0070C0"/>
          <w:lang w:val="en-IN"/>
        </w:rPr>
        <w:t>last applied config</w:t>
      </w:r>
      <w:r>
        <w:rPr>
          <w:rFonts w:hint="default" w:ascii="Bodoni MT" w:hAnsi="Bodoni MT" w:cs="Bodoni MT"/>
          <w:i/>
          <w:iCs/>
          <w:lang w:val="en-IN"/>
        </w:rPr>
        <w:t xml:space="preserve">. </w:t>
      </w:r>
      <w:r>
        <w:rPr>
          <w:rFonts w:hint="default" w:ascii="Bodoni MT" w:hAnsi="Bodoni MT" w:cs="Bodoni MT"/>
          <w:i w:val="0"/>
          <w:iCs w:val="0"/>
          <w:lang w:val="en-IN"/>
        </w:rPr>
        <w:t xml:space="preserve">and obviously </w:t>
      </w:r>
      <w:r>
        <w:rPr>
          <w:rFonts w:hint="default" w:ascii="Bodoni MT" w:hAnsi="Bodoni MT" w:cs="Bodoni MT"/>
          <w:i/>
          <w:iCs/>
          <w:color w:val="0070C0"/>
          <w:lang w:val="en-IN"/>
        </w:rPr>
        <w:t>yaml</w:t>
      </w:r>
      <w:r>
        <w:rPr>
          <w:rFonts w:hint="default" w:ascii="Bodoni MT" w:hAnsi="Bodoni MT" w:cs="Bodoni MT"/>
          <w:i w:val="0"/>
          <w:iCs w:val="0"/>
          <w:color w:val="0070C0"/>
          <w:lang w:val="en-IN"/>
        </w:rPr>
        <w:t xml:space="preserve"> </w:t>
      </w:r>
      <w:r>
        <w:rPr>
          <w:rFonts w:hint="default" w:ascii="Bodoni MT" w:hAnsi="Bodoni MT" w:cs="Bodoni MT"/>
          <w:i w:val="0"/>
          <w:iCs w:val="0"/>
          <w:lang w:val="en-IN"/>
        </w:rPr>
        <w:t>is changed by you only.</w:t>
      </w:r>
    </w:p>
    <w:p w14:paraId="1BA210E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Whenever you do </w:t>
      </w:r>
      <w:r>
        <w:rPr>
          <w:rFonts w:hint="default" w:ascii="Bodoni MT" w:hAnsi="Bodoni MT" w:cs="Bodoni MT"/>
          <w:i/>
          <w:iCs/>
          <w:color w:val="249087" w:themeColor="accent5" w:themeShade="BF"/>
          <w:shd w:val="clear" w:color="FFFFFF" w:fill="D9D9D9"/>
          <w:lang w:val="en-IN"/>
        </w:rPr>
        <w:t>imperative</w:t>
      </w:r>
      <w:r>
        <w:rPr>
          <w:rFonts w:hint="default" w:ascii="Bodoni MT" w:hAnsi="Bodoni MT" w:cs="Bodoni MT"/>
          <w:i w:val="0"/>
          <w:iCs w:val="0"/>
          <w:lang w:val="en-IN"/>
        </w:rPr>
        <w:t xml:space="preserve"> change using the command i.e.</w:t>
      </w:r>
      <w:r>
        <w:rPr>
          <w:rFonts w:hint="default" w:ascii="Bodoni MT" w:hAnsi="Bodoni MT" w:cs="Bodoni MT"/>
          <w:i w:val="0"/>
          <w:iCs w:val="0"/>
          <w:lang w:val="en-IN"/>
        </w:rPr>
        <w:br w:type="textWrapping"/>
      </w:r>
      <w:r>
        <w:rPr>
          <w:rFonts w:hint="default" w:ascii="Bodoni MT" w:hAnsi="Bodoni MT" w:cs="Bodoni MT"/>
          <w:i/>
          <w:iCs/>
          <w:lang w:val="en-IN"/>
        </w:rPr>
        <w:t>kubectl scale deployment my-dep --replicas=5</w:t>
      </w:r>
      <w:r>
        <w:rPr>
          <w:rFonts w:hint="default" w:ascii="Bodoni MT" w:hAnsi="Bodoni MT" w:cs="Bodoni MT"/>
          <w:i w:val="0"/>
          <w:iCs w:val="0"/>
          <w:lang w:val="en-IN"/>
        </w:rPr>
        <w:t xml:space="preserve"> </w:t>
      </w:r>
      <w:r>
        <w:rPr>
          <w:rFonts w:hint="default" w:ascii="Bodoni MT" w:hAnsi="Bodoni MT" w:cs="Bodoni MT"/>
          <w:i w:val="0"/>
          <w:iCs w:val="0"/>
          <w:lang w:val="en-IN"/>
        </w:rPr>
        <w:br w:type="textWrapping"/>
      </w:r>
      <w:r>
        <w:rPr>
          <w:rFonts w:hint="default" w:ascii="Bodoni MT" w:hAnsi="Bodoni MT" w:cs="Bodoni MT"/>
          <w:i w:val="0"/>
          <w:iCs w:val="0"/>
          <w:lang w:val="en-IN"/>
        </w:rPr>
        <w:t xml:space="preserve">it changes only </w:t>
      </w:r>
      <w:r>
        <w:rPr>
          <w:rFonts w:hint="default" w:ascii="Bodoni MT" w:hAnsi="Bodoni MT" w:cs="Bodoni MT"/>
          <w:i/>
          <w:iCs/>
          <w:color w:val="0070C0"/>
          <w:lang w:val="en-IN"/>
        </w:rPr>
        <w:t>live config</w:t>
      </w:r>
      <w:r>
        <w:rPr>
          <w:rFonts w:hint="default" w:ascii="Bodoni MT" w:hAnsi="Bodoni MT" w:cs="Bodoni MT"/>
          <w:i w:val="0"/>
          <w:iCs w:val="0"/>
          <w:lang w:val="en-IN"/>
        </w:rPr>
        <w:t xml:space="preserve">. </w:t>
      </w:r>
      <w:r>
        <w:rPr>
          <w:rFonts w:hint="default" w:ascii="Bodoni MT" w:hAnsi="Bodoni MT" w:cs="Bodoni MT"/>
          <w:i/>
          <w:iCs/>
          <w:lang w:val="en-IN"/>
        </w:rPr>
        <w:t xml:space="preserve">Last </w:t>
      </w:r>
      <w:r>
        <w:rPr>
          <w:rFonts w:hint="default" w:ascii="Bodoni MT" w:hAnsi="Bodoni MT" w:cs="Bodoni MT"/>
          <w:i/>
          <w:iCs/>
          <w:color w:val="0070C0"/>
          <w:lang w:val="en-IN"/>
        </w:rPr>
        <w:t>applied config</w:t>
      </w:r>
      <w:r>
        <w:rPr>
          <w:rFonts w:hint="default" w:ascii="Bodoni MT" w:hAnsi="Bodoni MT" w:cs="Bodoni MT"/>
          <w:i w:val="0"/>
          <w:iCs w:val="0"/>
          <w:lang w:val="en-IN"/>
        </w:rPr>
        <w:t xml:space="preserve"> will not be changed. And of cource, </w:t>
      </w:r>
      <w:r>
        <w:rPr>
          <w:rFonts w:hint="default" w:ascii="Bodoni MT" w:hAnsi="Bodoni MT" w:cs="Bodoni MT"/>
          <w:i/>
          <w:iCs/>
          <w:color w:val="0070C0"/>
          <w:lang w:val="en-IN"/>
        </w:rPr>
        <w:t>yaml</w:t>
      </w:r>
      <w:r>
        <w:rPr>
          <w:rFonts w:hint="default" w:ascii="Bodoni MT" w:hAnsi="Bodoni MT" w:cs="Bodoni MT"/>
          <w:i w:val="0"/>
          <w:iCs w:val="0"/>
          <w:color w:val="0070C0"/>
          <w:lang w:val="en-IN"/>
        </w:rPr>
        <w:t xml:space="preserve"> </w:t>
      </w:r>
      <w:r>
        <w:rPr>
          <w:rFonts w:hint="default" w:ascii="Bodoni MT" w:hAnsi="Bodoni MT" w:cs="Bodoni MT"/>
          <w:i w:val="0"/>
          <w:iCs w:val="0"/>
          <w:lang w:val="en-IN"/>
        </w:rPr>
        <w:t>has not been changed.</w:t>
      </w:r>
    </w:p>
    <w:p w14:paraId="0A81E05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3950970" cy="639445"/>
            <wp:effectExtent l="0" t="0" r="1143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2"/>
                    <a:srcRect l="735" t="3752"/>
                    <a:stretch>
                      <a:fillRect/>
                    </a:stretch>
                  </pic:blipFill>
                  <pic:spPr>
                    <a:xfrm>
                      <a:off x="0" y="0"/>
                      <a:ext cx="3950970" cy="639445"/>
                    </a:xfrm>
                    <a:prstGeom prst="rect">
                      <a:avLst/>
                    </a:prstGeom>
                    <a:noFill/>
                    <a:ln>
                      <a:noFill/>
                    </a:ln>
                  </pic:spPr>
                </pic:pic>
              </a:graphicData>
            </a:graphic>
          </wp:inline>
        </w:drawing>
      </w:r>
    </w:p>
    <w:p w14:paraId="6F86CD4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There are a few commands </w:t>
      </w:r>
      <w:r>
        <w:rPr>
          <w:rFonts w:hint="default" w:ascii="Bodoni MT" w:hAnsi="Bodoni MT" w:cs="Bodoni MT"/>
          <w:color w:val="00B0F0"/>
          <w:lang w:val="en-IN"/>
        </w:rPr>
        <w:t>[ deployment is used for example; can be used for any objects ]</w:t>
      </w:r>
      <w:r>
        <w:rPr>
          <w:rFonts w:hint="default" w:ascii="Bodoni MT" w:hAnsi="Bodoni MT" w:cs="Bodoni MT"/>
          <w:lang w:val="en-IN"/>
        </w:rPr>
        <w:t>:</w:t>
      </w:r>
    </w:p>
    <w:p w14:paraId="03375B5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color w:val="C00000"/>
          <w:shd w:val="clear" w:color="FFFFFF" w:fill="D9D9D9"/>
          <w:lang w:val="en-IN"/>
        </w:rPr>
        <w:t>kubectl diff -f &lt;</w:t>
      </w:r>
      <w:r>
        <w:rPr>
          <w:rFonts w:hint="default" w:ascii="Bodoni MT" w:hAnsi="Bodoni MT" w:cs="Bodoni MT"/>
          <w:b w:val="0"/>
          <w:bCs w:val="0"/>
          <w:color w:val="C00000"/>
          <w:shd w:val="clear" w:color="FFFFFF" w:fill="D9D9D9"/>
          <w:lang w:val="en-IN"/>
        </w:rPr>
        <w:t>yaml file name</w:t>
      </w:r>
      <w:r>
        <w:rPr>
          <w:rFonts w:hint="default" w:ascii="Bodoni MT" w:hAnsi="Bodoni MT" w:cs="Bodoni MT"/>
          <w:b/>
          <w:bCs/>
          <w:color w:val="C00000"/>
          <w:shd w:val="clear" w:color="FFFFFF" w:fill="D9D9D9"/>
          <w:lang w:val="en-IN"/>
        </w:rPr>
        <w:t>&gt;</w:t>
      </w:r>
      <w:r>
        <w:rPr>
          <w:rFonts w:hint="default" w:ascii="Bodoni MT" w:hAnsi="Bodoni MT" w:cs="Bodoni MT"/>
          <w:b/>
          <w:bCs/>
          <w:lang w:val="en-IN"/>
        </w:rPr>
        <w:br w:type="textWrapping"/>
      </w:r>
      <w:r>
        <w:rPr>
          <w:rFonts w:hint="default" w:ascii="Bodoni MT" w:hAnsi="Bodoni MT" w:cs="Bodoni MT"/>
          <w:b w:val="0"/>
          <w:bCs w:val="0"/>
          <w:lang w:val="en-IN"/>
        </w:rPr>
        <w:t xml:space="preserve">compare the </w:t>
      </w:r>
      <w:r>
        <w:rPr>
          <w:rFonts w:hint="default" w:ascii="Bodoni MT" w:hAnsi="Bodoni MT" w:cs="Bodoni MT"/>
          <w:b w:val="0"/>
          <w:bCs w:val="0"/>
          <w:color w:val="00B050"/>
          <w:lang w:val="en-IN"/>
        </w:rPr>
        <w:t xml:space="preserve">yaml with the </w:t>
      </w:r>
      <w:r>
        <w:rPr>
          <w:rFonts w:hint="default" w:ascii="Bodoni MT" w:hAnsi="Bodoni MT" w:cs="Bodoni MT"/>
          <w:b w:val="0"/>
          <w:bCs w:val="0"/>
          <w:i/>
          <w:iCs/>
          <w:color w:val="00B050"/>
          <w:lang w:val="en-IN"/>
        </w:rPr>
        <w:t>live config</w:t>
      </w:r>
      <w:r>
        <w:rPr>
          <w:rFonts w:hint="default" w:ascii="Bodoni MT" w:hAnsi="Bodoni MT" w:cs="Bodoni MT"/>
          <w:b w:val="0"/>
          <w:bCs w:val="0"/>
          <w:i w:val="0"/>
          <w:iCs w:val="0"/>
          <w:lang w:val="en-IN"/>
        </w:rPr>
        <w:t xml:space="preserve"> along with</w:t>
      </w:r>
      <w:r>
        <w:rPr>
          <w:rFonts w:hint="default" w:ascii="Bodoni MT" w:hAnsi="Bodoni MT" w:cs="Bodoni MT"/>
          <w:b w:val="0"/>
          <w:bCs w:val="0"/>
          <w:i w:val="0"/>
          <w:iCs w:val="0"/>
          <w:color w:val="C00000"/>
          <w:lang w:val="en-IN"/>
        </w:rPr>
        <w:t xml:space="preserve"> last applied</w:t>
      </w:r>
      <w:r>
        <w:rPr>
          <w:rFonts w:hint="default" w:ascii="Bodoni MT" w:hAnsi="Bodoni MT" w:cs="Bodoni MT"/>
          <w:b w:val="0"/>
          <w:bCs w:val="0"/>
          <w:i w:val="0"/>
          <w:iCs w:val="0"/>
          <w:lang w:val="en-IN"/>
        </w:rPr>
        <w:t xml:space="preserve"> and display </w:t>
      </w:r>
      <w:r>
        <w:rPr>
          <w:rFonts w:hint="default" w:ascii="Bodoni MT" w:hAnsi="Bodoni MT" w:cs="Bodoni MT"/>
          <w:b w:val="0"/>
          <w:bCs w:val="0"/>
          <w:i w:val="0"/>
          <w:iCs w:val="0"/>
          <w:shd w:val="clear" w:color="FFFFFF" w:fill="D9D9D9"/>
          <w:lang w:val="en-IN"/>
        </w:rPr>
        <w:t xml:space="preserve">how it’ll look like after you execute </w:t>
      </w:r>
      <w:r>
        <w:rPr>
          <w:rFonts w:hint="default" w:ascii="Bodoni MT" w:hAnsi="Bodoni MT" w:cs="Bodoni MT"/>
          <w:b w:val="0"/>
          <w:bCs w:val="0"/>
          <w:i/>
          <w:iCs/>
          <w:color w:val="C00000"/>
          <w:shd w:val="clear" w:color="FFFFFF" w:fill="D9D9D9"/>
          <w:lang w:val="en-IN"/>
        </w:rPr>
        <w:t>kubectl apply</w:t>
      </w:r>
      <w:r>
        <w:rPr>
          <w:rFonts w:hint="default" w:ascii="Bodoni MT" w:hAnsi="Bodoni MT" w:cs="Bodoni MT"/>
          <w:b w:val="0"/>
          <w:bCs w:val="0"/>
          <w:lang w:val="en-IN"/>
        </w:rPr>
        <w:t>.</w:t>
      </w:r>
    </w:p>
    <w:p w14:paraId="580D323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color w:val="C00000"/>
          <w:shd w:val="clear" w:color="FFFFFF" w:fill="D9D9D9"/>
          <w:lang w:val="en-IN"/>
        </w:rPr>
        <w:t>kubectl apply view-last-updated deployment &lt;</w:t>
      </w:r>
      <w:r>
        <w:rPr>
          <w:rFonts w:hint="default" w:ascii="Bodoni MT" w:hAnsi="Bodoni MT" w:cs="Bodoni MT"/>
          <w:b w:val="0"/>
          <w:bCs w:val="0"/>
          <w:color w:val="C00000"/>
          <w:shd w:val="clear" w:color="FFFFFF" w:fill="D9D9D9"/>
          <w:lang w:val="en-IN"/>
        </w:rPr>
        <w:t>deployment name</w:t>
      </w:r>
      <w:r>
        <w:rPr>
          <w:rFonts w:hint="default" w:ascii="Bodoni MT" w:hAnsi="Bodoni MT" w:cs="Bodoni MT"/>
          <w:b/>
          <w:bCs/>
          <w:color w:val="C00000"/>
          <w:shd w:val="clear" w:color="FFFFFF" w:fill="D9D9D9"/>
          <w:lang w:val="en-IN"/>
        </w:rPr>
        <w:t>&gt;</w:t>
      </w:r>
      <w:r>
        <w:rPr>
          <w:rFonts w:hint="default" w:ascii="Bodoni MT" w:hAnsi="Bodoni MT" w:cs="Bodoni MT"/>
          <w:b w:val="0"/>
          <w:bCs w:val="0"/>
          <w:color w:val="C00000"/>
          <w:shd w:val="clear" w:color="FFFFFF" w:fill="D9D9D9"/>
          <w:lang w:val="en-IN"/>
        </w:rPr>
        <w:t xml:space="preserve"> </w:t>
      </w:r>
      <w:r>
        <w:rPr>
          <w:rFonts w:hint="default" w:ascii="Bodoni MT" w:hAnsi="Bodoni MT" w:cs="Bodoni MT"/>
          <w:b w:val="0"/>
          <w:bCs w:val="0"/>
          <w:lang w:val="en-IN"/>
        </w:rPr>
        <w:br w:type="textWrapping"/>
      </w:r>
      <w:r>
        <w:rPr>
          <w:rFonts w:hint="default" w:ascii="Bodoni MT" w:hAnsi="Bodoni MT" w:cs="Bodoni MT"/>
          <w:b w:val="0"/>
          <w:bCs w:val="0"/>
          <w:lang w:val="en-IN"/>
        </w:rPr>
        <w:t xml:space="preserve">show the last updated configs [ which is present actually in JSON ] in </w:t>
      </w:r>
      <w:r>
        <w:rPr>
          <w:rFonts w:hint="default" w:ascii="Bodoni MT" w:hAnsi="Bodoni MT" w:cs="Bodoni MT"/>
          <w:b w:val="0"/>
          <w:bCs w:val="0"/>
          <w:i/>
          <w:iCs/>
          <w:lang w:val="en-IN"/>
        </w:rPr>
        <w:t xml:space="preserve">yaml </w:t>
      </w:r>
      <w:r>
        <w:rPr>
          <w:rFonts w:hint="default" w:ascii="Bodoni MT" w:hAnsi="Bodoni MT" w:cs="Bodoni MT"/>
          <w:b w:val="0"/>
          <w:bCs w:val="0"/>
          <w:lang w:val="en-IN"/>
        </w:rPr>
        <w:t>format cleanly.</w:t>
      </w:r>
    </w:p>
    <w:p w14:paraId="18CF4DB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color w:val="C00000"/>
          <w:shd w:val="clear" w:color="FFFFFF" w:fill="D9D9D9"/>
          <w:lang w:val="en-IN"/>
        </w:rPr>
        <w:t>kubectl get deployment &lt;</w:t>
      </w:r>
      <w:r>
        <w:rPr>
          <w:rFonts w:hint="default" w:ascii="Bodoni MT" w:hAnsi="Bodoni MT" w:cs="Bodoni MT"/>
          <w:b w:val="0"/>
          <w:bCs w:val="0"/>
          <w:color w:val="C00000"/>
          <w:shd w:val="clear" w:color="FFFFFF" w:fill="D9D9D9"/>
          <w:lang w:val="en-IN"/>
        </w:rPr>
        <w:t>deployment name</w:t>
      </w:r>
      <w:r>
        <w:rPr>
          <w:rFonts w:hint="default" w:ascii="Bodoni MT" w:hAnsi="Bodoni MT" w:cs="Bodoni MT"/>
          <w:b/>
          <w:bCs/>
          <w:color w:val="C00000"/>
          <w:shd w:val="clear" w:color="FFFFFF" w:fill="D9D9D9"/>
          <w:lang w:val="en-IN"/>
        </w:rPr>
        <w:t>&gt;</w:t>
      </w:r>
      <w:r>
        <w:rPr>
          <w:rFonts w:hint="default" w:ascii="Bodoni MT" w:hAnsi="Bodoni MT" w:cs="Bodoni MT"/>
          <w:b w:val="0"/>
          <w:bCs w:val="0"/>
          <w:color w:val="C00000"/>
          <w:shd w:val="clear" w:color="FFFFFF" w:fill="D9D9D9"/>
          <w:lang w:val="en-IN"/>
        </w:rPr>
        <w:t xml:space="preserve"> </w:t>
      </w:r>
      <w:r>
        <w:rPr>
          <w:rFonts w:hint="default" w:ascii="Bodoni MT" w:hAnsi="Bodoni MT" w:cs="Bodoni MT"/>
          <w:b/>
          <w:bCs/>
          <w:color w:val="C00000"/>
          <w:shd w:val="clear" w:color="FFFFFF" w:fill="D9D9D9"/>
          <w:lang w:val="en-IN"/>
        </w:rPr>
        <w:t>-o yaml</w:t>
      </w:r>
      <w:r>
        <w:rPr>
          <w:rFonts w:hint="default" w:ascii="Bodoni MT" w:hAnsi="Bodoni MT" w:cs="Bodoni MT"/>
          <w:b w:val="0"/>
          <w:bCs w:val="0"/>
          <w:color w:val="C00000"/>
          <w:shd w:val="clear" w:color="FFFFFF" w:fill="D9D9D9"/>
          <w:lang w:val="en-IN"/>
        </w:rPr>
        <w:t xml:space="preserve"> </w:t>
      </w:r>
      <w:r>
        <w:rPr>
          <w:rFonts w:hint="default" w:ascii="Bodoni MT" w:hAnsi="Bodoni MT" w:cs="Bodoni MT"/>
          <w:b w:val="0"/>
          <w:bCs w:val="0"/>
          <w:color w:val="C00000"/>
          <w:shd w:val="clear" w:color="FFFFFF" w:fill="D9D9D9"/>
          <w:lang w:val="en-IN"/>
        </w:rPr>
        <w:br w:type="textWrapping"/>
      </w:r>
      <w:r>
        <w:rPr>
          <w:rFonts w:hint="default" w:ascii="Bodoni MT" w:hAnsi="Bodoni MT" w:cs="Bodoni MT"/>
          <w:b/>
          <w:bCs/>
          <w:color w:val="C00000"/>
          <w:shd w:val="clear" w:color="FFFFFF" w:fill="D9D9D9"/>
          <w:lang w:val="en-IN"/>
        </w:rPr>
        <w:t>kubectl get -f &lt;</w:t>
      </w:r>
      <w:r>
        <w:rPr>
          <w:rFonts w:hint="default" w:ascii="Bodoni MT" w:hAnsi="Bodoni MT" w:cs="Bodoni MT"/>
          <w:b w:val="0"/>
          <w:bCs w:val="0"/>
          <w:color w:val="C00000"/>
          <w:shd w:val="clear" w:color="FFFFFF" w:fill="D9D9D9"/>
          <w:lang w:val="en-IN"/>
        </w:rPr>
        <w:t xml:space="preserve">deployment </w:t>
      </w:r>
      <w:r>
        <w:rPr>
          <w:rFonts w:hint="default" w:ascii="Bodoni MT" w:hAnsi="Bodoni MT" w:cs="Bodoni MT"/>
          <w:b w:val="0"/>
          <w:bCs w:val="0"/>
          <w:i/>
          <w:iCs/>
          <w:color w:val="C00000"/>
          <w:shd w:val="clear" w:color="FFFFFF" w:fill="D9D9D9"/>
          <w:lang w:val="en-IN"/>
        </w:rPr>
        <w:t xml:space="preserve">yaml file </w:t>
      </w:r>
      <w:r>
        <w:rPr>
          <w:rFonts w:hint="default" w:ascii="Bodoni MT" w:hAnsi="Bodoni MT" w:cs="Bodoni MT"/>
          <w:b w:val="0"/>
          <w:bCs w:val="0"/>
          <w:i w:val="0"/>
          <w:iCs w:val="0"/>
          <w:color w:val="C00000"/>
          <w:shd w:val="clear" w:color="FFFFFF" w:fill="D9D9D9"/>
          <w:lang w:val="en-IN"/>
        </w:rPr>
        <w:t>name</w:t>
      </w:r>
      <w:r>
        <w:rPr>
          <w:rFonts w:hint="default" w:ascii="Bodoni MT" w:hAnsi="Bodoni MT" w:cs="Bodoni MT"/>
          <w:b/>
          <w:bCs/>
          <w:i w:val="0"/>
          <w:iCs w:val="0"/>
          <w:color w:val="C00000"/>
          <w:shd w:val="clear" w:color="FFFFFF" w:fill="D9D9D9"/>
          <w:lang w:val="en-IN"/>
        </w:rPr>
        <w:t>&gt; -o yaml</w:t>
      </w:r>
      <w:r>
        <w:rPr>
          <w:rFonts w:hint="default" w:ascii="Bodoni MT" w:hAnsi="Bodoni MT" w:cs="Bodoni MT"/>
          <w:b w:val="0"/>
          <w:bCs w:val="0"/>
          <w:i w:val="0"/>
          <w:iCs w:val="0"/>
          <w:color w:val="C00000"/>
          <w:shd w:val="clear" w:color="auto" w:fill="auto"/>
          <w:lang w:val="en-IN"/>
        </w:rPr>
        <w:t xml:space="preserve"> </w:t>
      </w:r>
      <w:r>
        <w:rPr>
          <w:rFonts w:hint="default" w:ascii="Bodoni MT" w:hAnsi="Bodoni MT" w:cs="Bodoni MT"/>
          <w:b w:val="0"/>
          <w:bCs w:val="0"/>
          <w:i w:val="0"/>
          <w:iCs w:val="0"/>
          <w:color w:val="00B0F0"/>
          <w:shd w:val="clear" w:color="auto" w:fill="auto"/>
          <w:lang w:val="en-IN"/>
        </w:rPr>
        <w:t xml:space="preserve">  [it fetch from the file]</w:t>
      </w:r>
      <w:r>
        <w:rPr>
          <w:rFonts w:hint="default" w:ascii="Bodoni MT" w:hAnsi="Bodoni MT" w:cs="Bodoni MT"/>
          <w:b w:val="0"/>
          <w:bCs w:val="0"/>
          <w:color w:val="auto"/>
          <w:shd w:val="clear" w:color="auto" w:fill="auto"/>
          <w:lang w:val="en-IN"/>
        </w:rPr>
        <w:br w:type="textWrapping"/>
      </w:r>
      <w:r>
        <w:rPr>
          <w:rFonts w:hint="default" w:ascii="Bodoni MT" w:hAnsi="Bodoni MT" w:cs="Bodoni MT"/>
          <w:b w:val="0"/>
          <w:bCs w:val="0"/>
          <w:color w:val="auto"/>
          <w:shd w:val="clear" w:color="auto" w:fill="auto"/>
          <w:lang w:val="en-IN"/>
        </w:rPr>
        <w:t xml:space="preserve">Both will </w:t>
      </w:r>
      <w:r>
        <w:rPr>
          <w:rFonts w:hint="default" w:ascii="Bodoni MT" w:hAnsi="Bodoni MT" w:cs="Bodoni MT"/>
          <w:b w:val="0"/>
          <w:bCs w:val="0"/>
          <w:lang w:val="en-IN"/>
        </w:rPr>
        <w:t xml:space="preserve">display the </w:t>
      </w:r>
      <w:r>
        <w:rPr>
          <w:rFonts w:hint="default" w:ascii="Bodoni MT" w:hAnsi="Bodoni MT" w:cs="Bodoni MT"/>
          <w:b w:val="0"/>
          <w:bCs w:val="0"/>
          <w:color w:val="7030A0"/>
          <w:lang w:val="en-IN"/>
        </w:rPr>
        <w:t>live configs of the deployment object</w:t>
      </w:r>
      <w:r>
        <w:rPr>
          <w:rFonts w:hint="default" w:ascii="Bodoni MT" w:hAnsi="Bodoni MT" w:cs="Bodoni MT"/>
          <w:b w:val="0"/>
          <w:bCs w:val="0"/>
          <w:lang w:val="en-IN"/>
        </w:rPr>
        <w:t>.</w:t>
      </w:r>
      <w:r>
        <w:rPr>
          <w:rFonts w:hint="default" w:ascii="Bodoni MT" w:hAnsi="Bodoni MT" w:cs="Bodoni MT"/>
          <w:b w:val="0"/>
          <w:bCs w:val="0"/>
          <w:lang w:val="en-IN"/>
        </w:rPr>
        <w:br w:type="textWrapping"/>
      </w:r>
      <w:r>
        <w:rPr>
          <w:rFonts w:hint="default" w:ascii="Bodoni MT" w:hAnsi="Bodoni MT" w:cs="Bodoni MT"/>
          <w:b w:val="0"/>
          <w:bCs w:val="0"/>
          <w:lang w:val="en-IN"/>
        </w:rPr>
        <w:t xml:space="preserve">Also, there will be a JSON structure under </w:t>
      </w:r>
      <w:r>
        <w:rPr>
          <w:rFonts w:hint="default" w:ascii="Bodoni MT" w:hAnsi="Bodoni MT" w:cs="Bodoni MT"/>
          <w:b w:val="0"/>
          <w:bCs w:val="0"/>
          <w:i/>
          <w:iCs/>
          <w:lang w:val="en-IN"/>
        </w:rPr>
        <w:t>annotations</w:t>
      </w:r>
      <w:r>
        <w:rPr>
          <w:rFonts w:hint="default" w:ascii="Bodoni MT" w:hAnsi="Bodoni MT" w:cs="Bodoni MT"/>
          <w:b w:val="0"/>
          <w:bCs w:val="0"/>
          <w:i w:val="0"/>
          <w:iCs w:val="0"/>
          <w:lang w:val="en-IN"/>
        </w:rPr>
        <w:t xml:space="preserve"> field where you can see </w:t>
      </w:r>
      <w:r>
        <w:rPr>
          <w:rFonts w:hint="default" w:ascii="Bodoni MT" w:hAnsi="Bodoni MT" w:cs="Bodoni MT"/>
          <w:b w:val="0"/>
          <w:bCs w:val="0"/>
          <w:i/>
          <w:iCs/>
          <w:lang w:val="en-IN"/>
        </w:rPr>
        <w:t>last updated config</w:t>
      </w:r>
      <w:r>
        <w:rPr>
          <w:rFonts w:hint="default" w:ascii="Bodoni MT" w:hAnsi="Bodoni MT" w:cs="Bodoni MT"/>
          <w:b w:val="0"/>
          <w:bCs w:val="0"/>
          <w:i w:val="0"/>
          <w:iCs w:val="0"/>
          <w:lang w:val="en-IN"/>
        </w:rPr>
        <w:t>.</w:t>
      </w:r>
    </w:p>
    <w:p w14:paraId="01A3F6AC">
      <w:pPr>
        <w:rPr>
          <w:rFonts w:hint="default" w:ascii="Bodoni MT" w:hAnsi="Bodoni MT" w:cs="Bodoni MT"/>
        </w:rPr>
      </w:pPr>
      <w:r>
        <w:rPr>
          <w:rFonts w:hint="default" w:ascii="Bodoni MT" w:hAnsi="Bodoni MT" w:cs="Bodoni MT"/>
          <w:lang w:val="en-IN"/>
        </w:rPr>
        <w:br w:type="page"/>
      </w:r>
    </w:p>
    <w:p w14:paraId="10D14A2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Stage-1: [ create a deployment from yaml ]</w:t>
      </w:r>
    </w:p>
    <w:p w14:paraId="6AA2671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Initial yaml</w:t>
      </w:r>
      <w:r>
        <w:rPr>
          <w:rFonts w:hint="default" w:ascii="Bodoni MT" w:hAnsi="Bodoni MT" w:cs="Bodoni MT"/>
          <w:lang w:val="en-IN"/>
        </w:rPr>
        <w:br w:type="textWrapping"/>
      </w:r>
      <w:r>
        <w:rPr>
          <w:rFonts w:hint="default" w:ascii="Bodoni MT" w:hAnsi="Bodoni MT" w:cs="Bodoni MT"/>
        </w:rPr>
        <w:drawing>
          <wp:inline distT="0" distB="0" distL="114300" distR="114300">
            <wp:extent cx="1579880" cy="2628265"/>
            <wp:effectExtent l="0" t="0" r="762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13"/>
                    <a:stretch>
                      <a:fillRect/>
                    </a:stretch>
                  </pic:blipFill>
                  <pic:spPr>
                    <a:xfrm>
                      <a:off x="0" y="0"/>
                      <a:ext cx="1579880" cy="2628265"/>
                    </a:xfrm>
                    <a:prstGeom prst="rect">
                      <a:avLst/>
                    </a:prstGeom>
                    <a:noFill/>
                    <a:ln>
                      <a:noFill/>
                    </a:ln>
                  </pic:spPr>
                </pic:pic>
              </a:graphicData>
            </a:graphic>
          </wp:inline>
        </w:drawing>
      </w:r>
    </w:p>
    <w:p w14:paraId="1D124FB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kubectl diff -f &lt;</w:t>
      </w:r>
      <w:r>
        <w:rPr>
          <w:rFonts w:hint="default" w:ascii="Bodoni MT" w:hAnsi="Bodoni MT" w:cs="Bodoni MT"/>
          <w:b w:val="0"/>
          <w:bCs w:val="0"/>
          <w:lang w:val="en-IN"/>
        </w:rPr>
        <w:t>yaml file name</w:t>
      </w:r>
      <w:r>
        <w:rPr>
          <w:rFonts w:hint="default" w:ascii="Bodoni MT" w:hAnsi="Bodoni MT" w:cs="Bodoni MT"/>
          <w:b/>
          <w:bCs/>
          <w:lang w:val="en-IN"/>
        </w:rPr>
        <w:t xml:space="preserve">&gt; </w:t>
      </w:r>
      <w:r>
        <w:rPr>
          <w:rFonts w:hint="default" w:ascii="Bodoni MT" w:hAnsi="Bodoni MT" w:cs="Bodoni MT"/>
          <w:b w:val="0"/>
          <w:bCs w:val="0"/>
          <w:lang w:val="en-IN"/>
        </w:rPr>
        <w:t>will display like below</w:t>
      </w:r>
      <w:r>
        <w:rPr>
          <w:rFonts w:hint="default" w:ascii="Bodoni MT" w:hAnsi="Bodoni MT" w:cs="Bodoni MT"/>
        </w:rPr>
        <w:br w:type="textWrapping"/>
      </w:r>
      <w:r>
        <w:rPr>
          <w:rFonts w:hint="default" w:ascii="Bodoni MT" w:hAnsi="Bodoni MT" w:cs="Bodoni MT"/>
        </w:rPr>
        <w:drawing>
          <wp:inline distT="0" distB="0" distL="114300" distR="114300">
            <wp:extent cx="3355340" cy="1505585"/>
            <wp:effectExtent l="0" t="0" r="1016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14"/>
                    <a:stretch>
                      <a:fillRect/>
                    </a:stretch>
                  </pic:blipFill>
                  <pic:spPr>
                    <a:xfrm>
                      <a:off x="0" y="0"/>
                      <a:ext cx="3355340" cy="1505585"/>
                    </a:xfrm>
                    <a:prstGeom prst="rect">
                      <a:avLst/>
                    </a:prstGeom>
                    <a:noFill/>
                    <a:ln>
                      <a:noFill/>
                    </a:ln>
                  </pic:spPr>
                </pic:pic>
              </a:graphicData>
            </a:graphic>
          </wp:inline>
        </w:drawing>
      </w:r>
      <w:r>
        <w:rPr>
          <w:rFonts w:hint="default" w:ascii="Bodoni MT" w:hAnsi="Bodoni MT" w:cs="Bodoni MT"/>
          <w:lang w:val="en-IN"/>
        </w:rPr>
        <w:t>[cropped]</w:t>
      </w:r>
    </w:p>
    <w:p w14:paraId="79A7DA9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Run the deployment using: </w:t>
      </w:r>
      <w:r>
        <w:rPr>
          <w:rFonts w:hint="default" w:ascii="Bodoni MT" w:hAnsi="Bodoni MT" w:cs="Bodoni MT"/>
          <w:i/>
          <w:iCs/>
          <w:color w:val="C00000"/>
          <w:lang w:val="en-IN"/>
        </w:rPr>
        <w:t>kubectl apply -f &lt;yaml file name&gt;</w:t>
      </w:r>
      <w:r>
        <w:rPr>
          <w:rFonts w:hint="default" w:ascii="Bodoni MT" w:hAnsi="Bodoni MT" w:cs="Bodoni MT"/>
          <w:i w:val="0"/>
          <w:iCs w:val="0"/>
          <w:color w:val="C00000"/>
          <w:lang w:val="en-IN"/>
        </w:rPr>
        <w:t xml:space="preserve"> </w:t>
      </w:r>
    </w:p>
    <w:p w14:paraId="19D527F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kubectl apply view-last-applied deployment &lt;</w:t>
      </w:r>
      <w:r>
        <w:rPr>
          <w:rFonts w:hint="default" w:ascii="Bodoni MT" w:hAnsi="Bodoni MT" w:cs="Bodoni MT"/>
          <w:b w:val="0"/>
          <w:bCs w:val="0"/>
          <w:lang w:val="en-IN"/>
        </w:rPr>
        <w:t>deployment name</w:t>
      </w:r>
      <w:r>
        <w:rPr>
          <w:rFonts w:hint="default" w:ascii="Bodoni MT" w:hAnsi="Bodoni MT" w:cs="Bodoni MT"/>
          <w:b/>
          <w:bCs/>
          <w:lang w:val="en-IN"/>
        </w:rPr>
        <w:t>&gt;</w:t>
      </w:r>
      <w:r>
        <w:rPr>
          <w:rFonts w:hint="default" w:ascii="Bodoni MT" w:hAnsi="Bodoni MT" w:cs="Bodoni MT"/>
          <w:b w:val="0"/>
          <w:bCs w:val="0"/>
          <w:lang w:val="en-IN"/>
        </w:rPr>
        <w:t xml:space="preserve"> </w:t>
      </w:r>
      <w:r>
        <w:rPr>
          <w:rFonts w:hint="default" w:ascii="Bodoni MT" w:hAnsi="Bodoni MT" w:cs="Bodoni MT"/>
          <w:b w:val="0"/>
          <w:bCs w:val="0"/>
          <w:lang w:val="en-IN"/>
        </w:rPr>
        <w:br w:type="textWrapping"/>
      </w:r>
      <w:r>
        <w:rPr>
          <w:rFonts w:hint="default" w:ascii="Bodoni MT" w:hAnsi="Bodoni MT" w:cs="Bodoni MT"/>
        </w:rPr>
        <w:drawing>
          <wp:inline distT="0" distB="0" distL="114300" distR="114300">
            <wp:extent cx="4195445" cy="3213735"/>
            <wp:effectExtent l="0" t="0" r="8255" b="1206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15"/>
                    <a:stretch>
                      <a:fillRect/>
                    </a:stretch>
                  </pic:blipFill>
                  <pic:spPr>
                    <a:xfrm>
                      <a:off x="0" y="0"/>
                      <a:ext cx="4195445" cy="3213735"/>
                    </a:xfrm>
                    <a:prstGeom prst="rect">
                      <a:avLst/>
                    </a:prstGeom>
                    <a:noFill/>
                    <a:ln>
                      <a:noFill/>
                    </a:ln>
                  </pic:spPr>
                </pic:pic>
              </a:graphicData>
            </a:graphic>
          </wp:inline>
        </w:drawing>
      </w:r>
    </w:p>
    <w:p w14:paraId="3EE64A1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Stage 2: [ change image using imperative command ]</w:t>
      </w:r>
    </w:p>
    <w:p w14:paraId="04465AC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color w:val="C00000"/>
          <w:u w:val="none"/>
          <w:shd w:val="clear" w:color="FFFFFF" w:fill="D9D9D9"/>
        </w:rPr>
        <w:t xml:space="preserve">kubectl set image deploy </w:t>
      </w:r>
      <w:r>
        <w:rPr>
          <w:rFonts w:hint="default" w:ascii="Bodoni MT" w:hAnsi="Bodoni MT" w:cs="Bodoni MT"/>
          <w:b/>
          <w:bCs/>
          <w:color w:val="C00000"/>
          <w:u w:val="none"/>
          <w:shd w:val="clear" w:color="FFFFFF" w:fill="D9D9D9"/>
          <w:lang w:val="en-IN"/>
        </w:rPr>
        <w:t>&lt;</w:t>
      </w:r>
      <w:r>
        <w:rPr>
          <w:rFonts w:hint="default" w:ascii="Bodoni MT" w:hAnsi="Bodoni MT" w:cs="Bodoni MT"/>
          <w:b w:val="0"/>
          <w:bCs w:val="0"/>
          <w:color w:val="C00000"/>
          <w:u w:val="none"/>
          <w:shd w:val="clear" w:color="FFFFFF" w:fill="D9D9D9"/>
          <w:lang w:val="en-IN"/>
        </w:rPr>
        <w:t>deployment name</w:t>
      </w:r>
      <w:r>
        <w:rPr>
          <w:rFonts w:hint="default" w:ascii="Bodoni MT" w:hAnsi="Bodoni MT" w:cs="Bodoni MT"/>
          <w:b/>
          <w:bCs/>
          <w:color w:val="C00000"/>
          <w:u w:val="none"/>
          <w:shd w:val="clear" w:color="FFFFFF" w:fill="D9D9D9"/>
          <w:lang w:val="en-IN"/>
        </w:rPr>
        <w:t>&gt;</w:t>
      </w:r>
      <w:r>
        <w:rPr>
          <w:rFonts w:hint="default" w:ascii="Bodoni MT" w:hAnsi="Bodoni MT" w:cs="Bodoni MT"/>
          <w:b/>
          <w:bCs/>
          <w:color w:val="C00000"/>
          <w:u w:val="none"/>
          <w:shd w:val="clear" w:color="FFFFFF" w:fill="D9D9D9"/>
        </w:rPr>
        <w:t xml:space="preserve"> </w:t>
      </w:r>
      <w:r>
        <w:rPr>
          <w:rFonts w:hint="default" w:ascii="Bodoni MT" w:hAnsi="Bodoni MT" w:cs="Bodoni MT"/>
          <w:b/>
          <w:bCs/>
          <w:color w:val="C00000"/>
          <w:u w:val="none"/>
          <w:shd w:val="clear" w:color="FFFFFF" w:fill="D9D9D9"/>
          <w:lang w:val="en-IN"/>
        </w:rPr>
        <w:t>&lt;</w:t>
      </w:r>
      <w:r>
        <w:rPr>
          <w:rFonts w:hint="default" w:ascii="Bodoni MT" w:hAnsi="Bodoni MT" w:cs="Bodoni MT"/>
          <w:b w:val="0"/>
          <w:bCs w:val="0"/>
          <w:color w:val="C00000"/>
          <w:u w:val="none"/>
          <w:shd w:val="clear" w:color="FFFFFF" w:fill="D9D9D9"/>
          <w:lang w:val="en-IN"/>
        </w:rPr>
        <w:t>container name</w:t>
      </w:r>
      <w:r>
        <w:rPr>
          <w:rFonts w:hint="default" w:ascii="Bodoni MT" w:hAnsi="Bodoni MT" w:cs="Bodoni MT"/>
          <w:b/>
          <w:bCs/>
          <w:color w:val="C00000"/>
          <w:u w:val="none"/>
          <w:shd w:val="clear" w:color="FFFFFF" w:fill="D9D9D9"/>
          <w:lang w:val="en-IN"/>
        </w:rPr>
        <w:t>&gt;</w:t>
      </w:r>
      <w:r>
        <w:rPr>
          <w:rFonts w:hint="default" w:ascii="Bodoni MT" w:hAnsi="Bodoni MT" w:cs="Bodoni MT"/>
          <w:b/>
          <w:bCs/>
          <w:color w:val="C00000"/>
          <w:u w:val="none"/>
          <w:shd w:val="clear" w:color="FFFFFF" w:fill="D9D9D9"/>
        </w:rPr>
        <w:t>=</w:t>
      </w:r>
      <w:r>
        <w:rPr>
          <w:rFonts w:hint="default" w:ascii="Bodoni MT" w:hAnsi="Bodoni MT" w:cs="Bodoni MT"/>
          <w:b/>
          <w:bCs/>
          <w:color w:val="C00000"/>
          <w:u w:val="none"/>
          <w:shd w:val="clear" w:color="FFFFFF" w:fill="D9D9D9"/>
          <w:lang w:val="en-IN"/>
        </w:rPr>
        <w:t>&lt;</w:t>
      </w:r>
      <w:r>
        <w:rPr>
          <w:rFonts w:hint="default" w:ascii="Bodoni MT" w:hAnsi="Bodoni MT" w:cs="Bodoni MT"/>
          <w:b w:val="0"/>
          <w:bCs w:val="0"/>
          <w:color w:val="C00000"/>
          <w:u w:val="none"/>
          <w:shd w:val="clear" w:color="FFFFFF" w:fill="D9D9D9"/>
          <w:lang w:val="en-IN"/>
        </w:rPr>
        <w:t>new image</w:t>
      </w:r>
      <w:r>
        <w:rPr>
          <w:rFonts w:hint="default" w:ascii="Bodoni MT" w:hAnsi="Bodoni MT" w:cs="Bodoni MT"/>
          <w:b/>
          <w:bCs/>
          <w:color w:val="C00000"/>
          <w:u w:val="none"/>
          <w:shd w:val="clear" w:color="FFFFFF" w:fill="D9D9D9"/>
          <w:lang w:val="en-IN"/>
        </w:rPr>
        <w:t>&gt;</w:t>
      </w:r>
      <w:r>
        <w:rPr>
          <w:rFonts w:hint="default" w:ascii="Bodoni MT" w:hAnsi="Bodoni MT" w:cs="Bodoni MT"/>
        </w:rPr>
        <w:br w:type="textWrapping"/>
      </w:r>
      <w:r>
        <w:rPr>
          <w:rFonts w:hint="default" w:ascii="Bodoni MT" w:hAnsi="Bodoni MT" w:cs="Bodoni MT"/>
        </w:rPr>
        <w:t>kubectl set image deploy ng-dep nginx=nginx:1.14.2</w:t>
      </w:r>
      <w:r>
        <w:rPr>
          <w:rFonts w:hint="default" w:ascii="Bodoni MT" w:hAnsi="Bodoni MT" w:cs="Bodoni MT"/>
        </w:rPr>
        <w:br w:type="textWrapping"/>
      </w:r>
      <w:r>
        <w:rPr>
          <w:rFonts w:hint="default" w:ascii="Bodoni MT" w:hAnsi="Bodoni MT" w:cs="Bodoni MT"/>
        </w:rPr>
        <w:drawing>
          <wp:inline distT="0" distB="0" distL="114300" distR="114300">
            <wp:extent cx="4766310" cy="304165"/>
            <wp:effectExtent l="0" t="0" r="889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16"/>
                    <a:stretch>
                      <a:fillRect/>
                    </a:stretch>
                  </pic:blipFill>
                  <pic:spPr>
                    <a:xfrm>
                      <a:off x="0" y="0"/>
                      <a:ext cx="4766310" cy="304165"/>
                    </a:xfrm>
                    <a:prstGeom prst="rect">
                      <a:avLst/>
                    </a:prstGeom>
                    <a:noFill/>
                    <a:ln>
                      <a:noFill/>
                    </a:ln>
                  </pic:spPr>
                </pic:pic>
              </a:graphicData>
            </a:graphic>
          </wp:inline>
        </w:drawing>
      </w:r>
    </w:p>
    <w:p w14:paraId="49209AC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lang w:val="en-IN"/>
        </w:rPr>
        <w:t>kubectl diff -f &lt;</w:t>
      </w:r>
      <w:r>
        <w:rPr>
          <w:rFonts w:hint="default" w:ascii="Bodoni MT" w:hAnsi="Bodoni MT" w:cs="Bodoni MT"/>
          <w:b w:val="0"/>
          <w:bCs w:val="0"/>
          <w:lang w:val="en-IN"/>
        </w:rPr>
        <w:t>deployment file name</w:t>
      </w:r>
      <w:r>
        <w:rPr>
          <w:rFonts w:hint="default" w:ascii="Bodoni MT" w:hAnsi="Bodoni MT" w:cs="Bodoni MT"/>
          <w:b/>
          <w:bCs/>
          <w:lang w:val="en-IN"/>
        </w:rPr>
        <w:t>&gt;</w:t>
      </w:r>
      <w:r>
        <w:rPr>
          <w:rFonts w:hint="default" w:ascii="Bodoni MT" w:hAnsi="Bodoni MT" w:cs="Bodoni MT"/>
          <w:b w:val="0"/>
          <w:bCs w:val="0"/>
          <w:lang w:val="en-IN"/>
        </w:rPr>
        <w:t xml:space="preserve"> </w:t>
      </w:r>
      <w:r>
        <w:rPr>
          <w:rFonts w:hint="default" w:ascii="Bodoni MT" w:hAnsi="Bodoni MT" w:cs="Bodoni MT"/>
          <w:b w:val="0"/>
          <w:bCs w:val="0"/>
          <w:lang w:val="en-IN"/>
        </w:rPr>
        <w:br w:type="textWrapping"/>
      </w:r>
      <w:r>
        <w:rPr>
          <w:rFonts w:hint="default" w:ascii="Bodoni MT" w:hAnsi="Bodoni MT" w:cs="Bodoni MT"/>
        </w:rPr>
        <w:drawing>
          <wp:inline distT="0" distB="0" distL="114300" distR="114300">
            <wp:extent cx="3700145" cy="2961005"/>
            <wp:effectExtent l="0" t="0" r="8255" b="1079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7"/>
                    <a:stretch>
                      <a:fillRect/>
                    </a:stretch>
                  </pic:blipFill>
                  <pic:spPr>
                    <a:xfrm>
                      <a:off x="0" y="0"/>
                      <a:ext cx="3700145" cy="296100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 you can see, yaml file has </w:t>
      </w:r>
      <w:r>
        <w:rPr>
          <w:rFonts w:hint="default" w:ascii="Bodoni MT" w:hAnsi="Bodoni MT" w:cs="Bodoni MT"/>
          <w:i/>
          <w:iCs/>
          <w:lang w:val="en-IN"/>
        </w:rPr>
        <w:t>nginx:1.16.1</w:t>
      </w:r>
      <w:r>
        <w:rPr>
          <w:rFonts w:hint="default" w:ascii="Bodoni MT" w:hAnsi="Bodoni MT" w:cs="Bodoni MT"/>
          <w:i w:val="0"/>
          <w:iCs w:val="0"/>
          <w:lang w:val="en-IN"/>
        </w:rPr>
        <w:t xml:space="preserve"> but live config has </w:t>
      </w:r>
      <w:r>
        <w:rPr>
          <w:rFonts w:hint="default" w:ascii="Bodoni MT" w:hAnsi="Bodoni MT" w:cs="Bodoni MT"/>
          <w:i/>
          <w:iCs/>
          <w:lang w:val="en-IN"/>
        </w:rPr>
        <w:t>nginx:1.14.2</w:t>
      </w:r>
      <w:r>
        <w:rPr>
          <w:rFonts w:hint="default" w:ascii="Bodoni MT" w:hAnsi="Bodoni MT" w:cs="Bodoni MT"/>
          <w:i w:val="0"/>
          <w:iCs w:val="0"/>
          <w:lang w:val="en-IN"/>
        </w:rPr>
        <w:t>]</w:t>
      </w:r>
      <w:r>
        <w:rPr>
          <w:rFonts w:hint="default" w:ascii="Bodoni MT" w:hAnsi="Bodoni MT" w:cs="Bodoni MT"/>
          <w:i w:val="0"/>
          <w:iCs w:val="0"/>
          <w:lang w:val="en-IN"/>
        </w:rPr>
        <w:br w:type="textWrapping"/>
      </w:r>
      <w:r>
        <w:rPr>
          <w:rFonts w:hint="default" w:ascii="Bodoni MT" w:hAnsi="Bodoni MT" w:cs="Bodoni MT"/>
          <w:i w:val="0"/>
          <w:iCs w:val="0"/>
          <w:lang w:val="en-IN"/>
        </w:rPr>
        <w:t xml:space="preserve">[ so, its showing </w:t>
      </w:r>
      <w:r>
        <w:rPr>
          <w:rFonts w:hint="default" w:ascii="Bodoni MT" w:hAnsi="Bodoni MT" w:cs="Bodoni MT"/>
          <w:i w:val="0"/>
          <w:iCs w:val="0"/>
          <w:color w:val="C00000"/>
          <w:shd w:val="clear" w:color="FFFFFF" w:fill="D9D9D9"/>
          <w:lang w:val="en-IN"/>
        </w:rPr>
        <w:t xml:space="preserve"> </w:t>
      </w:r>
      <w:r>
        <w:rPr>
          <w:rFonts w:hint="default" w:ascii="Bodoni MT" w:hAnsi="Bodoni MT" w:cs="Bodoni MT"/>
          <w:b/>
          <w:bCs/>
          <w:i/>
          <w:iCs/>
          <w:color w:val="C00000"/>
          <w:shd w:val="clear" w:color="FFFFFF" w:fill="D9D9D9"/>
          <w:lang w:val="en-IN"/>
        </w:rPr>
        <w:t xml:space="preserve">- </w:t>
      </w:r>
      <w:r>
        <w:rPr>
          <w:rFonts w:hint="default" w:ascii="Bodoni MT" w:hAnsi="Bodoni MT" w:cs="Bodoni MT"/>
          <w:b w:val="0"/>
          <w:bCs w:val="0"/>
          <w:i w:val="0"/>
          <w:iCs w:val="0"/>
          <w:lang w:val="en-IN"/>
        </w:rPr>
        <w:t xml:space="preserve"> on </w:t>
      </w:r>
      <w:r>
        <w:rPr>
          <w:rFonts w:hint="default" w:ascii="Bodoni MT" w:hAnsi="Bodoni MT" w:cs="Bodoni MT"/>
          <w:b w:val="0"/>
          <w:bCs w:val="0"/>
          <w:i/>
          <w:iCs/>
          <w:lang w:val="en-IN"/>
        </w:rPr>
        <w:t>nginx:1.14.2</w:t>
      </w:r>
      <w:r>
        <w:rPr>
          <w:rFonts w:hint="default" w:ascii="Bodoni MT" w:hAnsi="Bodoni MT" w:cs="Bodoni MT"/>
          <w:b w:val="0"/>
          <w:bCs w:val="0"/>
          <w:i w:val="0"/>
          <w:iCs w:val="0"/>
          <w:lang w:val="en-IN"/>
        </w:rPr>
        <w:t xml:space="preserve"> and </w:t>
      </w:r>
      <w:r>
        <w:rPr>
          <w:rFonts w:hint="default" w:ascii="Bodoni MT" w:hAnsi="Bodoni MT" w:cs="Bodoni MT"/>
          <w:b w:val="0"/>
          <w:bCs w:val="0"/>
          <w:i w:val="0"/>
          <w:iCs w:val="0"/>
          <w:color w:val="00B050"/>
          <w:shd w:val="clear" w:color="FFFFFF" w:fill="D9D9D9"/>
          <w:lang w:val="en-IN"/>
        </w:rPr>
        <w:t xml:space="preserve"> + </w:t>
      </w:r>
      <w:r>
        <w:rPr>
          <w:rFonts w:hint="default" w:ascii="Bodoni MT" w:hAnsi="Bodoni MT" w:cs="Bodoni MT"/>
          <w:b w:val="0"/>
          <w:bCs w:val="0"/>
          <w:i w:val="0"/>
          <w:iCs w:val="0"/>
          <w:lang w:val="en-IN"/>
        </w:rPr>
        <w:t xml:space="preserve"> on </w:t>
      </w:r>
      <w:r>
        <w:rPr>
          <w:rFonts w:hint="default" w:ascii="Bodoni MT" w:hAnsi="Bodoni MT" w:cs="Bodoni MT"/>
          <w:b w:val="0"/>
          <w:bCs w:val="0"/>
          <w:i/>
          <w:iCs/>
          <w:lang w:val="en-IN"/>
        </w:rPr>
        <w:t>nginx:1.16.1</w:t>
      </w:r>
      <w:r>
        <w:rPr>
          <w:rFonts w:hint="default" w:ascii="Bodoni MT" w:hAnsi="Bodoni MT" w:cs="Bodoni MT"/>
          <w:b w:val="0"/>
          <w:bCs w:val="0"/>
          <w:i w:val="0"/>
          <w:iCs w:val="0"/>
          <w:lang w:val="en-IN"/>
        </w:rPr>
        <w:t xml:space="preserve"> ]</w:t>
      </w:r>
    </w:p>
    <w:p w14:paraId="396054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color w:val="C00000"/>
          <w:lang w:val="en-IN"/>
        </w:rPr>
        <w:t>kubectl apply view-last-applied deploy &lt;</w:t>
      </w:r>
      <w:r>
        <w:rPr>
          <w:rFonts w:hint="default" w:ascii="Bodoni MT" w:hAnsi="Bodoni MT" w:cs="Bodoni MT"/>
          <w:b w:val="0"/>
          <w:bCs w:val="0"/>
          <w:color w:val="C00000"/>
          <w:lang w:val="en-IN"/>
        </w:rPr>
        <w:t>deployment name</w:t>
      </w:r>
      <w:r>
        <w:rPr>
          <w:rFonts w:hint="default" w:ascii="Bodoni MT" w:hAnsi="Bodoni MT" w:cs="Bodoni MT"/>
          <w:b/>
          <w:bCs/>
          <w:color w:val="C00000"/>
          <w:lang w:val="en-IN"/>
        </w:rPr>
        <w:t>&gt;</w:t>
      </w:r>
      <w:r>
        <w:rPr>
          <w:rFonts w:hint="default" w:ascii="Bodoni MT" w:hAnsi="Bodoni MT" w:cs="Bodoni MT"/>
          <w:b w:val="0"/>
          <w:bCs w:val="0"/>
          <w:lang w:val="en-IN"/>
        </w:rPr>
        <w:t xml:space="preserve">  </w:t>
      </w:r>
      <w:r>
        <w:rPr>
          <w:rFonts w:hint="default" w:ascii="Bodoni MT" w:hAnsi="Bodoni MT" w:cs="Bodoni MT"/>
        </w:rPr>
        <w:br w:type="textWrapping"/>
      </w:r>
      <w:r>
        <w:rPr>
          <w:rFonts w:hint="default" w:ascii="Bodoni MT" w:hAnsi="Bodoni MT" w:cs="Bodoni MT"/>
        </w:rPr>
        <w:drawing>
          <wp:inline distT="0" distB="0" distL="114300" distR="114300">
            <wp:extent cx="4076700" cy="3082925"/>
            <wp:effectExtent l="0" t="0" r="0" b="317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8"/>
                    <a:stretch>
                      <a:fillRect/>
                    </a:stretch>
                  </pic:blipFill>
                  <pic:spPr>
                    <a:xfrm>
                      <a:off x="0" y="0"/>
                      <a:ext cx="4076700" cy="308292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 its showing image as  </w:t>
      </w:r>
      <w:r>
        <w:rPr>
          <w:rFonts w:hint="default" w:ascii="Bodoni MT" w:hAnsi="Bodoni MT" w:cs="Bodoni MT"/>
          <w:i/>
          <w:iCs/>
          <w:lang w:val="en-IN"/>
        </w:rPr>
        <w:t xml:space="preserve">nginx:1.16.1 </w:t>
      </w:r>
      <w:r>
        <w:rPr>
          <w:rFonts w:hint="default" w:ascii="Bodoni MT" w:hAnsi="Bodoni MT" w:cs="Bodoni MT"/>
          <w:lang w:val="en-IN"/>
        </w:rPr>
        <w:t>because imperative change doesn’t effect last applied config ]</w:t>
      </w:r>
    </w:p>
    <w:p w14:paraId="77131BE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Stage-3: [ update yaml, remove replica field, then declarative update ]</w:t>
      </w:r>
    </w:p>
    <w:p w14:paraId="60311D9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1889760" cy="2924175"/>
            <wp:effectExtent l="0" t="0" r="254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9"/>
                    <a:stretch>
                      <a:fillRect/>
                    </a:stretch>
                  </pic:blipFill>
                  <pic:spPr>
                    <a:xfrm>
                      <a:off x="0" y="0"/>
                      <a:ext cx="1889760" cy="2924175"/>
                    </a:xfrm>
                    <a:prstGeom prst="rect">
                      <a:avLst/>
                    </a:prstGeom>
                    <a:noFill/>
                    <a:ln>
                      <a:noFill/>
                    </a:ln>
                  </pic:spPr>
                </pic:pic>
              </a:graphicData>
            </a:graphic>
          </wp:inline>
        </w:drawing>
      </w:r>
    </w:p>
    <w:p w14:paraId="2167759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3692525" cy="4094480"/>
            <wp:effectExtent l="0" t="0" r="3175"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20"/>
                    <a:stretch>
                      <a:fillRect/>
                    </a:stretch>
                  </pic:blipFill>
                  <pic:spPr>
                    <a:xfrm>
                      <a:off x="0" y="0"/>
                      <a:ext cx="3692525" cy="409448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 its showing if I update, </w:t>
      </w:r>
      <w:r>
        <w:rPr>
          <w:rFonts w:hint="default" w:ascii="Bodoni MT" w:hAnsi="Bodoni MT" w:cs="Bodoni MT"/>
          <w:i/>
          <w:iCs/>
          <w:lang w:val="en-IN"/>
        </w:rPr>
        <w:t>replica</w:t>
      </w:r>
      <w:r>
        <w:rPr>
          <w:rFonts w:hint="default" w:ascii="Bodoni MT" w:hAnsi="Bodoni MT" w:cs="Bodoni MT"/>
          <w:i w:val="0"/>
          <w:iCs w:val="0"/>
          <w:lang w:val="en-IN"/>
        </w:rPr>
        <w:t xml:space="preserve"> and </w:t>
      </w:r>
      <w:r>
        <w:rPr>
          <w:rFonts w:hint="default" w:ascii="Bodoni MT" w:hAnsi="Bodoni MT" w:cs="Bodoni MT"/>
          <w:i/>
          <w:iCs/>
          <w:lang w:val="en-IN"/>
        </w:rPr>
        <w:t>image</w:t>
      </w:r>
      <w:r>
        <w:rPr>
          <w:rFonts w:hint="default" w:ascii="Bodoni MT" w:hAnsi="Bodoni MT" w:cs="Bodoni MT"/>
          <w:i w:val="0"/>
          <w:iCs w:val="0"/>
          <w:lang w:val="en-IN"/>
        </w:rPr>
        <w:t xml:space="preserve"> will be updated ]</w:t>
      </w:r>
    </w:p>
    <w:p w14:paraId="5FBF566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in last applied config, </w:t>
      </w:r>
      <w:r>
        <w:rPr>
          <w:rFonts w:hint="default" w:ascii="Bodoni MT" w:hAnsi="Bodoni MT" w:cs="Bodoni MT"/>
          <w:i/>
          <w:iCs/>
          <w:lang w:val="en-IN"/>
        </w:rPr>
        <w:t>replicas</w:t>
      </w:r>
      <w:r>
        <w:rPr>
          <w:rFonts w:hint="default" w:ascii="Bodoni MT" w:hAnsi="Bodoni MT" w:cs="Bodoni MT"/>
          <w:i w:val="0"/>
          <w:iCs w:val="0"/>
          <w:lang w:val="en-IN"/>
        </w:rPr>
        <w:t xml:space="preserve"> field would have been removed because we deleted that field in yaml.</w:t>
      </w:r>
      <w:r>
        <w:rPr>
          <w:rFonts w:hint="default" w:ascii="Bodoni MT" w:hAnsi="Bodoni MT" w:cs="Bodoni MT"/>
          <w:i w:val="0"/>
          <w:iCs w:val="0"/>
          <w:lang w:val="en-IN"/>
        </w:rPr>
        <w:br w:type="textWrapping"/>
      </w:r>
      <w:r>
        <w:rPr>
          <w:rFonts w:hint="default" w:ascii="Bodoni MT" w:hAnsi="Bodoni MT" w:cs="Bodoni MT"/>
        </w:rPr>
        <w:drawing>
          <wp:inline distT="0" distB="0" distL="114300" distR="114300">
            <wp:extent cx="4524375" cy="2860040"/>
            <wp:effectExtent l="0" t="0" r="9525" b="1016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1"/>
                    <a:stretch>
                      <a:fillRect/>
                    </a:stretch>
                  </pic:blipFill>
                  <pic:spPr>
                    <a:xfrm>
                      <a:off x="0" y="0"/>
                      <a:ext cx="4524375" cy="286004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xml:space="preserve">[ replicas is not there, image is </w:t>
      </w:r>
      <w:r>
        <w:rPr>
          <w:rFonts w:hint="default" w:ascii="Bodoni MT" w:hAnsi="Bodoni MT" w:cs="Bodoni MT"/>
          <w:i/>
          <w:iCs/>
          <w:lang w:val="en-IN"/>
        </w:rPr>
        <w:t>nginx:1.16.1</w:t>
      </w:r>
      <w:r>
        <w:rPr>
          <w:rFonts w:hint="default" w:ascii="Bodoni MT" w:hAnsi="Bodoni MT" w:cs="Bodoni MT"/>
          <w:i w:val="0"/>
          <w:iCs w:val="0"/>
          <w:lang w:val="en-IN"/>
        </w:rPr>
        <w:t>]</w:t>
      </w:r>
    </w:p>
    <w:p w14:paraId="3DFB19D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i/>
          <w:iCs/>
          <w:lang w:val="en-IN"/>
        </w:rPr>
        <w:t>live config</w:t>
      </w:r>
      <w:r>
        <w:rPr>
          <w:rFonts w:hint="default" w:ascii="Bodoni MT" w:hAnsi="Bodoni MT" w:cs="Bodoni MT"/>
          <w:i w:val="0"/>
          <w:iCs w:val="0"/>
          <w:lang w:val="en-IN"/>
        </w:rPr>
        <w:t xml:space="preserve"> </w:t>
      </w:r>
      <w:r>
        <w:rPr>
          <w:rFonts w:hint="default" w:ascii="Bodoni MT" w:hAnsi="Bodoni MT" w:cs="Bodoni MT"/>
          <w:i w:val="0"/>
          <w:iCs w:val="0"/>
          <w:lang w:val="en-IN"/>
        </w:rPr>
        <w:br w:type="textWrapping"/>
      </w:r>
      <w:r>
        <w:rPr>
          <w:rFonts w:hint="default" w:ascii="Bodoni MT" w:hAnsi="Bodoni MT" w:cs="Bodoni MT"/>
        </w:rPr>
        <w:drawing>
          <wp:inline distT="0" distB="0" distL="114300" distR="114300">
            <wp:extent cx="1969770" cy="461010"/>
            <wp:effectExtent l="0" t="0" r="1143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22"/>
                    <a:stretch>
                      <a:fillRect/>
                    </a:stretch>
                  </pic:blipFill>
                  <pic:spPr>
                    <a:xfrm>
                      <a:off x="0" y="0"/>
                      <a:ext cx="1969770" cy="46101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1543685" cy="544830"/>
            <wp:effectExtent l="0" t="0" r="5715"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23"/>
                    <a:stretch>
                      <a:fillRect/>
                    </a:stretch>
                  </pic:blipFill>
                  <pic:spPr>
                    <a:xfrm>
                      <a:off x="0" y="0"/>
                      <a:ext cx="1543685" cy="54483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the image and replicas got changed ]</w:t>
      </w:r>
    </w:p>
    <w:p w14:paraId="185D0E6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Its looking like, why there is need of </w:t>
      </w:r>
      <w:r>
        <w:rPr>
          <w:rFonts w:hint="default" w:ascii="Bodoni MT" w:hAnsi="Bodoni MT" w:cs="Bodoni MT"/>
          <w:i/>
          <w:iCs/>
          <w:lang w:val="en-IN"/>
        </w:rPr>
        <w:t>last applied config</w:t>
      </w:r>
      <w:r>
        <w:rPr>
          <w:rFonts w:hint="default" w:ascii="Bodoni MT" w:hAnsi="Bodoni MT" w:cs="Bodoni MT"/>
          <w:i w:val="0"/>
          <w:iCs w:val="0"/>
          <w:lang w:val="en-IN"/>
        </w:rPr>
        <w:t xml:space="preserve"> because when we apply, the live config is becoming same as the yaml.</w:t>
      </w:r>
    </w:p>
    <w:p w14:paraId="797340F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u w:val="single"/>
        </w:rPr>
      </w:pPr>
      <w:r>
        <w:rPr>
          <w:rFonts w:hint="default" w:ascii="Bodoni MT" w:hAnsi="Bodoni MT" w:cs="Bodoni MT"/>
          <w:u w:val="single"/>
          <w:lang w:val="en-IN"/>
        </w:rPr>
        <w:t>Stage-1: [ create declarative from yaml ]</w:t>
      </w:r>
    </w:p>
    <w:p w14:paraId="108AF9C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i w:val="0"/>
          <w:iCs w:val="0"/>
          <w:lang w:val="en-IN"/>
        </w:rPr>
        <w:t>See the yaml now</w:t>
      </w:r>
      <w:r>
        <w:rPr>
          <w:rFonts w:hint="default" w:ascii="Bodoni MT" w:hAnsi="Bodoni MT" w:cs="Bodoni MT"/>
          <w:i w:val="0"/>
          <w:iCs w:val="0"/>
          <w:lang w:val="en-IN"/>
        </w:rPr>
        <w:br w:type="textWrapping"/>
      </w:r>
      <w:r>
        <w:rPr>
          <w:rFonts w:hint="default" w:ascii="Bodoni MT" w:hAnsi="Bodoni MT" w:cs="Bodoni MT"/>
        </w:rPr>
        <w:drawing>
          <wp:inline distT="0" distB="0" distL="114300" distR="114300">
            <wp:extent cx="2795270" cy="2820670"/>
            <wp:effectExtent l="0" t="0" r="11430" b="1143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24"/>
                    <a:stretch>
                      <a:fillRect/>
                    </a:stretch>
                  </pic:blipFill>
                  <pic:spPr>
                    <a:xfrm>
                      <a:off x="0" y="0"/>
                      <a:ext cx="2795270" cy="2820670"/>
                    </a:xfrm>
                    <a:prstGeom prst="rect">
                      <a:avLst/>
                    </a:prstGeom>
                    <a:noFill/>
                    <a:ln>
                      <a:noFill/>
                    </a:ln>
                  </pic:spPr>
                </pic:pic>
              </a:graphicData>
            </a:graphic>
          </wp:inline>
        </w:drawing>
      </w:r>
      <w:r>
        <w:rPr>
          <w:rFonts w:hint="default" w:ascii="Bodoni MT" w:hAnsi="Bodoni MT" w:cs="Bodoni MT"/>
          <w:lang w:val="en-IN"/>
        </w:rPr>
        <w:t xml:space="preserve"> [ added one label only ]</w:t>
      </w:r>
    </w:p>
    <w:p w14:paraId="095E290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4187190" cy="3350895"/>
            <wp:effectExtent l="0" t="0" r="381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25"/>
                    <a:stretch>
                      <a:fillRect/>
                    </a:stretch>
                  </pic:blipFill>
                  <pic:spPr>
                    <a:xfrm>
                      <a:off x="0" y="0"/>
                      <a:ext cx="4187190" cy="335089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last applied config will be same as yaml because of declarative change ]</w:t>
      </w:r>
    </w:p>
    <w:p w14:paraId="1E2F9A7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u w:val="single"/>
        </w:rPr>
      </w:pPr>
      <w:r>
        <w:rPr>
          <w:rFonts w:hint="default" w:ascii="Bodoni MT" w:hAnsi="Bodoni MT" w:cs="Bodoni MT"/>
          <w:u w:val="single"/>
          <w:lang w:val="en-IN"/>
        </w:rPr>
        <w:t xml:space="preserve">Stage-2: [ add one more label in imperative way; </w:t>
      </w:r>
      <w:r>
        <w:rPr>
          <w:rFonts w:hint="default" w:ascii="Bodoni MT" w:hAnsi="Bodoni MT" w:cs="Bodoni MT"/>
          <w:i/>
          <w:iCs/>
          <w:u w:val="single"/>
          <w:lang w:val="en-IN"/>
        </w:rPr>
        <w:t>kubectl edit</w:t>
      </w:r>
      <w:r>
        <w:rPr>
          <w:rFonts w:hint="default" w:ascii="Bodoni MT" w:hAnsi="Bodoni MT" w:cs="Bodoni MT"/>
          <w:i w:val="0"/>
          <w:iCs w:val="0"/>
          <w:u w:val="single"/>
          <w:lang w:val="en-IN"/>
        </w:rPr>
        <w:t xml:space="preserve"> command ]</w:t>
      </w:r>
    </w:p>
    <w:p w14:paraId="697C459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1405255" cy="510540"/>
            <wp:effectExtent l="0" t="0" r="4445" b="1016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26"/>
                    <a:stretch>
                      <a:fillRect/>
                    </a:stretch>
                  </pic:blipFill>
                  <pic:spPr>
                    <a:xfrm>
                      <a:off x="0" y="0"/>
                      <a:ext cx="1405255" cy="510540"/>
                    </a:xfrm>
                    <a:prstGeom prst="rect">
                      <a:avLst/>
                    </a:prstGeom>
                    <a:noFill/>
                    <a:ln>
                      <a:noFill/>
                    </a:ln>
                  </pic:spPr>
                </pic:pic>
              </a:graphicData>
            </a:graphic>
          </wp:inline>
        </w:drawing>
      </w:r>
      <w:r>
        <w:rPr>
          <w:rFonts w:hint="default" w:ascii="Bodoni MT" w:hAnsi="Bodoni MT" w:cs="Bodoni MT"/>
          <w:lang w:val="en-IN"/>
        </w:rPr>
        <w:t xml:space="preserve"> [ live config changed ]</w:t>
      </w:r>
    </w:p>
    <w:p w14:paraId="3CDA8D4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4849495" cy="1290955"/>
            <wp:effectExtent l="0" t="0" r="1905"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27"/>
                    <a:stretch>
                      <a:fillRect/>
                    </a:stretch>
                  </pic:blipFill>
                  <pic:spPr>
                    <a:xfrm>
                      <a:off x="0" y="0"/>
                      <a:ext cx="4849495" cy="129095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last applied config will be same because it was imperative update ]</w:t>
      </w:r>
    </w:p>
    <w:p w14:paraId="3D856E5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u w:val="single"/>
        </w:rPr>
      </w:pPr>
      <w:r>
        <w:rPr>
          <w:rFonts w:hint="default" w:ascii="Bodoni MT" w:hAnsi="Bodoni MT" w:cs="Bodoni MT"/>
          <w:u w:val="single"/>
          <w:lang w:val="en-IN"/>
        </w:rPr>
        <w:t>Stage-3: [ update the replicas using declarative ]</w:t>
      </w:r>
    </w:p>
    <w:p w14:paraId="427D12A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3627120" cy="1695450"/>
            <wp:effectExtent l="0" t="0" r="5080" b="635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28"/>
                    <a:stretch>
                      <a:fillRect/>
                    </a:stretch>
                  </pic:blipFill>
                  <pic:spPr>
                    <a:xfrm>
                      <a:off x="0" y="0"/>
                      <a:ext cx="3627120" cy="1695450"/>
                    </a:xfrm>
                    <a:prstGeom prst="rect">
                      <a:avLst/>
                    </a:prstGeom>
                    <a:noFill/>
                    <a:ln>
                      <a:noFill/>
                    </a:ln>
                  </pic:spPr>
                </pic:pic>
              </a:graphicData>
            </a:graphic>
          </wp:inline>
        </w:drawing>
      </w:r>
      <w:r>
        <w:rPr>
          <w:rFonts w:hint="default" w:ascii="Bodoni MT" w:hAnsi="Bodoni MT" w:cs="Bodoni MT"/>
          <w:lang w:val="en-IN"/>
        </w:rPr>
        <w:t xml:space="preserve"> [updated yaml file]</w:t>
      </w:r>
    </w:p>
    <w:p w14:paraId="3F8CB1F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1884680" cy="1978660"/>
            <wp:effectExtent l="0" t="0" r="7620" b="254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29"/>
                    <a:stretch>
                      <a:fillRect/>
                    </a:stretch>
                  </pic:blipFill>
                  <pic:spPr>
                    <a:xfrm>
                      <a:off x="0" y="0"/>
                      <a:ext cx="1884680" cy="1978660"/>
                    </a:xfrm>
                    <a:prstGeom prst="rect">
                      <a:avLst/>
                    </a:prstGeom>
                    <a:noFill/>
                    <a:ln>
                      <a:noFill/>
                    </a:ln>
                  </pic:spPr>
                </pic:pic>
              </a:graphicData>
            </a:graphic>
          </wp:inline>
        </w:drawing>
      </w:r>
      <w:r>
        <w:rPr>
          <w:rFonts w:hint="default" w:ascii="Bodoni MT" w:hAnsi="Bodoni MT" w:cs="Bodoni MT"/>
          <w:color w:val="7030A0"/>
          <w:lang w:val="en-IN"/>
        </w:rPr>
        <w:t xml:space="preserve"> [ ignore generation ]</w:t>
      </w:r>
      <w:r>
        <w:rPr>
          <w:rFonts w:hint="default" w:ascii="Bodoni MT" w:hAnsi="Bodoni MT" w:cs="Bodoni MT"/>
        </w:rPr>
        <w:br w:type="textWrapping"/>
      </w:r>
      <w:r>
        <w:rPr>
          <w:rFonts w:hint="default" w:ascii="Bodoni MT" w:hAnsi="Bodoni MT" w:cs="Bodoni MT"/>
          <w:lang w:val="en-IN"/>
        </w:rPr>
        <w:t>[ kubectl diff -f &lt;deployment file name&gt; ]</w:t>
      </w:r>
      <w:r>
        <w:rPr>
          <w:rFonts w:hint="default" w:ascii="Bodoni MT" w:hAnsi="Bodoni MT" w:cs="Bodoni MT"/>
          <w:lang w:val="en-IN"/>
        </w:rPr>
        <w:br w:type="textWrapping"/>
      </w:r>
      <w:r>
        <w:rPr>
          <w:rFonts w:hint="default" w:ascii="Bodoni MT" w:hAnsi="Bodoni MT" w:cs="Bodoni MT"/>
          <w:lang w:val="en-IN"/>
        </w:rPr>
        <w:t xml:space="preserve">you can see, its not showing </w:t>
      </w:r>
      <w:r>
        <w:rPr>
          <w:rFonts w:hint="default" w:ascii="Bodoni MT" w:hAnsi="Bodoni MT" w:cs="Bodoni MT"/>
          <w:i/>
          <w:iCs/>
          <w:lang w:val="en-IN"/>
        </w:rPr>
        <w:t>keys: valx</w:t>
      </w:r>
      <w:r>
        <w:rPr>
          <w:rFonts w:hint="default" w:ascii="Bodoni MT" w:hAnsi="Bodoni MT" w:cs="Bodoni MT"/>
          <w:i w:val="0"/>
          <w:iCs w:val="0"/>
          <w:lang w:val="en-IN"/>
        </w:rPr>
        <w:t xml:space="preserve"> label to be deleted when it is not there in our current yaml file.</w:t>
      </w:r>
    </w:p>
    <w:p w14:paraId="528DF2A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kubectl apply -f &lt;deployment file name&gt; </w:t>
      </w:r>
    </w:p>
    <w:p w14:paraId="143496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4426585" cy="1657350"/>
            <wp:effectExtent l="0" t="0" r="5715"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30"/>
                    <a:stretch>
                      <a:fillRect/>
                    </a:stretch>
                  </pic:blipFill>
                  <pic:spPr>
                    <a:xfrm>
                      <a:off x="0" y="0"/>
                      <a:ext cx="4426585" cy="165735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last applied config ]</w:t>
      </w:r>
    </w:p>
    <w:p w14:paraId="1A2922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2187575" cy="2220595"/>
            <wp:effectExtent l="0" t="0" r="9525"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31"/>
                    <a:stretch>
                      <a:fillRect/>
                    </a:stretch>
                  </pic:blipFill>
                  <pic:spPr>
                    <a:xfrm>
                      <a:off x="0" y="0"/>
                      <a:ext cx="2187575" cy="222059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 live config, replicas got increased but that label (keyx: valx) is still there ]</w:t>
      </w:r>
    </w:p>
    <w:p w14:paraId="09832F4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So, how does </w:t>
      </w:r>
      <w:r>
        <w:rPr>
          <w:rFonts w:hint="default" w:ascii="Bodoni MT" w:hAnsi="Bodoni MT" w:cs="Bodoni MT"/>
          <w:b/>
          <w:bCs/>
          <w:i/>
          <w:iCs/>
          <w:lang w:val="en-IN"/>
        </w:rPr>
        <w:t>kubectl apply</w:t>
      </w:r>
      <w:r>
        <w:rPr>
          <w:rFonts w:hint="default" w:ascii="Bodoni MT" w:hAnsi="Bodoni MT" w:cs="Bodoni MT"/>
          <w:b w:val="0"/>
          <w:bCs w:val="0"/>
          <w:i w:val="0"/>
          <w:iCs w:val="0"/>
          <w:lang w:val="en-IN"/>
        </w:rPr>
        <w:t xml:space="preserve"> work then?</w:t>
      </w:r>
    </w:p>
    <w:p w14:paraId="4B6C8C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It does the below</w:t>
      </w:r>
      <w:r>
        <w:rPr>
          <w:rFonts w:hint="default" w:ascii="Bodoni MT" w:hAnsi="Bodoni MT" w:cs="Bodoni MT"/>
          <w:lang w:val="en-IN"/>
        </w:rPr>
        <w:br w:type="textWrapping"/>
      </w:r>
      <w:r>
        <w:rPr>
          <w:rFonts w:hint="default" w:ascii="Bodoni MT" w:hAnsi="Bodoni MT" w:cs="Bodoni MT"/>
        </w:rPr>
        <w:t>Sets fields, that appear in the configuration</w:t>
      </w:r>
      <w:r>
        <w:rPr>
          <w:rFonts w:hint="default" w:ascii="Bodoni MT" w:hAnsi="Bodoni MT" w:cs="Bodoni MT"/>
          <w:lang w:val="en-IN"/>
        </w:rPr>
        <w:t xml:space="preserve"> (yaml)</w:t>
      </w:r>
      <w:r>
        <w:rPr>
          <w:rFonts w:hint="default" w:ascii="Bodoni MT" w:hAnsi="Bodoni MT" w:cs="Bodoni MT"/>
        </w:rPr>
        <w:t xml:space="preserve"> file, in the live configuration.</w:t>
      </w:r>
      <w:r>
        <w:rPr>
          <w:rFonts w:hint="default" w:ascii="Bodoni MT" w:hAnsi="Bodoni MT" w:cs="Bodoni MT"/>
        </w:rPr>
        <w:br w:type="textWrapping"/>
      </w:r>
      <w:r>
        <w:rPr>
          <w:rFonts w:hint="default" w:ascii="Bodoni MT" w:hAnsi="Bodoni MT" w:cs="Bodoni MT"/>
        </w:rPr>
        <w:t>Clears fields, that removed from the configuration</w:t>
      </w:r>
      <w:r>
        <w:rPr>
          <w:rFonts w:hint="default" w:ascii="Bodoni MT" w:hAnsi="Bodoni MT" w:cs="Bodoni MT"/>
          <w:lang w:val="en-IN"/>
        </w:rPr>
        <w:t xml:space="preserve"> (yal)</w:t>
      </w:r>
      <w:r>
        <w:rPr>
          <w:rFonts w:hint="default" w:ascii="Bodoni MT" w:hAnsi="Bodoni MT" w:cs="Bodoni MT"/>
        </w:rPr>
        <w:t xml:space="preserve"> file, in the live configuration.</w:t>
      </w:r>
    </w:p>
    <w:p w14:paraId="204E0F1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It does the above after comparing with </w:t>
      </w:r>
      <w:r>
        <w:rPr>
          <w:rFonts w:hint="default" w:ascii="Bodoni MT" w:hAnsi="Bodoni MT" w:cs="Bodoni MT"/>
          <w:i/>
          <w:iCs/>
          <w:lang w:val="en-IN"/>
        </w:rPr>
        <w:t>last applied field</w:t>
      </w:r>
      <w:r>
        <w:rPr>
          <w:rFonts w:hint="default" w:ascii="Bodoni MT" w:hAnsi="Bodoni MT" w:cs="Bodoni MT"/>
          <w:i w:val="0"/>
          <w:iCs w:val="0"/>
          <w:lang w:val="en-IN"/>
        </w:rPr>
        <w:t>.</w:t>
      </w:r>
    </w:p>
    <w:p w14:paraId="29FD46F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i w:val="0"/>
          <w:iCs w:val="0"/>
          <w:lang w:val="en-IN"/>
        </w:rPr>
        <w:t xml:space="preserve">If any field is there in [ either of </w:t>
      </w:r>
      <w:r>
        <w:rPr>
          <w:rFonts w:hint="default" w:ascii="Bodoni MT" w:hAnsi="Bodoni MT" w:cs="Bodoni MT"/>
          <w:i/>
          <w:iCs/>
          <w:lang w:val="en-IN"/>
        </w:rPr>
        <w:t>yaml</w:t>
      </w:r>
      <w:r>
        <w:rPr>
          <w:rFonts w:hint="default" w:ascii="Bodoni MT" w:hAnsi="Bodoni MT" w:cs="Bodoni MT"/>
          <w:i w:val="0"/>
          <w:iCs w:val="0"/>
          <w:lang w:val="en-IN"/>
        </w:rPr>
        <w:t xml:space="preserve"> or </w:t>
      </w:r>
      <w:r>
        <w:rPr>
          <w:rFonts w:hint="default" w:ascii="Bodoni MT" w:hAnsi="Bodoni MT" w:cs="Bodoni MT"/>
          <w:i/>
          <w:iCs/>
          <w:lang w:val="en-IN"/>
        </w:rPr>
        <w:t>last applied config</w:t>
      </w:r>
      <w:r>
        <w:rPr>
          <w:rFonts w:hint="default" w:ascii="Bodoni MT" w:hAnsi="Bodoni MT" w:cs="Bodoni MT"/>
          <w:i w:val="0"/>
          <w:iCs w:val="0"/>
          <w:lang w:val="en-IN"/>
        </w:rPr>
        <w:t xml:space="preserve"> ] (or) [ the field is present in both </w:t>
      </w:r>
      <w:r>
        <w:rPr>
          <w:rFonts w:hint="default" w:ascii="Bodoni MT" w:hAnsi="Bodoni MT" w:cs="Bodoni MT"/>
          <w:i/>
          <w:iCs/>
          <w:lang w:val="en-IN"/>
        </w:rPr>
        <w:t>yaml</w:t>
      </w:r>
      <w:r>
        <w:rPr>
          <w:rFonts w:hint="default" w:ascii="Bodoni MT" w:hAnsi="Bodoni MT" w:cs="Bodoni MT"/>
          <w:i w:val="0"/>
          <w:iCs w:val="0"/>
          <w:lang w:val="en-IN"/>
        </w:rPr>
        <w:t xml:space="preserve"> and </w:t>
      </w:r>
      <w:r>
        <w:rPr>
          <w:rFonts w:hint="default" w:ascii="Bodoni MT" w:hAnsi="Bodoni MT" w:cs="Bodoni MT"/>
          <w:i/>
          <w:iCs/>
          <w:lang w:val="en-IN"/>
        </w:rPr>
        <w:t xml:space="preserve">last applied config </w:t>
      </w:r>
      <w:r>
        <w:rPr>
          <w:rFonts w:hint="default" w:ascii="Bodoni MT" w:hAnsi="Bodoni MT" w:cs="Bodoni MT"/>
          <w:i w:val="0"/>
          <w:iCs w:val="0"/>
          <w:lang w:val="en-IN"/>
        </w:rPr>
        <w:t xml:space="preserve">] </w:t>
      </w:r>
      <w:r>
        <w:rPr>
          <w:rFonts w:hint="default" w:ascii="Bodoni MT" w:hAnsi="Bodoni MT" w:cs="Bodoni MT"/>
          <w:i w:val="0"/>
          <w:iCs w:val="0"/>
          <w:lang w:val="en-IN"/>
        </w:rPr>
        <w:br w:type="textWrapping"/>
      </w:r>
      <w:r>
        <w:rPr>
          <w:rFonts w:hint="default" w:ascii="Bodoni MT" w:hAnsi="Bodoni MT" w:cs="Bodoni MT"/>
          <w:i w:val="0"/>
          <w:iCs w:val="0"/>
          <w:lang w:val="en-IN"/>
        </w:rPr>
        <w:t xml:space="preserve">then that field will be updated in the </w:t>
      </w:r>
      <w:r>
        <w:rPr>
          <w:rFonts w:hint="default" w:ascii="Bodoni MT" w:hAnsi="Bodoni MT" w:cs="Bodoni MT"/>
          <w:i/>
          <w:iCs/>
          <w:lang w:val="en-IN"/>
        </w:rPr>
        <w:t>live config</w:t>
      </w:r>
      <w:r>
        <w:rPr>
          <w:rFonts w:hint="default" w:ascii="Bodoni MT" w:hAnsi="Bodoni MT" w:cs="Bodoni MT"/>
          <w:i w:val="0"/>
          <w:iCs w:val="0"/>
          <w:lang w:val="en-IN"/>
        </w:rPr>
        <w:t>.</w:t>
      </w:r>
    </w:p>
    <w:p w14:paraId="164CEAB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i w:val="0"/>
          <w:iCs w:val="0"/>
          <w:lang w:val="en-IN"/>
        </w:rPr>
        <w:t xml:space="preserve">In the previous example. The label (keyx: valx) was not there in both yaml and </w:t>
      </w:r>
      <w:r>
        <w:rPr>
          <w:rFonts w:hint="default" w:ascii="Bodoni MT" w:hAnsi="Bodoni MT" w:cs="Bodoni MT"/>
          <w:i/>
          <w:iCs/>
          <w:lang w:val="en-IN"/>
        </w:rPr>
        <w:t>last applied config</w:t>
      </w:r>
      <w:r>
        <w:rPr>
          <w:rFonts w:hint="default" w:ascii="Bodoni MT" w:hAnsi="Bodoni MT" w:cs="Bodoni MT"/>
          <w:i w:val="0"/>
          <w:iCs w:val="0"/>
          <w:lang w:val="en-IN"/>
        </w:rPr>
        <w:t>, so it didn’t track that.</w:t>
      </w:r>
    </w:p>
    <w:p w14:paraId="3CA3832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7030A0"/>
        </w:rPr>
      </w:pPr>
      <w:r>
        <w:rPr>
          <w:rFonts w:hint="default" w:ascii="Bodoni MT" w:hAnsi="Bodoni MT" w:cs="Bodoni MT"/>
        </w:rPr>
        <w:drawing>
          <wp:inline distT="0" distB="0" distL="114300" distR="114300">
            <wp:extent cx="4406900" cy="1012825"/>
            <wp:effectExtent l="0" t="0" r="0" b="3175"/>
            <wp:docPr id="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pic:cNvPicPr>
                      <a:picLocks noChangeAspect="1"/>
                    </pic:cNvPicPr>
                  </pic:nvPicPr>
                  <pic:blipFill>
                    <a:blip r:embed="rId32"/>
                    <a:srcRect l="422"/>
                    <a:stretch>
                      <a:fillRect/>
                    </a:stretch>
                  </pic:blipFill>
                  <pic:spPr>
                    <a:xfrm>
                      <a:off x="0" y="0"/>
                      <a:ext cx="4406900" cy="1012825"/>
                    </a:xfrm>
                    <a:prstGeom prst="rect">
                      <a:avLst/>
                    </a:prstGeom>
                    <a:noFill/>
                    <a:ln>
                      <a:noFill/>
                    </a:ln>
                  </pic:spPr>
                </pic:pic>
              </a:graphicData>
            </a:graphic>
          </wp:inline>
        </w:drawing>
      </w:r>
    </w:p>
    <w:p w14:paraId="5268DB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eastAsia="SimSun" w:cs="Bodoni MT"/>
          <w:sz w:val="24"/>
          <w:szCs w:val="24"/>
        </w:rPr>
        <w:drawing>
          <wp:inline distT="0" distB="0" distL="114300" distR="114300">
            <wp:extent cx="5784215" cy="4191635"/>
            <wp:effectExtent l="0" t="0" r="6985" b="12065"/>
            <wp:docPr id="74" name="Picture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3" descr="IMG_256"/>
                    <pic:cNvPicPr>
                      <a:picLocks noChangeAspect="1"/>
                    </pic:cNvPicPr>
                  </pic:nvPicPr>
                  <pic:blipFill>
                    <a:blip r:embed="rId33"/>
                    <a:srcRect l="12841" r="16892" b="9494"/>
                    <a:stretch>
                      <a:fillRect/>
                    </a:stretch>
                  </pic:blipFill>
                  <pic:spPr>
                    <a:xfrm>
                      <a:off x="0" y="0"/>
                      <a:ext cx="5784215" cy="4191635"/>
                    </a:xfrm>
                    <a:prstGeom prst="rect">
                      <a:avLst/>
                    </a:prstGeom>
                    <a:noFill/>
                    <a:ln w="9525">
                      <a:noFill/>
                    </a:ln>
                  </pic:spPr>
                </pic:pic>
              </a:graphicData>
            </a:graphic>
          </wp:inline>
        </w:drawing>
      </w:r>
    </w:p>
    <w:p w14:paraId="7A847DF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4043680" cy="2306955"/>
            <wp:effectExtent l="0" t="0" r="7620" b="4445"/>
            <wp:docPr id="7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4"/>
                    <pic:cNvPicPr>
                      <a:picLocks noChangeAspect="1"/>
                    </pic:cNvPicPr>
                  </pic:nvPicPr>
                  <pic:blipFill>
                    <a:blip r:embed="rId34"/>
                    <a:stretch>
                      <a:fillRect/>
                    </a:stretch>
                  </pic:blipFill>
                  <pic:spPr>
                    <a:xfrm>
                      <a:off x="0" y="0"/>
                      <a:ext cx="4043680" cy="2306955"/>
                    </a:xfrm>
                    <a:prstGeom prst="rect">
                      <a:avLst/>
                    </a:prstGeom>
                    <a:noFill/>
                    <a:ln>
                      <a:noFill/>
                    </a:ln>
                  </pic:spPr>
                </pic:pic>
              </a:graphicData>
            </a:graphic>
          </wp:inline>
        </w:drawing>
      </w:r>
    </w:p>
    <w:p w14:paraId="10883A3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238CFC1F">
      <w:pPr>
        <w:rPr>
          <w:rFonts w:hint="default" w:ascii="Bodoni MT" w:hAnsi="Bodoni MT" w:cs="Bodoni MT"/>
        </w:rPr>
      </w:pPr>
      <w:r>
        <w:rPr>
          <w:rFonts w:hint="default" w:ascii="Bodoni MT" w:hAnsi="Bodoni MT" w:cs="Bodoni MT"/>
          <w:lang w:val="en-IN"/>
        </w:rPr>
        <w:br w:type="page"/>
      </w:r>
    </w:p>
    <w:p w14:paraId="210BBFB3">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cs="Bodoni MT"/>
          <w:u w:val="single"/>
          <w:lang w:val="en-IN"/>
        </w:rPr>
      </w:pPr>
      <w:r>
        <w:rPr>
          <w:rFonts w:hint="default" w:ascii="Bodoni MT" w:hAnsi="Bodoni MT" w:cs="Bodoni MT"/>
          <w:b/>
          <w:bCs/>
          <w:color w:val="002060"/>
          <w:sz w:val="40"/>
          <w:szCs w:val="40"/>
          <w:highlight w:val="lightGray"/>
          <w:u w:val="single"/>
          <w:lang w:val="en-IN"/>
        </w:rPr>
        <w:t xml:space="preserve">  Namespaces  </w:t>
      </w:r>
    </w:p>
    <w:p w14:paraId="7EC88B2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Consider the below analogy</w:t>
      </w:r>
      <w:r>
        <w:rPr>
          <w:rFonts w:hint="default" w:ascii="Bodoni MT" w:hAnsi="Bodoni MT" w:cs="Bodoni MT"/>
          <w:lang w:val="en-IN"/>
        </w:rPr>
        <w:br w:type="textWrapping"/>
      </w:r>
      <w:r>
        <w:rPr>
          <w:rFonts w:hint="default" w:ascii="Bodoni MT" w:hAnsi="Bodoni MT" w:cs="Bodoni MT"/>
        </w:rPr>
        <w:drawing>
          <wp:inline distT="0" distB="0" distL="114300" distR="114300">
            <wp:extent cx="5266690" cy="1739900"/>
            <wp:effectExtent l="0" t="0" r="0" b="0"/>
            <wp:docPr id="7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5"/>
                    <pic:cNvPicPr>
                      <a:picLocks noChangeAspect="1"/>
                    </pic:cNvPicPr>
                  </pic:nvPicPr>
                  <pic:blipFill>
                    <a:blip r:embed="rId35"/>
                    <a:srcRect t="12348"/>
                    <a:stretch>
                      <a:fillRect/>
                    </a:stretch>
                  </pic:blipFill>
                  <pic:spPr>
                    <a:xfrm>
                      <a:off x="0" y="0"/>
                      <a:ext cx="5266690" cy="1739900"/>
                    </a:xfrm>
                    <a:prstGeom prst="rect">
                      <a:avLst/>
                    </a:prstGeom>
                    <a:noFill/>
                    <a:ln>
                      <a:noFill/>
                    </a:ln>
                  </pic:spPr>
                </pic:pic>
              </a:graphicData>
            </a:graphic>
          </wp:inline>
        </w:drawing>
      </w:r>
    </w:p>
    <w:p w14:paraId="41A378D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There are 2 houses, </w:t>
      </w:r>
      <w:r>
        <w:rPr>
          <w:rFonts w:hint="default" w:ascii="Bodoni MT" w:hAnsi="Bodoni MT" w:cs="Bodoni MT"/>
          <w:lang w:val="en-IN"/>
        </w:rPr>
        <w:br w:type="textWrapping"/>
      </w:r>
      <w:r>
        <w:rPr>
          <w:rFonts w:hint="default" w:ascii="Bodoni MT" w:hAnsi="Bodoni MT" w:cs="Bodoni MT"/>
          <w:lang w:val="en-IN"/>
        </w:rPr>
        <w:t xml:space="preserve">In one house (house-A), one person called Mark </w:t>
      </w:r>
      <w:r>
        <w:rPr>
          <w:rFonts w:hint="default" w:ascii="Bodoni MT" w:hAnsi="Bodoni MT" w:cs="Bodoni MT"/>
          <w:i/>
          <w:iCs/>
          <w:lang w:val="en-IN"/>
        </w:rPr>
        <w:t>Smith</w:t>
      </w:r>
      <w:r>
        <w:rPr>
          <w:rFonts w:hint="default" w:ascii="Bodoni MT" w:hAnsi="Bodoni MT" w:cs="Bodoni MT"/>
          <w:i w:val="0"/>
          <w:iCs w:val="0"/>
          <w:lang w:val="en-IN"/>
        </w:rPr>
        <w:t xml:space="preserve"> is there.</w:t>
      </w:r>
      <w:r>
        <w:rPr>
          <w:rFonts w:hint="default" w:ascii="Bodoni MT" w:hAnsi="Bodoni MT" w:cs="Bodoni MT"/>
          <w:i w:val="0"/>
          <w:iCs w:val="0"/>
          <w:lang w:val="en-IN"/>
        </w:rPr>
        <w:br w:type="textWrapping"/>
      </w:r>
      <w:r>
        <w:rPr>
          <w:rFonts w:hint="default" w:ascii="Bodoni MT" w:hAnsi="Bodoni MT" w:cs="Bodoni MT"/>
          <w:i w:val="0"/>
          <w:iCs w:val="0"/>
          <w:lang w:val="en-IN"/>
        </w:rPr>
        <w:t xml:space="preserve">In another house (house-B), one person called Mark </w:t>
      </w:r>
      <w:r>
        <w:rPr>
          <w:rFonts w:hint="default" w:ascii="Bodoni MT" w:hAnsi="Bodoni MT" w:cs="Bodoni MT"/>
          <w:i/>
          <w:iCs/>
          <w:lang w:val="en-IN"/>
        </w:rPr>
        <w:t>Williams</w:t>
      </w:r>
      <w:r>
        <w:rPr>
          <w:rFonts w:hint="default" w:ascii="Bodoni MT" w:hAnsi="Bodoni MT" w:cs="Bodoni MT"/>
          <w:i w:val="0"/>
          <w:iCs w:val="0"/>
          <w:lang w:val="en-IN"/>
        </w:rPr>
        <w:t xml:space="preserve"> is there.</w:t>
      </w:r>
    </w:p>
    <w:p w14:paraId="7BABEF5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In house-A, people can call </w:t>
      </w:r>
      <w:r>
        <w:rPr>
          <w:rFonts w:hint="default" w:ascii="Bodoni MT" w:hAnsi="Bodoni MT" w:cs="Bodoni MT"/>
          <w:i/>
          <w:iCs/>
          <w:lang w:val="en-IN"/>
        </w:rPr>
        <w:t>Mark Smith</w:t>
      </w:r>
      <w:r>
        <w:rPr>
          <w:rFonts w:hint="default" w:ascii="Bodoni MT" w:hAnsi="Bodoni MT" w:cs="Bodoni MT"/>
          <w:i w:val="0"/>
          <w:iCs w:val="0"/>
          <w:lang w:val="en-IN"/>
        </w:rPr>
        <w:t xml:space="preserve"> as only </w:t>
      </w:r>
      <w:r>
        <w:rPr>
          <w:rFonts w:hint="default" w:ascii="Bodoni MT" w:hAnsi="Bodoni MT" w:cs="Bodoni MT"/>
          <w:i/>
          <w:iCs/>
          <w:lang w:val="en-IN"/>
        </w:rPr>
        <w:t>Mark</w:t>
      </w:r>
      <w:r>
        <w:rPr>
          <w:rFonts w:hint="default" w:ascii="Bodoni MT" w:hAnsi="Bodoni MT" w:cs="Bodoni MT"/>
          <w:i w:val="0"/>
          <w:iCs w:val="0"/>
          <w:lang w:val="en-IN"/>
        </w:rPr>
        <w:t xml:space="preserve"> because there is no other guy having this name in that house.</w:t>
      </w:r>
      <w:r>
        <w:rPr>
          <w:rFonts w:hint="default" w:ascii="Bodoni MT" w:hAnsi="Bodoni MT" w:cs="Bodoni MT"/>
          <w:i w:val="0"/>
          <w:iCs w:val="0"/>
          <w:lang w:val="en-IN"/>
        </w:rPr>
        <w:br w:type="textWrapping"/>
      </w:r>
      <w:r>
        <w:rPr>
          <w:rFonts w:hint="default" w:ascii="Bodoni MT" w:hAnsi="Bodoni MT" w:cs="Bodoni MT"/>
          <w:i w:val="0"/>
          <w:iCs w:val="0"/>
          <w:lang w:val="en-IN"/>
        </w:rPr>
        <w:t xml:space="preserve">Similarly in house-B, people can call </w:t>
      </w:r>
      <w:r>
        <w:rPr>
          <w:rFonts w:hint="default" w:ascii="Bodoni MT" w:hAnsi="Bodoni MT" w:cs="Bodoni MT"/>
          <w:i/>
          <w:iCs/>
          <w:lang w:val="en-IN"/>
        </w:rPr>
        <w:t>Mark Williams</w:t>
      </w:r>
      <w:r>
        <w:rPr>
          <w:rFonts w:hint="default" w:ascii="Bodoni MT" w:hAnsi="Bodoni MT" w:cs="Bodoni MT"/>
          <w:i w:val="0"/>
          <w:iCs w:val="0"/>
          <w:lang w:val="en-IN"/>
        </w:rPr>
        <w:t xml:space="preserve"> as </w:t>
      </w:r>
      <w:r>
        <w:rPr>
          <w:rFonts w:hint="default" w:ascii="Bodoni MT" w:hAnsi="Bodoni MT" w:cs="Bodoni MT"/>
          <w:i/>
          <w:iCs/>
          <w:lang w:val="en-IN"/>
        </w:rPr>
        <w:t>Mark</w:t>
      </w:r>
      <w:r>
        <w:rPr>
          <w:rFonts w:hint="default" w:ascii="Bodoni MT" w:hAnsi="Bodoni MT" w:cs="Bodoni MT"/>
          <w:i w:val="0"/>
          <w:iCs w:val="0"/>
          <w:lang w:val="en-IN"/>
        </w:rPr>
        <w:t xml:space="preserve"> only.</w:t>
      </w:r>
    </w:p>
    <w:p w14:paraId="198714A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i w:val="0"/>
          <w:iCs w:val="0"/>
          <w:lang w:val="en-IN"/>
        </w:rPr>
        <w:t xml:space="preserve">But, if people of house-A wants to call </w:t>
      </w:r>
      <w:r>
        <w:rPr>
          <w:rFonts w:hint="default" w:ascii="Bodoni MT" w:hAnsi="Bodoni MT" w:cs="Bodoni MT"/>
          <w:i/>
          <w:iCs/>
          <w:lang w:val="en-IN"/>
        </w:rPr>
        <w:t>Mark Williams</w:t>
      </w:r>
      <w:r>
        <w:rPr>
          <w:rFonts w:hint="default" w:ascii="Bodoni MT" w:hAnsi="Bodoni MT" w:cs="Bodoni MT"/>
          <w:i w:val="0"/>
          <w:iCs w:val="0"/>
          <w:lang w:val="en-IN"/>
        </w:rPr>
        <w:t xml:space="preserve"> then they need to call by full-name i.e. </w:t>
      </w:r>
      <w:r>
        <w:rPr>
          <w:rFonts w:hint="default" w:ascii="Bodoni MT" w:hAnsi="Bodoni MT" w:cs="Bodoni MT"/>
          <w:i/>
          <w:iCs/>
          <w:lang w:val="en-IN"/>
        </w:rPr>
        <w:t>Mark Williams</w:t>
      </w:r>
      <w:r>
        <w:rPr>
          <w:rFonts w:hint="default" w:ascii="Bodoni MT" w:hAnsi="Bodoni MT" w:cs="Bodoni MT"/>
          <w:i w:val="0"/>
          <w:iCs w:val="0"/>
          <w:lang w:val="en-IN"/>
        </w:rPr>
        <w:t xml:space="preserve">. Not only </w:t>
      </w:r>
      <w:r>
        <w:rPr>
          <w:rFonts w:hint="default" w:ascii="Bodoni MT" w:hAnsi="Bodoni MT" w:cs="Bodoni MT"/>
          <w:i/>
          <w:iCs/>
          <w:lang w:val="en-IN"/>
        </w:rPr>
        <w:t>Mark</w:t>
      </w:r>
      <w:r>
        <w:rPr>
          <w:rFonts w:hint="default" w:ascii="Bodoni MT" w:hAnsi="Bodoni MT" w:cs="Bodoni MT"/>
          <w:i w:val="0"/>
          <w:iCs w:val="0"/>
          <w:lang w:val="en-IN"/>
        </w:rPr>
        <w:t>.</w:t>
      </w:r>
      <w:r>
        <w:rPr>
          <w:rFonts w:hint="default" w:ascii="Bodoni MT" w:hAnsi="Bodoni MT" w:cs="Bodoni MT"/>
          <w:i w:val="0"/>
          <w:iCs w:val="0"/>
          <w:lang w:val="en-IN"/>
        </w:rPr>
        <w:br w:type="textWrapping"/>
      </w:r>
      <w:r>
        <w:rPr>
          <w:rFonts w:hint="default" w:ascii="Bodoni MT" w:hAnsi="Bodoni MT" w:cs="Bodoni MT"/>
          <w:i w:val="0"/>
          <w:iCs w:val="0"/>
          <w:lang w:val="en-IN"/>
        </w:rPr>
        <w:t xml:space="preserve">Similarly for people of house-B as well. They need to call </w:t>
      </w:r>
      <w:r>
        <w:rPr>
          <w:rFonts w:hint="default" w:ascii="Bodoni MT" w:hAnsi="Bodoni MT" w:cs="Bodoni MT"/>
          <w:i/>
          <w:iCs/>
          <w:lang w:val="en-IN"/>
        </w:rPr>
        <w:t>Mark Smith</w:t>
      </w:r>
      <w:r>
        <w:rPr>
          <w:rFonts w:hint="default" w:ascii="Bodoni MT" w:hAnsi="Bodoni MT" w:cs="Bodoni MT"/>
          <w:i w:val="0"/>
          <w:iCs w:val="0"/>
          <w:lang w:val="en-IN"/>
        </w:rPr>
        <w:t xml:space="preserve"> .</w:t>
      </w:r>
    </w:p>
    <w:p w14:paraId="22DCC82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i w:val="0"/>
          <w:iCs w:val="0"/>
          <w:lang w:val="en-IN"/>
        </w:rPr>
        <w:t xml:space="preserve">A person who neither belong to house-A nor house-B, needs to call those by their full name only i.e. </w:t>
      </w:r>
      <w:r>
        <w:rPr>
          <w:rFonts w:hint="default" w:ascii="Bodoni MT" w:hAnsi="Bodoni MT" w:cs="Bodoni MT"/>
          <w:i/>
          <w:iCs/>
          <w:lang w:val="en-IN"/>
        </w:rPr>
        <w:t>Mark Smith</w:t>
      </w:r>
      <w:r>
        <w:rPr>
          <w:rFonts w:hint="default" w:ascii="Bodoni MT" w:hAnsi="Bodoni MT" w:cs="Bodoni MT"/>
          <w:i w:val="0"/>
          <w:iCs w:val="0"/>
          <w:lang w:val="en-IN"/>
        </w:rPr>
        <w:t xml:space="preserve"> or </w:t>
      </w:r>
      <w:r>
        <w:rPr>
          <w:rFonts w:hint="default" w:ascii="Bodoni MT" w:hAnsi="Bodoni MT" w:cs="Bodoni MT"/>
          <w:i/>
          <w:iCs/>
          <w:lang w:val="en-IN"/>
        </w:rPr>
        <w:t>Mark Williams</w:t>
      </w:r>
      <w:r>
        <w:rPr>
          <w:rFonts w:hint="default" w:ascii="Bodoni MT" w:hAnsi="Bodoni MT" w:cs="Bodoni MT"/>
          <w:i w:val="0"/>
          <w:iCs w:val="0"/>
          <w:lang w:val="en-IN"/>
        </w:rPr>
        <w:t>.</w:t>
      </w:r>
    </w:p>
    <w:p w14:paraId="153530B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sz w:val="24"/>
          <w:szCs w:val="24"/>
        </w:rPr>
      </w:pPr>
      <w:r>
        <w:rPr>
          <w:rFonts w:hint="default" w:ascii="Bodoni MT" w:hAnsi="Bodoni MT" w:cs="Bodoni MT"/>
          <w:i w:val="0"/>
          <w:iCs w:val="0"/>
          <w:lang w:val="en-IN"/>
        </w:rPr>
        <w:t xml:space="preserve">Consider these </w:t>
      </w:r>
      <w:r>
        <w:rPr>
          <w:rFonts w:hint="default" w:ascii="Bodoni MT" w:hAnsi="Bodoni MT" w:cs="Bodoni MT"/>
          <w:i w:val="0"/>
          <w:iCs w:val="0"/>
          <w:color w:val="0070C0"/>
          <w:lang w:val="en-IN"/>
        </w:rPr>
        <w:t>houses as namespaces</w:t>
      </w:r>
      <w:r>
        <w:rPr>
          <w:rFonts w:hint="default" w:ascii="Bodoni MT" w:hAnsi="Bodoni MT" w:cs="Bodoni MT"/>
          <w:i w:val="0"/>
          <w:iCs w:val="0"/>
          <w:lang w:val="en-IN"/>
        </w:rPr>
        <w:t>.</w:t>
      </w:r>
      <w:r>
        <w:rPr>
          <w:rFonts w:hint="default" w:ascii="Bodoni MT" w:hAnsi="Bodoni MT" w:cs="Bodoni MT"/>
          <w:i w:val="0"/>
          <w:iCs w:val="0"/>
          <w:lang w:val="en-IN"/>
        </w:rPr>
        <w:br w:type="textWrapping"/>
      </w:r>
      <w:r>
        <w:rPr>
          <w:rFonts w:hint="default" w:ascii="Bodoni MT" w:hAnsi="Bodoni MT" w:cs="Bodoni MT"/>
          <w:i w:val="0"/>
          <w:iCs w:val="0"/>
          <w:sz w:val="24"/>
          <w:szCs w:val="24"/>
          <w:lang w:val="en-IN"/>
        </w:rPr>
        <w:t xml:space="preserve">Inside a namespace, resources having </w:t>
      </w:r>
      <w:r>
        <w:rPr>
          <w:rFonts w:hint="default" w:ascii="Bodoni MT" w:hAnsi="Bodoni MT" w:cs="Bodoni MT"/>
          <w:i w:val="0"/>
          <w:iCs w:val="0"/>
          <w:color w:val="C00000"/>
          <w:sz w:val="24"/>
          <w:szCs w:val="24"/>
          <w:lang w:val="en-IN"/>
        </w:rPr>
        <w:t>same names cannot be present</w:t>
      </w:r>
      <w:r>
        <w:rPr>
          <w:rFonts w:hint="default" w:ascii="Bodoni MT" w:hAnsi="Bodoni MT" w:cs="Bodoni MT"/>
          <w:i w:val="0"/>
          <w:iCs w:val="0"/>
          <w:sz w:val="24"/>
          <w:szCs w:val="24"/>
          <w:lang w:val="en-IN"/>
        </w:rPr>
        <w:t xml:space="preserve"> (you can’t create 2 pods having exactly same name). but, in multiple namespaces, resources of </w:t>
      </w:r>
      <w:r>
        <w:rPr>
          <w:rFonts w:hint="default" w:ascii="Bodoni MT" w:hAnsi="Bodoni MT" w:cs="Bodoni MT"/>
          <w:i w:val="0"/>
          <w:iCs w:val="0"/>
          <w:color w:val="C00000"/>
          <w:sz w:val="24"/>
          <w:szCs w:val="24"/>
          <w:lang w:val="en-IN"/>
        </w:rPr>
        <w:t>same name can be present</w:t>
      </w:r>
      <w:r>
        <w:rPr>
          <w:rFonts w:hint="default" w:ascii="Bodoni MT" w:hAnsi="Bodoni MT" w:cs="Bodoni MT"/>
          <w:i w:val="0"/>
          <w:iCs w:val="0"/>
          <w:sz w:val="24"/>
          <w:szCs w:val="24"/>
          <w:lang w:val="en-IN"/>
        </w:rPr>
        <w:t>.</w:t>
      </w:r>
    </w:p>
    <w:p w14:paraId="40CA761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sz w:val="24"/>
          <w:szCs w:val="24"/>
          <w:lang w:val="en-IN"/>
        </w:rPr>
        <w:t>For exampl</w:t>
      </w:r>
      <w:r>
        <w:rPr>
          <w:rFonts w:hint="default" w:ascii="Bodoni MT" w:hAnsi="Bodoni MT" w:cs="Bodoni MT"/>
          <w:lang w:val="en-IN"/>
        </w:rPr>
        <w:t xml:space="preserve">e, if you want multiple environments like </w:t>
      </w:r>
      <w:r>
        <w:rPr>
          <w:rFonts w:hint="default" w:ascii="Bodoni MT" w:hAnsi="Bodoni MT" w:cs="Bodoni MT"/>
          <w:i/>
          <w:iCs/>
          <w:lang w:val="en-IN"/>
        </w:rPr>
        <w:t>dev</w:t>
      </w:r>
      <w:r>
        <w:rPr>
          <w:rFonts w:hint="default" w:ascii="Bodoni MT" w:hAnsi="Bodoni MT" w:cs="Bodoni MT"/>
          <w:i w:val="0"/>
          <w:iCs w:val="0"/>
          <w:lang w:val="en-IN"/>
        </w:rPr>
        <w:t xml:space="preserve">, </w:t>
      </w:r>
      <w:r>
        <w:rPr>
          <w:rFonts w:hint="default" w:ascii="Bodoni MT" w:hAnsi="Bodoni MT" w:cs="Bodoni MT"/>
          <w:i/>
          <w:iCs/>
          <w:lang w:val="en-IN"/>
        </w:rPr>
        <w:t>prod</w:t>
      </w:r>
      <w:r>
        <w:rPr>
          <w:rFonts w:hint="default" w:ascii="Bodoni MT" w:hAnsi="Bodoni MT" w:cs="Bodoni MT"/>
          <w:i w:val="0"/>
          <w:iCs w:val="0"/>
          <w:lang w:val="en-IN"/>
        </w:rPr>
        <w:t xml:space="preserve"> and you don’t want to update any </w:t>
      </w:r>
      <w:r>
        <w:rPr>
          <w:rFonts w:hint="default" w:ascii="Bodoni MT" w:hAnsi="Bodoni MT" w:cs="Bodoni MT"/>
          <w:i/>
          <w:iCs/>
          <w:lang w:val="en-IN"/>
        </w:rPr>
        <w:t>production</w:t>
      </w:r>
      <w:r>
        <w:rPr>
          <w:rFonts w:hint="default" w:ascii="Bodoni MT" w:hAnsi="Bodoni MT" w:cs="Bodoni MT"/>
          <w:i w:val="0"/>
          <w:iCs w:val="0"/>
          <w:lang w:val="en-IN"/>
        </w:rPr>
        <w:t xml:space="preserve"> pods while testing during </w:t>
      </w:r>
      <w:r>
        <w:rPr>
          <w:rFonts w:hint="default" w:ascii="Bodoni MT" w:hAnsi="Bodoni MT" w:cs="Bodoni MT"/>
          <w:i/>
          <w:iCs/>
          <w:lang w:val="en-IN"/>
        </w:rPr>
        <w:t>development</w:t>
      </w:r>
      <w:r>
        <w:rPr>
          <w:rFonts w:hint="default" w:ascii="Bodoni MT" w:hAnsi="Bodoni MT" w:cs="Bodoni MT"/>
          <w:i w:val="0"/>
          <w:iCs w:val="0"/>
          <w:lang w:val="en-IN"/>
        </w:rPr>
        <w:t xml:space="preserve"> or something like that, </w:t>
      </w:r>
      <w:r>
        <w:rPr>
          <w:rFonts w:hint="default" w:ascii="Bodoni MT" w:hAnsi="Bodoni MT" w:cs="Bodoni MT"/>
          <w:b/>
          <w:bCs/>
          <w:i/>
          <w:iCs/>
          <w:lang w:val="en-IN"/>
        </w:rPr>
        <w:t xml:space="preserve">namespaces </w:t>
      </w:r>
      <w:r>
        <w:rPr>
          <w:rFonts w:hint="default" w:ascii="Bodoni MT" w:hAnsi="Bodoni MT" w:cs="Bodoni MT"/>
          <w:b w:val="0"/>
          <w:bCs w:val="0"/>
          <w:i w:val="0"/>
          <w:iCs w:val="0"/>
          <w:lang w:val="en-IN"/>
        </w:rPr>
        <w:t>help in that.</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lang w:val="en-IN"/>
        </w:rPr>
        <w:t>You can have exact same resources in both the namespaces.</w:t>
      </w:r>
    </w:p>
    <w:p w14:paraId="1EAB17C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Example:</w:t>
      </w:r>
    </w:p>
    <w:p w14:paraId="558E5CF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Consider a single namespace scenario:</w:t>
      </w:r>
    </w:p>
    <w:p w14:paraId="4D6490B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Some pods are running DB. And service name (ClusterIP) is </w:t>
      </w:r>
      <w:r>
        <w:rPr>
          <w:rFonts w:hint="default" w:ascii="Bodoni MT" w:hAnsi="Bodoni MT" w:cs="Bodoni MT"/>
          <w:b/>
          <w:bCs/>
          <w:i/>
          <w:iCs/>
          <w:lang w:val="en-IN"/>
        </w:rPr>
        <w:t>db</w:t>
      </w:r>
      <w:r>
        <w:rPr>
          <w:rFonts w:hint="default" w:ascii="Bodoni MT" w:hAnsi="Bodoni MT" w:cs="Bodoni MT"/>
          <w:b w:val="0"/>
          <w:bCs w:val="0"/>
          <w:i w:val="0"/>
          <w:iCs w:val="0"/>
          <w:lang w:val="en-IN"/>
        </w:rPr>
        <w:t>.</w:t>
      </w:r>
    </w:p>
    <w:p w14:paraId="0A95316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The application pods who want to use database can use </w:t>
      </w:r>
      <w:r>
        <w:rPr>
          <w:rFonts w:hint="default" w:ascii="Bodoni MT" w:hAnsi="Bodoni MT" w:cs="Bodoni MT"/>
          <w:b/>
          <w:bCs/>
          <w:i/>
          <w:iCs/>
          <w:lang w:val="en-IN"/>
        </w:rPr>
        <w:t>db</w:t>
      </w:r>
      <w:r>
        <w:rPr>
          <w:rFonts w:hint="default" w:ascii="Bodoni MT" w:hAnsi="Bodoni MT" w:cs="Bodoni MT"/>
          <w:b w:val="0"/>
          <w:bCs w:val="0"/>
          <w:i w:val="0"/>
          <w:iCs w:val="0"/>
          <w:lang w:val="en-IN"/>
        </w:rPr>
        <w:t xml:space="preserve"> directly to access the database.</w:t>
      </w:r>
    </w:p>
    <w:p w14:paraId="26488E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Consider a multiple namespace scenario:</w:t>
      </w:r>
    </w:p>
    <w:p w14:paraId="5B5D8C1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In the same example as above, lets imagine 2 namespaces are there.</w:t>
      </w:r>
    </w:p>
    <w:p w14:paraId="105123A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Now, the application pods of one namespace can directly use </w:t>
      </w:r>
      <w:r>
        <w:rPr>
          <w:rFonts w:hint="default" w:ascii="Bodoni MT" w:hAnsi="Bodoni MT" w:cs="Bodoni MT"/>
          <w:b/>
          <w:bCs/>
          <w:i/>
          <w:iCs/>
          <w:lang w:val="en-IN"/>
        </w:rPr>
        <w:t>db</w:t>
      </w:r>
      <w:r>
        <w:rPr>
          <w:rFonts w:hint="default" w:ascii="Bodoni MT" w:hAnsi="Bodoni MT" w:cs="Bodoni MT"/>
          <w:b w:val="0"/>
          <w:bCs w:val="0"/>
          <w:i w:val="0"/>
          <w:iCs w:val="0"/>
          <w:lang w:val="en-IN"/>
        </w:rPr>
        <w:t xml:space="preserve"> to access the database running in same namespace.</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lang w:val="en-IN"/>
        </w:rPr>
        <w:t xml:space="preserve">But, if they want to use </w:t>
      </w:r>
      <w:r>
        <w:rPr>
          <w:rFonts w:hint="default" w:ascii="Bodoni MT" w:hAnsi="Bodoni MT" w:cs="Bodoni MT"/>
          <w:b/>
          <w:bCs/>
          <w:i/>
          <w:iCs/>
          <w:lang w:val="en-IN"/>
        </w:rPr>
        <w:t>db</w:t>
      </w:r>
      <w:r>
        <w:rPr>
          <w:rFonts w:hint="default" w:ascii="Bodoni MT" w:hAnsi="Bodoni MT" w:cs="Bodoni MT"/>
          <w:b w:val="0"/>
          <w:bCs w:val="0"/>
          <w:i w:val="0"/>
          <w:iCs w:val="0"/>
          <w:lang w:val="en-IN"/>
        </w:rPr>
        <w:t xml:space="preserve"> of the other namespace then they need to give the full DNS path i.e. </w:t>
      </w:r>
      <w:r>
        <w:rPr>
          <w:rFonts w:hint="default" w:ascii="Bodoni MT" w:hAnsi="Bodoni MT" w:cs="Bodoni MT"/>
          <w:b/>
          <w:bCs/>
          <w:i/>
          <w:iCs/>
          <w:color w:val="C00000"/>
          <w:shd w:val="clear" w:color="FFFFFF" w:fill="D9D9D9"/>
          <w:lang w:val="en-IN"/>
        </w:rPr>
        <w:t>db.</w:t>
      </w:r>
      <w:r>
        <w:rPr>
          <w:rFonts w:hint="default" w:ascii="Bodoni MT" w:hAnsi="Bodoni MT" w:cs="Bodoni MT"/>
          <w:b/>
          <w:bCs/>
          <w:i/>
          <w:iCs/>
          <w:color w:val="C00000"/>
          <w:sz w:val="21"/>
          <w:szCs w:val="21"/>
          <w:shd w:val="clear" w:color="FFFFFF" w:fill="D9D9D9"/>
          <w:lang w:val="en-IN"/>
        </w:rPr>
        <w:t>&lt;</w:t>
      </w:r>
      <w:r>
        <w:rPr>
          <w:rFonts w:hint="default" w:ascii="Bodoni MT" w:hAnsi="Bodoni MT" w:cs="Bodoni MT"/>
          <w:b w:val="0"/>
          <w:bCs w:val="0"/>
          <w:i/>
          <w:iCs/>
          <w:color w:val="C00000"/>
          <w:sz w:val="21"/>
          <w:szCs w:val="21"/>
          <w:shd w:val="clear" w:color="FFFFFF" w:fill="D9D9D9"/>
          <w:lang w:val="en-IN"/>
        </w:rPr>
        <w:t>namespace name</w:t>
      </w:r>
      <w:r>
        <w:rPr>
          <w:rFonts w:hint="default" w:ascii="Bodoni MT" w:hAnsi="Bodoni MT" w:cs="Bodoni MT"/>
          <w:b/>
          <w:bCs/>
          <w:i/>
          <w:iCs/>
          <w:color w:val="C00000"/>
          <w:shd w:val="clear" w:color="FFFFFF" w:fill="D9D9D9"/>
          <w:lang w:val="en-IN"/>
        </w:rPr>
        <w:t>&gt;</w:t>
      </w:r>
      <w:r>
        <w:rPr>
          <w:rFonts w:hint="default" w:ascii="Bodoni MT" w:hAnsi="Bodoni MT" w:cs="Bodoni MT"/>
          <w:b/>
          <w:bCs/>
          <w:i/>
          <w:iCs/>
          <w:lang w:val="en-IN"/>
        </w:rPr>
        <w:br w:type="textWrapping"/>
      </w:r>
      <w:r>
        <w:rPr>
          <w:rFonts w:hint="default" w:ascii="Bodoni MT" w:hAnsi="Bodoni MT" w:cs="Bodoni MT"/>
          <w:b w:val="0"/>
          <w:bCs w:val="0"/>
          <w:i w:val="0"/>
          <w:iCs w:val="0"/>
          <w:lang w:val="en-IN"/>
        </w:rPr>
        <w:t xml:space="preserve">or </w:t>
      </w:r>
      <w:r>
        <w:rPr>
          <w:rFonts w:hint="default" w:ascii="Bodoni MT" w:hAnsi="Bodoni MT" w:cs="Bodoni MT"/>
          <w:b/>
          <w:bCs/>
          <w:i/>
          <w:iCs/>
          <w:color w:val="C00000"/>
          <w:lang w:val="en-IN"/>
        </w:rPr>
        <w:t>db.&lt;</w:t>
      </w:r>
      <w:r>
        <w:rPr>
          <w:rFonts w:hint="default" w:ascii="Bodoni MT" w:hAnsi="Bodoni MT" w:cs="Bodoni MT"/>
          <w:b w:val="0"/>
          <w:bCs w:val="0"/>
          <w:i/>
          <w:iCs/>
          <w:color w:val="C00000"/>
          <w:lang w:val="en-IN"/>
        </w:rPr>
        <w:t>namespace name</w:t>
      </w:r>
      <w:r>
        <w:rPr>
          <w:rFonts w:hint="default" w:ascii="Bodoni MT" w:hAnsi="Bodoni MT" w:cs="Bodoni MT"/>
          <w:b/>
          <w:bCs/>
          <w:i/>
          <w:iCs/>
          <w:color w:val="C00000"/>
          <w:lang w:val="en-IN"/>
        </w:rPr>
        <w:t>&gt;.svc.cluster.local</w:t>
      </w:r>
      <w:r>
        <w:rPr>
          <w:rFonts w:hint="default" w:ascii="Bodoni MT" w:hAnsi="Bodoni MT" w:cs="Bodoni MT"/>
          <w:b w:val="0"/>
          <w:bCs w:val="0"/>
          <w:i w:val="0"/>
          <w:iCs w:val="0"/>
          <w:lang w:val="en-IN"/>
        </w:rPr>
        <w:t xml:space="preserve">  [ you don’t need to give this, </w:t>
      </w:r>
      <w:r>
        <w:rPr>
          <w:rFonts w:hint="default" w:ascii="Bodoni MT" w:hAnsi="Bodoni MT" w:cs="Bodoni MT"/>
          <w:b w:val="0"/>
          <w:bCs w:val="0"/>
          <w:i/>
          <w:iCs/>
          <w:lang w:val="en-IN"/>
        </w:rPr>
        <w:t>db.&lt;namespace name&gt;</w:t>
      </w:r>
      <w:r>
        <w:rPr>
          <w:rFonts w:hint="default" w:ascii="Bodoni MT" w:hAnsi="Bodoni MT" w:cs="Bodoni MT"/>
          <w:b w:val="0"/>
          <w:bCs w:val="0"/>
          <w:i w:val="0"/>
          <w:iCs w:val="0"/>
          <w:lang w:val="en-IN"/>
        </w:rPr>
        <w:t xml:space="preserve"> is converted to this internally ]</w:t>
      </w:r>
    </w:p>
    <w:p w14:paraId="3296088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bCs/>
          <w:u w:val="single"/>
        </w:rPr>
        <w:t>db.&lt;namespace name&gt;.svc.cluster.local</w:t>
      </w:r>
      <w:r>
        <w:rPr>
          <w:rFonts w:hint="default" w:ascii="Bodoni MT" w:hAnsi="Bodoni MT" w:cs="Bodoni MT"/>
          <w:b/>
          <w:bCs/>
          <w:u w:val="single"/>
        </w:rPr>
        <w:br w:type="textWrapping"/>
      </w:r>
      <w:r>
        <w:rPr>
          <w:rFonts w:hint="default" w:ascii="Bodoni MT" w:hAnsi="Bodoni MT" w:cs="Bodoni MT"/>
          <w:lang w:val="en-IN"/>
        </w:rPr>
        <w:t xml:space="preserve">in here, </w:t>
      </w:r>
      <w:r>
        <w:rPr>
          <w:rFonts w:hint="default" w:ascii="Bodoni MT" w:hAnsi="Bodoni MT" w:cs="Bodoni MT"/>
          <w:b/>
          <w:bCs/>
          <w:lang w:val="en-IN"/>
        </w:rPr>
        <w:t>svc</w:t>
      </w:r>
      <w:r>
        <w:rPr>
          <w:rFonts w:hint="default" w:ascii="Bodoni MT" w:hAnsi="Bodoni MT" w:cs="Bodoni MT"/>
          <w:b w:val="0"/>
          <w:bCs w:val="0"/>
          <w:lang w:val="en-IN"/>
        </w:rPr>
        <w:t xml:space="preserve"> means don’t access the pod directly, rather do using the </w:t>
      </w:r>
      <w:r>
        <w:rPr>
          <w:rFonts w:hint="default" w:ascii="Bodoni MT" w:hAnsi="Bodoni MT" w:cs="Bodoni MT"/>
          <w:b/>
          <w:bCs/>
          <w:i/>
          <w:iCs/>
          <w:lang w:val="en-IN"/>
        </w:rPr>
        <w:t>db</w:t>
      </w:r>
      <w:r>
        <w:rPr>
          <w:rFonts w:hint="default" w:ascii="Bodoni MT" w:hAnsi="Bodoni MT" w:cs="Bodoni MT"/>
          <w:b w:val="0"/>
          <w:bCs w:val="0"/>
          <w:i w:val="0"/>
          <w:iCs w:val="0"/>
          <w:lang w:val="en-IN"/>
        </w:rPr>
        <w:t xml:space="preserve"> service.</w:t>
      </w:r>
      <w:r>
        <w:rPr>
          <w:rFonts w:hint="default" w:ascii="Bodoni MT" w:hAnsi="Bodoni MT" w:cs="Bodoni MT"/>
          <w:b w:val="0"/>
          <w:bCs w:val="0"/>
          <w:i w:val="0"/>
          <w:iCs w:val="0"/>
          <w:lang w:val="en-IN"/>
        </w:rPr>
        <w:br w:type="textWrapping"/>
      </w:r>
      <w:r>
        <w:rPr>
          <w:rFonts w:hint="default" w:ascii="Bodoni MT" w:hAnsi="Bodoni MT" w:cs="Bodoni MT"/>
          <w:b/>
          <w:bCs/>
          <w:i w:val="0"/>
          <w:iCs w:val="0"/>
          <w:lang w:val="en-IN"/>
        </w:rPr>
        <w:t>cluster.local</w:t>
      </w:r>
      <w:r>
        <w:rPr>
          <w:rFonts w:hint="default" w:ascii="Bodoni MT" w:hAnsi="Bodoni MT" w:cs="Bodoni MT"/>
          <w:b w:val="0"/>
          <w:bCs w:val="0"/>
          <w:i w:val="0"/>
          <w:iCs w:val="0"/>
          <w:lang w:val="en-IN"/>
        </w:rPr>
        <w:t xml:space="preserve"> is the internal DNS of the cluster. [</w:t>
      </w:r>
      <w:r>
        <w:rPr>
          <w:rFonts w:hint="default" w:ascii="Bodoni MT" w:hAnsi="Bodoni MT" w:cs="Bodoni MT"/>
          <w:b/>
          <w:bCs/>
          <w:i w:val="0"/>
          <w:iCs w:val="0"/>
          <w:lang w:val="en-IN"/>
        </w:rPr>
        <w:t>.local</w:t>
      </w:r>
      <w:r>
        <w:rPr>
          <w:rFonts w:hint="default" w:ascii="Bodoni MT" w:hAnsi="Bodoni MT" w:cs="Bodoni MT"/>
          <w:b w:val="0"/>
          <w:bCs w:val="0"/>
          <w:i w:val="0"/>
          <w:iCs w:val="0"/>
          <w:lang w:val="en-IN"/>
        </w:rPr>
        <w:t xml:space="preserve"> is a </w:t>
      </w:r>
      <w:r>
        <w:rPr>
          <w:rFonts w:hint="default" w:ascii="Bodoni MT" w:hAnsi="Bodoni MT" w:cs="Bodoni MT"/>
          <w:b w:val="0"/>
          <w:bCs w:val="0"/>
          <w:i w:val="0"/>
          <w:iCs w:val="0"/>
          <w:color w:val="0070C0"/>
          <w:shd w:val="clear" w:color="FFFFFF" w:fill="D9D9D9"/>
          <w:lang w:val="en-IN"/>
        </w:rPr>
        <w:t>top-level-domain</w:t>
      </w:r>
      <w:r>
        <w:rPr>
          <w:rFonts w:hint="default" w:ascii="Bodoni MT" w:hAnsi="Bodoni MT" w:cs="Bodoni MT"/>
          <w:b w:val="0"/>
          <w:bCs w:val="0"/>
          <w:i w:val="0"/>
          <w:iCs w:val="0"/>
          <w:lang w:val="en-IN"/>
        </w:rPr>
        <w:t xml:space="preserve"> just like </w:t>
      </w:r>
      <w:r>
        <w:rPr>
          <w:rFonts w:hint="default" w:ascii="Bodoni MT" w:hAnsi="Bodoni MT" w:cs="Bodoni MT"/>
          <w:b w:val="0"/>
          <w:bCs w:val="0"/>
          <w:i/>
          <w:iCs/>
          <w:lang w:val="en-IN"/>
        </w:rPr>
        <w:t>.com</w:t>
      </w:r>
      <w:r>
        <w:rPr>
          <w:rFonts w:hint="default" w:ascii="Bodoni MT" w:hAnsi="Bodoni MT" w:cs="Bodoni MT"/>
          <w:b w:val="0"/>
          <w:bCs w:val="0"/>
          <w:i w:val="0"/>
          <w:iCs w:val="0"/>
          <w:lang w:val="en-IN"/>
        </w:rPr>
        <w:t xml:space="preserve">, </w:t>
      </w:r>
      <w:r>
        <w:rPr>
          <w:rFonts w:hint="default" w:ascii="Bodoni MT" w:hAnsi="Bodoni MT" w:cs="Bodoni MT"/>
          <w:b w:val="0"/>
          <w:bCs w:val="0"/>
          <w:i/>
          <w:iCs/>
          <w:lang w:val="en-IN"/>
        </w:rPr>
        <w:t>.in</w:t>
      </w:r>
      <w:r>
        <w:rPr>
          <w:rFonts w:hint="default" w:ascii="Bodoni MT" w:hAnsi="Bodoni MT" w:cs="Bodoni MT"/>
          <w:b w:val="0"/>
          <w:bCs w:val="0"/>
          <w:i w:val="0"/>
          <w:iCs w:val="0"/>
          <w:lang w:val="en-IN"/>
        </w:rPr>
        <w:t xml:space="preserve"> ..etc but it is internal ]</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5109210" cy="2501265"/>
            <wp:effectExtent l="0" t="0" r="8890" b="635"/>
            <wp:docPr id="7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7"/>
                    <pic:cNvPicPr>
                      <a:picLocks noChangeAspect="1"/>
                    </pic:cNvPicPr>
                  </pic:nvPicPr>
                  <pic:blipFill>
                    <a:blip r:embed="rId36"/>
                    <a:srcRect r="2920"/>
                    <a:stretch>
                      <a:fillRect/>
                    </a:stretch>
                  </pic:blipFill>
                  <pic:spPr>
                    <a:xfrm>
                      <a:off x="0" y="0"/>
                      <a:ext cx="5109210" cy="2501265"/>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4026535" cy="1096010"/>
            <wp:effectExtent l="0" t="0" r="12065" b="8890"/>
            <wp:docPr id="7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8"/>
                    <pic:cNvPicPr>
                      <a:picLocks noChangeAspect="1"/>
                    </pic:cNvPicPr>
                  </pic:nvPicPr>
                  <pic:blipFill>
                    <a:blip r:embed="rId37"/>
                    <a:stretch>
                      <a:fillRect/>
                    </a:stretch>
                  </pic:blipFill>
                  <pic:spPr>
                    <a:xfrm>
                      <a:off x="0" y="0"/>
                      <a:ext cx="4026535" cy="1096010"/>
                    </a:xfrm>
                    <a:prstGeom prst="rect">
                      <a:avLst/>
                    </a:prstGeom>
                    <a:noFill/>
                    <a:ln>
                      <a:noFill/>
                    </a:ln>
                  </pic:spPr>
                </pic:pic>
              </a:graphicData>
            </a:graphic>
          </wp:inline>
        </w:drawing>
      </w:r>
    </w:p>
    <w:p w14:paraId="139B2B1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shd w:val="clear" w:color="auto" w:fill="auto"/>
        </w:rPr>
      </w:pPr>
      <w:r>
        <w:rPr>
          <w:rFonts w:hint="default" w:ascii="Bodoni MT" w:hAnsi="Bodoni MT" w:cs="Bodoni MT"/>
          <w:lang w:val="en-IN"/>
        </w:rPr>
        <w:t>If you want to get or create the resources present in a specific namespace then</w:t>
      </w:r>
      <w:r>
        <w:rPr>
          <w:rFonts w:hint="default" w:ascii="Bodoni MT" w:hAnsi="Bodoni MT" w:cs="Bodoni MT"/>
          <w:lang w:val="en-IN"/>
        </w:rPr>
        <w:br w:type="textWrapping"/>
      </w:r>
      <w:r>
        <w:rPr>
          <w:rFonts w:hint="default" w:ascii="Bodoni MT" w:hAnsi="Bodoni MT" w:cs="Bodoni MT"/>
          <w:b/>
          <w:bCs/>
          <w:color w:val="C00000"/>
          <w:shd w:val="clear" w:color="auto" w:fill="auto"/>
          <w:lang w:val="en-IN"/>
        </w:rPr>
        <w:t>kubectl get &lt;</w:t>
      </w:r>
      <w:r>
        <w:rPr>
          <w:rFonts w:hint="default" w:ascii="Bodoni MT" w:hAnsi="Bodoni MT" w:cs="Bodoni MT"/>
          <w:b w:val="0"/>
          <w:bCs w:val="0"/>
          <w:color w:val="C00000"/>
          <w:shd w:val="clear" w:color="auto" w:fill="auto"/>
          <w:lang w:val="en-IN"/>
        </w:rPr>
        <w:t xml:space="preserve">resource type like </w:t>
      </w:r>
      <w:r>
        <w:rPr>
          <w:rFonts w:hint="default" w:ascii="Bodoni MT" w:hAnsi="Bodoni MT" w:cs="Bodoni MT"/>
          <w:b w:val="0"/>
          <w:bCs w:val="0"/>
          <w:i/>
          <w:iCs/>
          <w:color w:val="C00000"/>
          <w:shd w:val="clear" w:color="auto" w:fill="auto"/>
          <w:lang w:val="en-IN"/>
        </w:rPr>
        <w:t>pod, rs, deploy</w:t>
      </w:r>
      <w:r>
        <w:rPr>
          <w:rFonts w:hint="default" w:ascii="Bodoni MT" w:hAnsi="Bodoni MT" w:cs="Bodoni MT"/>
          <w:b/>
          <w:bCs/>
          <w:i w:val="0"/>
          <w:iCs w:val="0"/>
          <w:color w:val="C00000"/>
          <w:shd w:val="clear" w:color="auto" w:fill="auto"/>
          <w:lang w:val="en-IN"/>
        </w:rPr>
        <w:t>&gt;</w:t>
      </w:r>
      <w:r>
        <w:rPr>
          <w:rFonts w:hint="default" w:ascii="Bodoni MT" w:hAnsi="Bodoni MT" w:cs="Bodoni MT"/>
          <w:b w:val="0"/>
          <w:bCs w:val="0"/>
          <w:i w:val="0"/>
          <w:iCs w:val="0"/>
          <w:color w:val="C00000"/>
          <w:shd w:val="clear" w:color="auto" w:fill="auto"/>
          <w:lang w:val="en-IN"/>
        </w:rPr>
        <w:t xml:space="preserve"> </w:t>
      </w:r>
      <w:r>
        <w:rPr>
          <w:rFonts w:hint="default" w:ascii="Bodoni MT" w:hAnsi="Bodoni MT" w:cs="Bodoni MT"/>
          <w:b/>
          <w:bCs/>
          <w:i w:val="0"/>
          <w:iCs w:val="0"/>
          <w:color w:val="7030A0"/>
          <w:shd w:val="clear" w:color="auto" w:fill="auto"/>
          <w:lang w:val="en-IN"/>
        </w:rPr>
        <w:t>-n &lt;</w:t>
      </w:r>
      <w:r>
        <w:rPr>
          <w:rFonts w:hint="default" w:ascii="Bodoni MT" w:hAnsi="Bodoni MT" w:cs="Bodoni MT"/>
          <w:b w:val="0"/>
          <w:bCs w:val="0"/>
          <w:i w:val="0"/>
          <w:iCs w:val="0"/>
          <w:color w:val="7030A0"/>
          <w:shd w:val="clear" w:color="auto" w:fill="auto"/>
          <w:lang w:val="en-IN"/>
        </w:rPr>
        <w:t>namespace name</w:t>
      </w:r>
      <w:r>
        <w:rPr>
          <w:rFonts w:hint="default" w:ascii="Bodoni MT" w:hAnsi="Bodoni MT" w:cs="Bodoni MT"/>
          <w:b/>
          <w:bCs/>
          <w:i w:val="0"/>
          <w:iCs w:val="0"/>
          <w:color w:val="7030A0"/>
          <w:shd w:val="clear" w:color="auto" w:fill="auto"/>
          <w:lang w:val="en-IN"/>
        </w:rPr>
        <w:t>&gt;</w:t>
      </w:r>
      <w:r>
        <w:rPr>
          <w:rFonts w:hint="default" w:ascii="Bodoni MT" w:hAnsi="Bodoni MT" w:cs="Bodoni MT"/>
          <w:b/>
          <w:bCs/>
          <w:i w:val="0"/>
          <w:iCs w:val="0"/>
          <w:color w:val="7030A0"/>
          <w:shd w:val="clear" w:color="auto" w:fill="auto"/>
          <w:lang w:val="en-IN"/>
        </w:rPr>
        <w:br w:type="textWrapping"/>
      </w:r>
      <w:r>
        <w:rPr>
          <w:rFonts w:hint="default" w:ascii="Bodoni MT" w:hAnsi="Bodoni MT" w:cs="Bodoni MT"/>
          <w:b/>
          <w:bCs/>
          <w:i w:val="0"/>
          <w:iCs w:val="0"/>
          <w:color w:val="C00000"/>
          <w:shd w:val="clear" w:color="auto" w:fill="auto"/>
          <w:lang w:val="en-IN"/>
        </w:rPr>
        <w:t>kubectl creae -f &lt;</w:t>
      </w:r>
      <w:r>
        <w:rPr>
          <w:rFonts w:hint="default" w:ascii="Bodoni MT" w:hAnsi="Bodoni MT" w:cs="Bodoni MT"/>
          <w:b w:val="0"/>
          <w:bCs w:val="0"/>
          <w:i w:val="0"/>
          <w:iCs w:val="0"/>
          <w:color w:val="C00000"/>
          <w:shd w:val="clear" w:color="auto" w:fill="auto"/>
          <w:lang w:val="en-IN"/>
        </w:rPr>
        <w:t>yaml file name</w:t>
      </w:r>
      <w:r>
        <w:rPr>
          <w:rFonts w:hint="default" w:ascii="Bodoni MT" w:hAnsi="Bodoni MT" w:cs="Bodoni MT"/>
          <w:b/>
          <w:bCs/>
          <w:i w:val="0"/>
          <w:iCs w:val="0"/>
          <w:color w:val="C00000"/>
          <w:shd w:val="clear" w:color="auto" w:fill="auto"/>
          <w:lang w:val="en-IN"/>
        </w:rPr>
        <w:t>&gt;</w:t>
      </w:r>
      <w:r>
        <w:rPr>
          <w:rFonts w:hint="default" w:ascii="Bodoni MT" w:hAnsi="Bodoni MT" w:cs="Bodoni MT"/>
          <w:b/>
          <w:bCs/>
          <w:i w:val="0"/>
          <w:iCs w:val="0"/>
          <w:color w:val="7030A0"/>
          <w:shd w:val="clear" w:color="auto" w:fill="auto"/>
          <w:lang w:val="en-IN"/>
        </w:rPr>
        <w:t xml:space="preserve"> -n &lt;namespace name&gt;</w:t>
      </w:r>
      <w:r>
        <w:rPr>
          <w:rFonts w:hint="default" w:ascii="Bodoni MT" w:hAnsi="Bodoni MT" w:cs="Bodoni MT"/>
          <w:b/>
          <w:bCs/>
          <w:i w:val="0"/>
          <w:iCs w:val="0"/>
          <w:color w:val="7030A0"/>
          <w:shd w:val="clear" w:color="FFFFFF" w:fill="D9D9D9"/>
          <w:lang w:val="en-IN"/>
        </w:rPr>
        <w:br w:type="textWrapping"/>
      </w:r>
      <w:r>
        <w:rPr>
          <w:rFonts w:hint="default" w:ascii="Bodoni MT" w:hAnsi="Bodoni MT" w:cs="Bodoni MT"/>
          <w:b/>
          <w:bCs/>
          <w:i w:val="0"/>
          <w:iCs w:val="0"/>
          <w:color w:val="auto"/>
          <w:shd w:val="clear" w:color="FFFFFF" w:fill="D9D9D9"/>
          <w:lang w:val="en-IN"/>
        </w:rPr>
        <w:t>[</w:t>
      </w:r>
      <w:r>
        <w:rPr>
          <w:rFonts w:hint="default" w:ascii="Bodoni MT" w:hAnsi="Bodoni MT" w:cs="Bodoni MT"/>
          <w:b/>
          <w:bCs/>
          <w:i w:val="0"/>
          <w:iCs w:val="0"/>
          <w:color w:val="auto"/>
          <w:highlight w:val="darkMagenta"/>
          <w:shd w:val="clear" w:color="FFFFFF" w:fill="D9D9D9"/>
          <w:lang w:val="en-IN"/>
        </w:rPr>
        <w:t xml:space="preserve"> </w:t>
      </w:r>
      <w:r>
        <w:rPr>
          <w:rFonts w:hint="default" w:ascii="Bodoni MT" w:hAnsi="Bodoni MT" w:cs="Bodoni MT"/>
          <w:b/>
          <w:bCs/>
          <w:i w:val="0"/>
          <w:iCs w:val="0"/>
          <w:color w:val="FFFFFF" w:themeColor="background1"/>
          <w:highlight w:val="darkMagenta"/>
          <w:shd w:val="clear" w:color="FFFFFF" w:fill="D9D9D9"/>
          <w:lang w:val="en-IN"/>
          <w14:textFill>
            <w14:solidFill>
              <w14:schemeClr w14:val="bg1"/>
            </w14:solidFill>
          </w14:textFill>
        </w:rPr>
        <w:t>NOTE</w:t>
      </w:r>
      <w:r>
        <w:rPr>
          <w:rFonts w:hint="default" w:ascii="Bodoni MT" w:hAnsi="Bodoni MT" w:cs="Bodoni MT"/>
          <w:b/>
          <w:bCs/>
          <w:i w:val="0"/>
          <w:iCs w:val="0"/>
          <w:color w:val="auto"/>
          <w:highlight w:val="darkMagenta"/>
          <w:shd w:val="clear" w:color="FFFFFF" w:fill="D9D9D9"/>
          <w:lang w:val="en-IN"/>
        </w:rPr>
        <w:t>:</w:t>
      </w:r>
      <w:r>
        <w:rPr>
          <w:rFonts w:hint="default" w:ascii="Bodoni MT" w:hAnsi="Bodoni MT" w:cs="Bodoni MT"/>
          <w:b/>
          <w:bCs/>
          <w:i w:val="0"/>
          <w:iCs w:val="0"/>
          <w:color w:val="auto"/>
          <w:shd w:val="clear" w:color="FFFFFF" w:fill="D9D9D9"/>
          <w:lang w:val="en-IN"/>
        </w:rPr>
        <w:t xml:space="preserve"> </w:t>
      </w:r>
      <w:r>
        <w:rPr>
          <w:rFonts w:hint="default" w:ascii="Bodoni MT" w:hAnsi="Bodoni MT" w:cs="Bodoni MT"/>
          <w:b w:val="0"/>
          <w:bCs w:val="0"/>
          <w:i w:val="0"/>
          <w:iCs w:val="0"/>
          <w:color w:val="auto"/>
          <w:shd w:val="clear" w:color="FFFFFF" w:fill="D9D9D9"/>
          <w:lang w:val="en-IN"/>
        </w:rPr>
        <w:t>You need to write ‘</w:t>
      </w:r>
      <w:r>
        <w:rPr>
          <w:rFonts w:hint="default" w:ascii="Bodoni MT" w:hAnsi="Bodoni MT" w:cs="Bodoni MT"/>
          <w:b/>
          <w:bCs/>
          <w:i/>
          <w:iCs/>
          <w:color w:val="auto"/>
          <w:shd w:val="clear" w:color="FFFFFF" w:fill="D9D9D9"/>
          <w:lang w:val="en-IN"/>
        </w:rPr>
        <w:t>create’</w:t>
      </w:r>
      <w:r>
        <w:rPr>
          <w:rFonts w:hint="default" w:ascii="Bodoni MT" w:hAnsi="Bodoni MT" w:cs="Bodoni MT"/>
          <w:b w:val="0"/>
          <w:bCs w:val="0"/>
          <w:i w:val="0"/>
          <w:iCs w:val="0"/>
          <w:color w:val="auto"/>
          <w:shd w:val="clear" w:color="FFFFFF" w:fill="D9D9D9"/>
          <w:lang w:val="en-IN"/>
        </w:rPr>
        <w:t>, not ‘</w:t>
      </w:r>
      <w:r>
        <w:rPr>
          <w:rFonts w:hint="default" w:ascii="Bodoni MT" w:hAnsi="Bodoni MT" w:cs="Bodoni MT"/>
          <w:b/>
          <w:bCs/>
          <w:i/>
          <w:iCs/>
          <w:color w:val="auto"/>
          <w:shd w:val="clear" w:color="FFFFFF" w:fill="D9D9D9"/>
          <w:lang w:val="en-IN"/>
        </w:rPr>
        <w:t xml:space="preserve">apply’ </w:t>
      </w:r>
      <w:r>
        <w:rPr>
          <w:rFonts w:hint="default" w:ascii="Bodoni MT" w:hAnsi="Bodoni MT" w:cs="Bodoni MT"/>
          <w:b w:val="0"/>
          <w:bCs w:val="0"/>
          <w:i w:val="0"/>
          <w:iCs w:val="0"/>
          <w:color w:val="auto"/>
          <w:shd w:val="clear" w:color="FFFFFF" w:fill="D9D9D9"/>
          <w:lang w:val="en-IN"/>
        </w:rPr>
        <w:t xml:space="preserve">when you are creating something from tha yaml </w:t>
      </w:r>
      <w:r>
        <w:rPr>
          <w:rFonts w:hint="default" w:ascii="Bodoni MT" w:hAnsi="Bodoni MT" w:cs="Bodoni MT"/>
          <w:b w:val="0"/>
          <w:bCs w:val="0"/>
          <w:i w:val="0"/>
          <w:iCs w:val="0"/>
          <w:color w:val="C00000"/>
          <w:shd w:val="clear" w:color="FFFFFF" w:fill="D9D9D9"/>
          <w:lang w:val="en-IN"/>
        </w:rPr>
        <w:t xml:space="preserve">first time </w:t>
      </w:r>
      <w:r>
        <w:rPr>
          <w:rFonts w:hint="default" w:ascii="Bodoni MT" w:hAnsi="Bodoni MT" w:cs="Bodoni MT"/>
          <w:b/>
          <w:bCs/>
          <w:i w:val="0"/>
          <w:iCs w:val="0"/>
          <w:color w:val="7030A0"/>
          <w:u w:val="single"/>
          <w:shd w:val="clear" w:color="FFFFFF" w:fill="D9D9D9"/>
          <w:lang w:val="en-IN"/>
        </w:rPr>
        <w:t>(still have to verify this)</w:t>
      </w:r>
      <w:r>
        <w:rPr>
          <w:rFonts w:hint="default" w:ascii="Bodoni MT" w:hAnsi="Bodoni MT" w:cs="Bodoni MT"/>
          <w:b/>
          <w:bCs/>
          <w:i w:val="0"/>
          <w:iCs w:val="0"/>
          <w:color w:val="auto"/>
          <w:shd w:val="clear" w:color="FFFFFF" w:fill="D9D9D9"/>
          <w:lang w:val="en-IN"/>
        </w:rPr>
        <w:t xml:space="preserve"> ]</w:t>
      </w:r>
      <w:r>
        <w:rPr>
          <w:rFonts w:hint="default" w:ascii="Bodoni MT" w:hAnsi="Bodoni MT" w:cs="Bodoni MT"/>
          <w:b/>
          <w:bCs/>
          <w:i w:val="0"/>
          <w:iCs w:val="0"/>
          <w:color w:val="auto"/>
          <w:shd w:val="clear" w:color="FFFFFF" w:fill="D9D9D9"/>
          <w:lang w:val="en-IN"/>
        </w:rPr>
        <w:br w:type="textWrapping"/>
      </w:r>
      <w:r>
        <w:rPr>
          <w:rFonts w:hint="default" w:ascii="Bodoni MT" w:hAnsi="Bodoni MT" w:cs="Bodoni MT"/>
          <w:b/>
          <w:bCs/>
          <w:i w:val="0"/>
          <w:iCs w:val="0"/>
          <w:color w:val="auto"/>
          <w:shd w:val="clear" w:color="FFFFFF" w:fill="D9D9D9"/>
          <w:lang w:val="en-IN"/>
        </w:rPr>
        <w:t xml:space="preserve">[ </w:t>
      </w:r>
      <w:r>
        <w:rPr>
          <w:rFonts w:hint="default" w:ascii="Bodoni MT" w:hAnsi="Bodoni MT" w:cs="Bodoni MT"/>
          <w:b w:val="0"/>
          <w:bCs w:val="0"/>
          <w:i w:val="0"/>
          <w:iCs w:val="0"/>
          <w:color w:val="auto"/>
          <w:shd w:val="clear" w:color="FFFFFF" w:fill="D9D9D9"/>
          <w:lang w:val="en-IN"/>
        </w:rPr>
        <w:t xml:space="preserve">if the </w:t>
      </w:r>
      <w:r>
        <w:rPr>
          <w:rFonts w:hint="default" w:ascii="Bodoni MT" w:hAnsi="Bodoni MT" w:cs="Bodoni MT"/>
          <w:b/>
          <w:bCs/>
          <w:i w:val="0"/>
          <w:iCs w:val="0"/>
          <w:color w:val="auto"/>
          <w:shd w:val="clear" w:color="FFFFFF" w:fill="D9D9D9"/>
          <w:lang w:val="en-IN"/>
        </w:rPr>
        <w:t xml:space="preserve">namespace </w:t>
      </w:r>
      <w:r>
        <w:rPr>
          <w:rFonts w:hint="default" w:ascii="Bodoni MT" w:hAnsi="Bodoni MT" w:cs="Bodoni MT"/>
          <w:b w:val="0"/>
          <w:bCs w:val="0"/>
          <w:i w:val="0"/>
          <w:iCs w:val="0"/>
          <w:color w:val="auto"/>
          <w:shd w:val="clear" w:color="FFFFFF" w:fill="D9D9D9"/>
          <w:lang w:val="en-IN"/>
        </w:rPr>
        <w:t xml:space="preserve">key is present in the </w:t>
      </w:r>
      <w:r>
        <w:rPr>
          <w:rFonts w:hint="default" w:ascii="Bodoni MT" w:hAnsi="Bodoni MT" w:cs="Bodoni MT"/>
          <w:b w:val="0"/>
          <w:bCs w:val="0"/>
          <w:i/>
          <w:iCs/>
          <w:color w:val="auto"/>
          <w:shd w:val="clear" w:color="FFFFFF" w:fill="D9D9D9"/>
          <w:lang w:val="en-IN"/>
        </w:rPr>
        <w:t>yaml</w:t>
      </w:r>
      <w:r>
        <w:rPr>
          <w:rFonts w:hint="default" w:ascii="Bodoni MT" w:hAnsi="Bodoni MT" w:cs="Bodoni MT"/>
          <w:b w:val="0"/>
          <w:bCs w:val="0"/>
          <w:i w:val="0"/>
          <w:iCs w:val="0"/>
          <w:color w:val="auto"/>
          <w:shd w:val="clear" w:color="FFFFFF" w:fill="D9D9D9"/>
          <w:lang w:val="en-IN"/>
        </w:rPr>
        <w:t xml:space="preserve"> file already, then no need to give </w:t>
      </w:r>
      <w:r>
        <w:rPr>
          <w:rFonts w:hint="default" w:ascii="Bodoni MT" w:hAnsi="Bodoni MT" w:cs="Bodoni MT"/>
          <w:b/>
          <w:bCs/>
          <w:i/>
          <w:iCs/>
          <w:color w:val="auto"/>
          <w:shd w:val="clear" w:color="FFFFFF" w:fill="D9D9D9"/>
          <w:lang w:val="en-IN"/>
        </w:rPr>
        <w:t>--namespace</w:t>
      </w:r>
      <w:r>
        <w:rPr>
          <w:rFonts w:hint="default" w:ascii="Bodoni MT" w:hAnsi="Bodoni MT" w:cs="Bodoni MT"/>
          <w:b w:val="0"/>
          <w:bCs w:val="0"/>
          <w:i w:val="0"/>
          <w:iCs w:val="0"/>
          <w:color w:val="auto"/>
          <w:shd w:val="clear" w:color="FFFFFF" w:fill="D9D9D9"/>
          <w:lang w:val="en-IN"/>
        </w:rPr>
        <w:t xml:space="preserve"> flag ]</w:t>
      </w:r>
    </w:p>
    <w:p w14:paraId="09668F4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color w:val="auto"/>
          <w:shd w:val="clear" w:color="auto" w:fill="auto"/>
        </w:rPr>
      </w:pPr>
      <w:r>
        <w:rPr>
          <w:rFonts w:hint="default" w:ascii="Bodoni MT" w:hAnsi="Bodoni MT" w:cs="Bodoni MT"/>
          <w:b w:val="0"/>
          <w:bCs w:val="0"/>
          <w:color w:val="auto"/>
          <w:shd w:val="clear" w:color="auto" w:fill="auto"/>
          <w:lang w:val="en-IN"/>
        </w:rPr>
        <w:t xml:space="preserve">Or, in </w:t>
      </w:r>
      <w:r>
        <w:rPr>
          <w:rFonts w:hint="default" w:ascii="Bodoni MT" w:hAnsi="Bodoni MT" w:cs="Bodoni MT"/>
          <w:b/>
          <w:bCs/>
          <w:i/>
          <w:iCs/>
          <w:color w:val="auto"/>
          <w:shd w:val="clear" w:color="auto" w:fill="auto"/>
          <w:lang w:val="en-IN"/>
        </w:rPr>
        <w:t>yaml</w:t>
      </w:r>
      <w:r>
        <w:rPr>
          <w:rFonts w:hint="default" w:ascii="Bodoni MT" w:hAnsi="Bodoni MT" w:cs="Bodoni MT"/>
          <w:b w:val="0"/>
          <w:bCs w:val="0"/>
          <w:i w:val="0"/>
          <w:iCs w:val="0"/>
          <w:color w:val="auto"/>
          <w:shd w:val="clear" w:color="auto" w:fill="auto"/>
          <w:lang w:val="en-IN"/>
        </w:rPr>
        <w:t xml:space="preserve"> you can write </w:t>
      </w:r>
      <w:r>
        <w:rPr>
          <w:rFonts w:hint="default" w:ascii="Bodoni MT" w:hAnsi="Bodoni MT" w:cs="Bodoni MT"/>
          <w:b/>
          <w:bCs/>
          <w:i/>
          <w:iCs/>
          <w:color w:val="auto"/>
          <w:shd w:val="clear" w:color="auto" w:fill="auto"/>
          <w:lang w:val="en-IN"/>
        </w:rPr>
        <w:t>namespace</w:t>
      </w:r>
      <w:r>
        <w:rPr>
          <w:rFonts w:hint="default" w:ascii="Bodoni MT" w:hAnsi="Bodoni MT" w:cs="Bodoni MT"/>
          <w:b w:val="0"/>
          <w:bCs w:val="0"/>
          <w:i w:val="0"/>
          <w:iCs w:val="0"/>
          <w:color w:val="auto"/>
          <w:shd w:val="clear" w:color="auto" w:fill="auto"/>
          <w:lang w:val="en-IN"/>
        </w:rPr>
        <w:t xml:space="preserve"> inside metadata section.</w:t>
      </w:r>
      <w:r>
        <w:rPr>
          <w:rFonts w:hint="default" w:ascii="Bodoni MT" w:hAnsi="Bodoni MT" w:cs="Bodoni MT"/>
          <w:b w:val="0"/>
          <w:bCs w:val="0"/>
          <w:i w:val="0"/>
          <w:iCs w:val="0"/>
          <w:color w:val="auto"/>
          <w:shd w:val="clear" w:color="auto" w:fill="auto"/>
          <w:lang w:val="en-IN"/>
        </w:rPr>
        <w:br w:type="textWrapping"/>
      </w:r>
      <w:r>
        <w:rPr>
          <w:rFonts w:hint="default" w:ascii="Bodoni MT" w:hAnsi="Bodoni MT" w:cs="Bodoni MT"/>
        </w:rPr>
        <w:drawing>
          <wp:inline distT="0" distB="0" distL="114300" distR="114300">
            <wp:extent cx="1492885" cy="1172845"/>
            <wp:effectExtent l="0" t="0" r="5715" b="8255"/>
            <wp:docPr id="8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9"/>
                    <pic:cNvPicPr>
                      <a:picLocks noChangeAspect="1"/>
                    </pic:cNvPicPr>
                  </pic:nvPicPr>
                  <pic:blipFill>
                    <a:blip r:embed="rId38"/>
                    <a:stretch>
                      <a:fillRect/>
                    </a:stretch>
                  </pic:blipFill>
                  <pic:spPr>
                    <a:xfrm>
                      <a:off x="0" y="0"/>
                      <a:ext cx="1492885" cy="1172845"/>
                    </a:xfrm>
                    <a:prstGeom prst="rect">
                      <a:avLst/>
                    </a:prstGeom>
                    <a:noFill/>
                    <a:ln>
                      <a:noFill/>
                    </a:ln>
                  </pic:spPr>
                </pic:pic>
              </a:graphicData>
            </a:graphic>
          </wp:inline>
        </w:drawing>
      </w:r>
    </w:p>
    <w:p w14:paraId="468AC29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b w:val="0"/>
          <w:bCs w:val="0"/>
          <w:color w:val="auto"/>
          <w:shd w:val="clear" w:color="auto" w:fill="auto"/>
        </w:rPr>
      </w:pPr>
      <w:r>
        <w:rPr>
          <w:rFonts w:hint="default" w:ascii="Bodoni MT" w:hAnsi="Bodoni MT" w:cs="Bodoni MT"/>
          <w:lang w:val="en-IN"/>
        </w:rPr>
        <w:t xml:space="preserve">To create a </w:t>
      </w:r>
      <w:r>
        <w:rPr>
          <w:rFonts w:hint="default" w:ascii="Bodoni MT" w:hAnsi="Bodoni MT" w:cs="Bodoni MT"/>
          <w:i/>
          <w:iCs/>
          <w:lang w:val="en-IN"/>
        </w:rPr>
        <w:t>namespace</w:t>
      </w:r>
      <w:r>
        <w:rPr>
          <w:rFonts w:hint="default" w:ascii="Bodoni MT" w:hAnsi="Bodoni MT" w:cs="Bodoni MT"/>
          <w:i w:val="0"/>
          <w:iCs w:val="0"/>
          <w:lang w:val="en-IN"/>
        </w:rPr>
        <w:t>, the yaml file format will be like this</w:t>
      </w:r>
      <w:r>
        <w:rPr>
          <w:rFonts w:hint="default" w:ascii="Bodoni MT" w:hAnsi="Bodoni MT" w:cs="Bodoni MT"/>
          <w:i w:val="0"/>
          <w:iCs w:val="0"/>
          <w:lang w:val="en-IN"/>
        </w:rPr>
        <w:br w:type="textWrapping"/>
      </w:r>
      <w:r>
        <w:rPr>
          <w:rFonts w:hint="default" w:ascii="Bodoni MT" w:hAnsi="Bodoni MT" w:cs="Bodoni MT"/>
        </w:rPr>
        <w:drawing>
          <wp:inline distT="0" distB="0" distL="114300" distR="114300">
            <wp:extent cx="5267960" cy="808990"/>
            <wp:effectExtent l="0" t="0" r="2540" b="3810"/>
            <wp:docPr id="8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0"/>
                    <pic:cNvPicPr>
                      <a:picLocks noChangeAspect="1"/>
                    </pic:cNvPicPr>
                  </pic:nvPicPr>
                  <pic:blipFill>
                    <a:blip r:embed="rId39"/>
                    <a:stretch>
                      <a:fillRect/>
                    </a:stretch>
                  </pic:blipFill>
                  <pic:spPr>
                    <a:xfrm>
                      <a:off x="0" y="0"/>
                      <a:ext cx="5267960" cy="80899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rPr>
        <w:drawing>
          <wp:inline distT="0" distB="0" distL="114300" distR="114300">
            <wp:extent cx="1409700" cy="958215"/>
            <wp:effectExtent l="0" t="0" r="0" b="6985"/>
            <wp:docPr id="8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1"/>
                    <pic:cNvPicPr>
                      <a:picLocks noChangeAspect="1"/>
                    </pic:cNvPicPr>
                  </pic:nvPicPr>
                  <pic:blipFill>
                    <a:blip r:embed="rId40"/>
                    <a:stretch>
                      <a:fillRect/>
                    </a:stretch>
                  </pic:blipFill>
                  <pic:spPr>
                    <a:xfrm>
                      <a:off x="0" y="0"/>
                      <a:ext cx="1409700" cy="958215"/>
                    </a:xfrm>
                    <a:prstGeom prst="rect">
                      <a:avLst/>
                    </a:prstGeom>
                    <a:noFill/>
                    <a:ln>
                      <a:noFill/>
                    </a:ln>
                  </pic:spPr>
                </pic:pic>
              </a:graphicData>
            </a:graphic>
          </wp:inline>
        </w:drawing>
      </w:r>
    </w:p>
    <w:p w14:paraId="09E7013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All the </w:t>
      </w:r>
      <w:r>
        <w:rPr>
          <w:rFonts w:hint="default" w:ascii="Bodoni MT" w:hAnsi="Bodoni MT" w:cs="Bodoni MT"/>
          <w:b/>
          <w:bCs/>
          <w:i/>
          <w:iCs/>
          <w:lang w:val="en-IN"/>
        </w:rPr>
        <w:t>namespace</w:t>
      </w:r>
      <w:r>
        <w:rPr>
          <w:rFonts w:hint="default" w:ascii="Bodoni MT" w:hAnsi="Bodoni MT" w:cs="Bodoni MT"/>
          <w:b w:val="0"/>
          <w:bCs w:val="0"/>
          <w:i w:val="0"/>
          <w:iCs w:val="0"/>
          <w:lang w:val="en-IN"/>
        </w:rPr>
        <w:t xml:space="preserve"> configures while setup:</w:t>
      </w:r>
    </w:p>
    <w:p w14:paraId="6C8DEB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When a kubernetes </w:t>
      </w:r>
      <w:r>
        <w:rPr>
          <w:rFonts w:hint="default" w:ascii="Bodoni MT" w:hAnsi="Bodoni MT" w:cs="Bodoni MT"/>
          <w:b w:val="0"/>
          <w:bCs w:val="0"/>
          <w:i/>
          <w:iCs/>
          <w:lang w:val="en-IN"/>
        </w:rPr>
        <w:t>cluster</w:t>
      </w:r>
      <w:r>
        <w:rPr>
          <w:rFonts w:hint="default" w:ascii="Bodoni MT" w:hAnsi="Bodoni MT" w:cs="Bodoni MT"/>
          <w:b w:val="0"/>
          <w:bCs w:val="0"/>
          <w:i w:val="0"/>
          <w:iCs w:val="0"/>
          <w:lang w:val="en-IN"/>
        </w:rPr>
        <w:t xml:space="preserve"> is first setup, </w:t>
      </w:r>
      <w:r>
        <w:rPr>
          <w:rFonts w:hint="default" w:ascii="Bodoni MT" w:hAnsi="Bodoni MT" w:cs="Bodoni MT"/>
          <w:b/>
          <w:bCs/>
          <w:i/>
          <w:iCs/>
          <w:color w:val="0070C0"/>
          <w:shd w:val="clear" w:color="FFFFFF" w:fill="D9D9D9"/>
          <w:lang w:val="en-IN"/>
        </w:rPr>
        <w:t>default</w:t>
      </w:r>
      <w:r>
        <w:rPr>
          <w:rFonts w:hint="default" w:ascii="Bodoni MT" w:hAnsi="Bodoni MT" w:cs="Bodoni MT"/>
          <w:b w:val="0"/>
          <w:bCs w:val="0"/>
          <w:i w:val="0"/>
          <w:iCs w:val="0"/>
          <w:lang w:val="en-IN"/>
        </w:rPr>
        <w:t xml:space="preserve"> namespace is created.</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lang w:val="en-IN"/>
        </w:rPr>
        <w:t>Whatever resources you create, it is created inside this.</w:t>
      </w:r>
    </w:p>
    <w:p w14:paraId="448D5DB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Kubernetes creates a set of Pods and Services for its internal puspose. These all stays in the namespace called </w:t>
      </w:r>
      <w:r>
        <w:rPr>
          <w:rFonts w:hint="default" w:ascii="Bodoni MT" w:hAnsi="Bodoni MT" w:cs="Bodoni MT"/>
          <w:b/>
          <w:bCs/>
          <w:i/>
          <w:iCs/>
          <w:color w:val="0070C0"/>
          <w:shd w:val="clear" w:color="FFFFFF" w:fill="D9D9D9"/>
          <w:lang w:val="en-IN"/>
        </w:rPr>
        <w:t>kube-system</w:t>
      </w:r>
      <w:r>
        <w:rPr>
          <w:rFonts w:hint="default" w:ascii="Bodoni MT" w:hAnsi="Bodoni MT" w:cs="Bodoni MT"/>
          <w:b w:val="0"/>
          <w:bCs w:val="0"/>
          <w:i w:val="0"/>
          <w:iCs w:val="0"/>
          <w:lang w:val="en-IN"/>
        </w:rPr>
        <w:t xml:space="preserve"> .</w:t>
      </w:r>
    </w:p>
    <w:p w14:paraId="0523631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There is another namespace called </w:t>
      </w:r>
      <w:r>
        <w:rPr>
          <w:rFonts w:hint="default" w:ascii="Bodoni MT" w:hAnsi="Bodoni MT" w:cs="Bodoni MT"/>
          <w:b/>
          <w:bCs/>
          <w:i/>
          <w:iCs/>
          <w:color w:val="0070C0"/>
          <w:shd w:val="clear" w:color="FFFFFF" w:fill="D9D9D9"/>
          <w:lang w:val="en-IN"/>
        </w:rPr>
        <w:t>kube-public</w:t>
      </w:r>
      <w:r>
        <w:rPr>
          <w:rFonts w:hint="default" w:ascii="Bodoni MT" w:hAnsi="Bodoni MT" w:cs="Bodoni MT"/>
          <w:b w:val="0"/>
          <w:bCs w:val="0"/>
          <w:i w:val="0"/>
          <w:iCs w:val="0"/>
          <w:lang w:val="en-IN"/>
        </w:rPr>
        <w:t xml:space="preserve"> where resources available to all users are created.</w:t>
      </w:r>
    </w:p>
    <w:p w14:paraId="1F74E22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You can create </w:t>
      </w:r>
      <w:r>
        <w:rPr>
          <w:rFonts w:hint="default" w:ascii="Bodoni MT" w:hAnsi="Bodoni MT" w:cs="Bodoni MT"/>
          <w:b/>
          <w:bCs/>
          <w:color w:val="7030A0"/>
          <w:shd w:val="clear" w:color="FFFFFF" w:fill="D9D9D9"/>
          <w:lang w:val="en-IN"/>
        </w:rPr>
        <w:t>quota</w:t>
      </w:r>
      <w:r>
        <w:rPr>
          <w:rFonts w:hint="default" w:ascii="Bodoni MT" w:hAnsi="Bodoni MT" w:cs="Bodoni MT"/>
          <w:b w:val="0"/>
          <w:bCs w:val="0"/>
          <w:color w:val="7030A0"/>
          <w:shd w:val="clear" w:color="FFFFFF" w:fill="D9D9D9"/>
          <w:lang w:val="en-IN"/>
        </w:rPr>
        <w:t xml:space="preserve"> (</w:t>
      </w:r>
      <w:r>
        <w:rPr>
          <w:rFonts w:hint="default" w:ascii="Bodoni MT" w:hAnsi="Bodoni MT" w:cs="Bodoni MT"/>
          <w:b w:val="0"/>
          <w:bCs w:val="0"/>
          <w:color w:val="auto"/>
          <w:shd w:val="clear" w:color="FFFFFF" w:fill="D9D9D9"/>
          <w:lang w:val="en-IN"/>
        </w:rPr>
        <w:t>long format:</w:t>
      </w:r>
      <w:r>
        <w:rPr>
          <w:rFonts w:hint="default" w:ascii="Bodoni MT" w:hAnsi="Bodoni MT" w:cs="Bodoni MT"/>
          <w:b w:val="0"/>
          <w:bCs w:val="0"/>
          <w:color w:val="7030A0"/>
          <w:shd w:val="clear" w:color="FFFFFF" w:fill="D9D9D9"/>
          <w:lang w:val="en-IN"/>
        </w:rPr>
        <w:t xml:space="preserve"> </w:t>
      </w:r>
      <w:r>
        <w:rPr>
          <w:rFonts w:hint="default" w:ascii="Bodoni MT" w:hAnsi="Bodoni MT" w:cs="Bodoni MT"/>
          <w:b/>
          <w:bCs/>
          <w:color w:val="7030A0"/>
          <w:shd w:val="clear" w:color="FFFFFF" w:fill="D9D9D9"/>
          <w:lang w:val="en-IN"/>
        </w:rPr>
        <w:t>ResourceQuota</w:t>
      </w:r>
      <w:r>
        <w:rPr>
          <w:rFonts w:hint="default" w:ascii="Bodoni MT" w:hAnsi="Bodoni MT" w:cs="Bodoni MT"/>
          <w:b w:val="0"/>
          <w:bCs w:val="0"/>
          <w:color w:val="7030A0"/>
          <w:shd w:val="clear" w:color="FFFFFF" w:fill="D9D9D9"/>
          <w:lang w:val="en-IN"/>
        </w:rPr>
        <w:t>)</w:t>
      </w:r>
      <w:r>
        <w:rPr>
          <w:rFonts w:hint="default" w:ascii="Bodoni MT" w:hAnsi="Bodoni MT" w:cs="Bodoni MT"/>
          <w:b/>
          <w:bCs/>
          <w:lang w:val="en-IN"/>
        </w:rPr>
        <w:t xml:space="preserve"> </w:t>
      </w:r>
      <w:r>
        <w:rPr>
          <w:rFonts w:hint="default" w:ascii="Bodoni MT" w:hAnsi="Bodoni MT" w:cs="Bodoni MT"/>
          <w:lang w:val="en-IN"/>
        </w:rPr>
        <w:t>to the namespaces (setting the limits)</w:t>
      </w:r>
      <w:r>
        <w:rPr>
          <w:rFonts w:hint="default" w:ascii="Bodoni MT" w:hAnsi="Bodoni MT" w:cs="Bodoni MT"/>
          <w:lang w:val="en-IN"/>
        </w:rPr>
        <w:br w:type="textWrapping"/>
      </w:r>
      <w:r>
        <w:rPr>
          <w:rFonts w:hint="default" w:ascii="Bodoni MT" w:hAnsi="Bodoni MT" w:eastAsia="SimSun" w:cs="Bodoni MT"/>
          <w:sz w:val="24"/>
          <w:szCs w:val="24"/>
        </w:rPr>
        <w:drawing>
          <wp:inline distT="0" distB="0" distL="114300" distR="114300">
            <wp:extent cx="4312920" cy="2476500"/>
            <wp:effectExtent l="0" t="0" r="0" b="0"/>
            <wp:docPr id="77" name="Picture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6" descr="IMG_256"/>
                    <pic:cNvPicPr>
                      <a:picLocks noChangeAspect="1"/>
                    </pic:cNvPicPr>
                  </pic:nvPicPr>
                  <pic:blipFill>
                    <a:blip r:embed="rId41"/>
                    <a:srcRect l="2580" t="5079" r="15529" b="11337"/>
                    <a:stretch>
                      <a:fillRect/>
                    </a:stretch>
                  </pic:blipFill>
                  <pic:spPr>
                    <a:xfrm>
                      <a:off x="0" y="0"/>
                      <a:ext cx="4312920" cy="2476500"/>
                    </a:xfrm>
                    <a:prstGeom prst="rect">
                      <a:avLst/>
                    </a:prstGeom>
                    <a:noFill/>
                    <a:ln w="9525">
                      <a:noFill/>
                    </a:ln>
                  </pic:spPr>
                </pic:pic>
              </a:graphicData>
            </a:graphic>
          </wp:inline>
        </w:drawing>
      </w:r>
    </w:p>
    <w:p w14:paraId="1B9A2B2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lang w:val="en-IN"/>
        </w:rPr>
        <w:t xml:space="preserve">If you want to change the default (not talking about the namespace having name </w:t>
      </w:r>
      <w:r>
        <w:rPr>
          <w:rFonts w:hint="default" w:ascii="Bodoni MT" w:hAnsi="Bodoni MT" w:cs="Bodoni MT"/>
          <w:i/>
          <w:iCs/>
          <w:lang w:val="en-IN"/>
        </w:rPr>
        <w:t>default</w:t>
      </w:r>
      <w:r>
        <w:rPr>
          <w:rFonts w:hint="default" w:ascii="Bodoni MT" w:hAnsi="Bodoni MT" w:cs="Bodoni MT"/>
          <w:i w:val="0"/>
          <w:iCs w:val="0"/>
          <w:lang w:val="en-IN"/>
        </w:rPr>
        <w:t>)</w:t>
      </w:r>
      <w:r>
        <w:rPr>
          <w:rFonts w:hint="default" w:ascii="Bodoni MT" w:hAnsi="Bodoni MT" w:cs="Bodoni MT"/>
          <w:lang w:val="en-IN"/>
        </w:rPr>
        <w:t xml:space="preserve"> namespace</w:t>
      </w:r>
      <w:r>
        <w:rPr>
          <w:rFonts w:hint="default" w:ascii="Bodoni MT" w:hAnsi="Bodoni MT" w:cs="Bodoni MT"/>
          <w:lang w:val="en-IN"/>
        </w:rPr>
        <w:br w:type="textWrapping"/>
      </w:r>
      <w:r>
        <w:rPr>
          <w:rFonts w:hint="default" w:ascii="Bodoni MT" w:hAnsi="Bodoni MT" w:cs="Bodoni MT"/>
          <w:b/>
          <w:bCs/>
          <w:color w:val="C00000"/>
          <w:lang w:val="en-IN"/>
        </w:rPr>
        <w:t xml:space="preserve">kubectl config set-context </w:t>
      </w:r>
      <w:r>
        <w:rPr>
          <w:rFonts w:hint="default" w:ascii="Bodoni MT" w:hAnsi="Bodoni MT" w:cs="Bodoni MT"/>
          <w:b/>
          <w:bCs/>
          <w:color w:val="0070C0"/>
          <w:lang w:val="en-IN"/>
        </w:rPr>
        <w:t>$(kubectl config current-context)</w:t>
      </w:r>
      <w:r>
        <w:rPr>
          <w:rFonts w:hint="default" w:ascii="Bodoni MT" w:hAnsi="Bodoni MT" w:cs="Bodoni MT"/>
          <w:b/>
          <w:bCs/>
          <w:color w:val="C00000"/>
          <w:lang w:val="en-IN"/>
        </w:rPr>
        <w:t xml:space="preserve"> --namespace=&lt;</w:t>
      </w:r>
      <w:r>
        <w:rPr>
          <w:rFonts w:hint="default" w:ascii="Bodoni MT" w:hAnsi="Bodoni MT" w:cs="Bodoni MT"/>
          <w:b w:val="0"/>
          <w:bCs w:val="0"/>
          <w:color w:val="7030A0"/>
          <w:lang w:val="en-IN"/>
        </w:rPr>
        <w:t>namespae  name which has to be made default</w:t>
      </w:r>
      <w:r>
        <w:rPr>
          <w:rFonts w:hint="default" w:ascii="Bodoni MT" w:hAnsi="Bodoni MT" w:cs="Bodoni MT"/>
          <w:b/>
          <w:bCs/>
          <w:color w:val="C00000"/>
          <w:lang w:val="en-IN"/>
        </w:rPr>
        <w:t>&gt;</w:t>
      </w:r>
      <w:r>
        <w:rPr>
          <w:rFonts w:hint="default" w:ascii="Bodoni MT" w:hAnsi="Bodoni MT" w:cs="Bodoni MT"/>
          <w:b w:val="0"/>
          <w:bCs w:val="0"/>
          <w:color w:val="auto"/>
          <w:lang w:val="en-IN"/>
        </w:rPr>
        <w:t xml:space="preserve"> </w:t>
      </w:r>
    </w:p>
    <w:p w14:paraId="1177D8E4">
      <w:pPr>
        <w:rPr>
          <w:rFonts w:hint="default" w:ascii="Bodoni MT" w:hAnsi="Bodoni MT" w:cs="Bodoni MT"/>
          <w:color w:val="auto"/>
          <w:u w:val="none"/>
          <w:lang w:val="en-IN"/>
        </w:rPr>
      </w:pPr>
      <w:r>
        <w:rPr>
          <w:rFonts w:hint="default" w:ascii="Bodoni MT" w:hAnsi="Bodoni MT" w:cs="Bodoni MT"/>
          <w:b w:val="0"/>
          <w:bCs w:val="0"/>
          <w:color w:val="F2F2F2" w:themeColor="background1" w:themeShade="F2"/>
          <w:highlight w:val="darkRed"/>
          <w:lang w:val="en-IN"/>
        </w:rPr>
        <w:br w:type="page"/>
      </w:r>
    </w:p>
    <w:p w14:paraId="4126FE15">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cs="Bodoni MT"/>
          <w:b/>
          <w:bCs/>
          <w:color w:val="002060"/>
          <w:sz w:val="56"/>
          <w:szCs w:val="56"/>
          <w:highlight w:val="lightGray"/>
          <w:u w:val="none"/>
          <w:lang w:val="en-IN"/>
        </w:rPr>
      </w:pPr>
      <w:r>
        <w:rPr>
          <w:rFonts w:hint="default" w:ascii="Bodoni MT" w:hAnsi="Bodoni MT" w:cs="Bodoni MT"/>
          <w:b/>
          <w:bCs/>
          <w:color w:val="002060"/>
          <w:sz w:val="56"/>
          <w:szCs w:val="56"/>
          <w:highlight w:val="lightGray"/>
          <w:u w:val="none"/>
          <w:lang w:val="en-IN"/>
        </w:rPr>
        <w:t>-    config    -</w:t>
      </w:r>
    </w:p>
    <w:p w14:paraId="2738319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color w:val="auto"/>
          <w:lang w:val="en-IN"/>
        </w:rPr>
        <w:t xml:space="preserve">The config file path is </w:t>
      </w:r>
      <w:r>
        <w:rPr>
          <w:rFonts w:hint="default" w:ascii="Bodoni MT" w:hAnsi="Bodoni MT" w:cs="Bodoni MT"/>
          <w:b/>
          <w:bCs/>
          <w:i/>
          <w:iCs/>
          <w:color w:val="7030A0"/>
          <w:shd w:val="clear" w:color="FFFFFF" w:fill="D9D9D9"/>
          <w:lang w:val="en-IN"/>
        </w:rPr>
        <w:t>~/.kube/config</w:t>
      </w:r>
      <w:r>
        <w:rPr>
          <w:rFonts w:hint="default" w:ascii="Bodoni MT" w:hAnsi="Bodoni MT" w:cs="Bodoni MT"/>
          <w:b w:val="0"/>
          <w:bCs w:val="0"/>
          <w:i w:val="0"/>
          <w:iCs w:val="0"/>
          <w:color w:val="auto"/>
          <w:lang w:val="en-IN"/>
        </w:rPr>
        <w:t xml:space="preserve"> .</w:t>
      </w:r>
    </w:p>
    <w:p w14:paraId="6B97FC7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color w:val="FFFFFF" w:themeColor="background1"/>
          <w:highlight w:val="green"/>
          <w:lang w:val="en-IN"/>
          <w14:textFill>
            <w14:solidFill>
              <w14:schemeClr w14:val="bg1"/>
            </w14:solidFill>
          </w14:textFill>
        </w:rPr>
        <w:t xml:space="preserve"> </w:t>
      </w:r>
      <w:r>
        <w:rPr>
          <w:rFonts w:hint="default" w:ascii="Bodoni MT" w:hAnsi="Bodoni MT" w:cs="Bodoni MT"/>
          <w:color w:val="FFFFFF" w:themeColor="background1"/>
          <w:highlight w:val="green"/>
          <w14:textFill>
            <w14:solidFill>
              <w14:schemeClr w14:val="bg1"/>
            </w14:solidFill>
          </w14:textFill>
        </w:rPr>
        <w:drawing>
          <wp:inline distT="0" distB="0" distL="114300" distR="114300">
            <wp:extent cx="3225800" cy="3414395"/>
            <wp:effectExtent l="0" t="0" r="0" b="1905"/>
            <wp:docPr id="8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5"/>
                    <pic:cNvPicPr>
                      <a:picLocks noChangeAspect="1"/>
                    </pic:cNvPicPr>
                  </pic:nvPicPr>
                  <pic:blipFill>
                    <a:blip r:embed="rId42"/>
                    <a:stretch>
                      <a:fillRect/>
                    </a:stretch>
                  </pic:blipFill>
                  <pic:spPr>
                    <a:xfrm>
                      <a:off x="0" y="0"/>
                      <a:ext cx="3225800" cy="3414395"/>
                    </a:xfrm>
                    <a:prstGeom prst="rect">
                      <a:avLst/>
                    </a:prstGeom>
                    <a:noFill/>
                    <a:ln>
                      <a:noFill/>
                    </a:ln>
                  </pic:spPr>
                </pic:pic>
              </a:graphicData>
            </a:graphic>
          </wp:inline>
        </w:drawing>
      </w:r>
      <w:r>
        <w:rPr>
          <w:rFonts w:hint="default" w:ascii="Bodoni MT" w:hAnsi="Bodoni MT" w:cs="Bodoni MT"/>
          <w:color w:val="FFFFFF" w:themeColor="background1"/>
          <w:highlight w:val="green"/>
          <w:lang w:val="en-IN"/>
          <w14:textFill>
            <w14:solidFill>
              <w14:schemeClr w14:val="bg1"/>
            </w14:solidFill>
          </w14:textFill>
        </w:rPr>
        <w:t xml:space="preserve"> </w:t>
      </w:r>
      <w:r>
        <w:rPr>
          <w:rFonts w:hint="default" w:ascii="Bodoni MT" w:hAnsi="Bodoni MT" w:cs="Bodoni MT"/>
        </w:rPr>
        <w:drawing>
          <wp:inline distT="0" distB="0" distL="114300" distR="114300">
            <wp:extent cx="3145155" cy="1205865"/>
            <wp:effectExtent l="0" t="0" r="4445" b="635"/>
            <wp:docPr id="8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6"/>
                    <pic:cNvPicPr>
                      <a:picLocks noChangeAspect="1"/>
                    </pic:cNvPicPr>
                  </pic:nvPicPr>
                  <pic:blipFill>
                    <a:blip r:embed="rId43"/>
                    <a:stretch>
                      <a:fillRect/>
                    </a:stretch>
                  </pic:blipFill>
                  <pic:spPr>
                    <a:xfrm>
                      <a:off x="0" y="0"/>
                      <a:ext cx="3145155" cy="1205865"/>
                    </a:xfrm>
                    <a:prstGeom prst="rect">
                      <a:avLst/>
                    </a:prstGeom>
                    <a:noFill/>
                    <a:ln>
                      <a:noFill/>
                    </a:ln>
                  </pic:spPr>
                </pic:pic>
              </a:graphicData>
            </a:graphic>
          </wp:inline>
        </w:drawing>
      </w:r>
      <w:r>
        <w:rPr>
          <w:rFonts w:hint="default" w:ascii="Bodoni MT" w:hAnsi="Bodoni MT" w:cs="Bodoni MT"/>
          <w:shd w:val="clear" w:color="FFFFFF" w:fill="D9D9D9"/>
          <w:lang w:val="en-IN"/>
        </w:rPr>
        <w:t xml:space="preserve"> [if namespace is not there]</w:t>
      </w:r>
      <w:r>
        <w:rPr>
          <w:rFonts w:hint="default" w:ascii="Bodoni MT" w:hAnsi="Bodoni MT" w:cs="Bodoni MT"/>
          <w:color w:val="FFFFFF" w:themeColor="background1"/>
          <w14:textFill>
            <w14:solidFill>
              <w14:schemeClr w14:val="bg1"/>
            </w14:solidFill>
          </w14:textFill>
        </w:rPr>
        <w:br w:type="textWrapping"/>
      </w:r>
      <w:r>
        <w:rPr>
          <w:rFonts w:hint="default" w:ascii="Bodoni MT" w:hAnsi="Bodoni MT" w:cs="Bodoni MT"/>
          <w:lang w:val="en-IN"/>
        </w:rPr>
        <w:t xml:space="preserve">it looks something like this (its content format is of yaml, but the filename is </w:t>
      </w:r>
      <w:r>
        <w:rPr>
          <w:rFonts w:hint="default" w:ascii="Bodoni MT" w:hAnsi="Bodoni MT" w:cs="Bodoni MT"/>
          <w:b/>
          <w:bCs/>
          <w:i/>
          <w:iCs/>
          <w:color w:val="00B050"/>
          <w:lang w:val="en-IN"/>
        </w:rPr>
        <w:t>config</w:t>
      </w:r>
      <w:r>
        <w:rPr>
          <w:rFonts w:hint="default" w:ascii="Bodoni MT" w:hAnsi="Bodoni MT" w:cs="Bodoni MT"/>
          <w:b w:val="0"/>
          <w:bCs w:val="0"/>
          <w:i w:val="0"/>
          <w:iCs w:val="0"/>
          <w:color w:val="00B050"/>
          <w:lang w:val="en-IN"/>
        </w:rPr>
        <w:t xml:space="preserve"> </w:t>
      </w:r>
      <w:r>
        <w:rPr>
          <w:rFonts w:hint="default" w:ascii="Bodoni MT" w:hAnsi="Bodoni MT" w:cs="Bodoni MT"/>
          <w:b w:val="0"/>
          <w:bCs w:val="0"/>
          <w:i w:val="0"/>
          <w:iCs w:val="0"/>
          <w:lang w:val="en-IN"/>
        </w:rPr>
        <w:t xml:space="preserve">only, not </w:t>
      </w:r>
      <w:r>
        <w:rPr>
          <w:rFonts w:hint="default" w:ascii="Bodoni MT" w:hAnsi="Bodoni MT" w:cs="Bodoni MT"/>
          <w:b/>
          <w:bCs/>
          <w:i/>
          <w:iCs/>
          <w:strike/>
          <w:dstrike w:val="0"/>
          <w:color w:val="C00000"/>
          <w:lang w:val="en-IN"/>
        </w:rPr>
        <w:t>config.yaml</w:t>
      </w:r>
      <w:r>
        <w:rPr>
          <w:rFonts w:hint="default" w:ascii="Bodoni MT" w:hAnsi="Bodoni MT" w:cs="Bodoni MT"/>
          <w:b w:val="0"/>
          <w:bCs w:val="0"/>
          <w:i w:val="0"/>
          <w:iCs w:val="0"/>
          <w:lang w:val="en-IN"/>
        </w:rPr>
        <w:t>)</w:t>
      </w:r>
    </w:p>
    <w:p w14:paraId="7CB1AB0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color w:val="auto"/>
          <w:lang w:val="en-IN"/>
        </w:rPr>
        <w:t xml:space="preserve">It mainly contains three things: </w:t>
      </w:r>
      <w:r>
        <w:rPr>
          <w:rFonts w:hint="default" w:ascii="Bodoni MT" w:hAnsi="Bodoni MT" w:cs="Bodoni MT"/>
          <w:b/>
          <w:bCs/>
          <w:color w:val="auto"/>
          <w:lang w:val="en-IN"/>
        </w:rPr>
        <w:t>cluster, contexts, users</w:t>
      </w:r>
      <w:r>
        <w:rPr>
          <w:rFonts w:hint="default" w:ascii="Bodoni MT" w:hAnsi="Bodoni MT" w:cs="Bodoni MT"/>
          <w:b w:val="0"/>
          <w:bCs w:val="0"/>
          <w:color w:val="auto"/>
          <w:lang w:val="en-IN"/>
        </w:rPr>
        <w:t xml:space="preserve"> </w:t>
      </w:r>
    </w:p>
    <w:p w14:paraId="787A545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C00000"/>
          <w:u w:val="single"/>
        </w:rPr>
      </w:pPr>
      <w:r>
        <w:rPr>
          <w:rFonts w:hint="default" w:ascii="Bodoni MT" w:hAnsi="Bodoni MT" w:cs="Bodoni MT"/>
          <w:b/>
          <w:bCs/>
          <w:color w:val="C00000"/>
          <w:u w:val="single"/>
          <w:lang w:val="en-IN"/>
        </w:rPr>
        <w:t>clusters</w:t>
      </w:r>
    </w:p>
    <w:p w14:paraId="7F618A4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b w:val="0"/>
          <w:bCs w:val="0"/>
          <w:color w:val="auto"/>
          <w:lang w:val="en-IN"/>
        </w:rPr>
        <w:t>its an list of clusters.</w:t>
      </w:r>
    </w:p>
    <w:p w14:paraId="36DDD6E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b w:val="0"/>
          <w:bCs w:val="0"/>
          <w:color w:val="auto"/>
          <w:lang w:val="en-IN"/>
        </w:rPr>
        <w:t xml:space="preserve">Each cluster contains </w:t>
      </w:r>
      <w:r>
        <w:rPr>
          <w:rFonts w:hint="default" w:ascii="Bodoni MT" w:hAnsi="Bodoni MT" w:cs="Bodoni MT"/>
          <w:b w:val="0"/>
          <w:bCs w:val="0"/>
          <w:i/>
          <w:iCs/>
          <w:color w:val="auto"/>
          <w:lang w:val="en-IN"/>
        </w:rPr>
        <w:t>name, cluster</w:t>
      </w:r>
      <w:r>
        <w:rPr>
          <w:rFonts w:hint="default" w:ascii="Bodoni MT" w:hAnsi="Bodoni MT" w:cs="Bodoni MT"/>
          <w:b w:val="0"/>
          <w:bCs w:val="0"/>
          <w:i w:val="0"/>
          <w:iCs w:val="0"/>
          <w:color w:val="auto"/>
          <w:lang w:val="en-IN"/>
        </w:rPr>
        <w:t xml:space="preserve"> (cluster contains </w:t>
      </w:r>
      <w:r>
        <w:rPr>
          <w:rFonts w:hint="default" w:ascii="Bodoni MT" w:hAnsi="Bodoni MT" w:cs="Bodoni MT"/>
          <w:b w:val="0"/>
          <w:bCs w:val="0"/>
          <w:i/>
          <w:iCs/>
          <w:color w:val="auto"/>
          <w:lang w:val="en-IN"/>
        </w:rPr>
        <w:t>certificate-authority-data, server)</w:t>
      </w:r>
      <w:r>
        <w:rPr>
          <w:rFonts w:hint="default" w:ascii="Bodoni MT" w:hAnsi="Bodoni MT" w:cs="Bodoni MT"/>
          <w:b w:val="0"/>
          <w:bCs w:val="0"/>
          <w:i w:val="0"/>
          <w:iCs w:val="0"/>
          <w:color w:val="auto"/>
          <w:lang w:val="en-IN"/>
        </w:rPr>
        <w:t xml:space="preserve"> fields.</w:t>
      </w:r>
    </w:p>
    <w:p w14:paraId="51F5688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b/>
          <w:bCs/>
          <w:i w:val="0"/>
          <w:iCs w:val="0"/>
          <w:color w:val="auto"/>
          <w:highlight w:val="none"/>
          <w:u w:val="single"/>
          <w:lang w:val="en-IN"/>
        </w:rPr>
        <w:t>name</w:t>
      </w:r>
      <w:r>
        <w:rPr>
          <w:rFonts w:hint="default" w:ascii="Bodoni MT" w:hAnsi="Bodoni MT" w:cs="Bodoni MT"/>
          <w:b w:val="0"/>
          <w:bCs w:val="0"/>
          <w:i w:val="0"/>
          <w:iCs w:val="0"/>
          <w:color w:val="FFFFFF" w:themeColor="background1"/>
          <w:u w:val="none"/>
          <w:lang w:val="en-IN"/>
          <w14:textFill>
            <w14:solidFill>
              <w14:schemeClr w14:val="bg1"/>
            </w14:solidFill>
          </w14:textFill>
        </w:rPr>
        <w:t xml:space="preserve">  </w:t>
      </w:r>
    </w:p>
    <w:p w14:paraId="4E0A7DC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auto"/>
        </w:rPr>
      </w:pPr>
      <w:r>
        <w:rPr>
          <w:rFonts w:hint="default" w:ascii="Bodoni MT" w:hAnsi="Bodoni MT" w:cs="Bodoni MT"/>
          <w:b w:val="0"/>
          <w:bCs w:val="0"/>
          <w:i w:val="0"/>
          <w:iCs w:val="0"/>
          <w:color w:val="auto"/>
          <w:lang w:val="en-IN"/>
        </w:rPr>
        <w:t xml:space="preserve">its just an identifier that will be used later inside </w:t>
      </w:r>
      <w:r>
        <w:rPr>
          <w:rFonts w:hint="default" w:ascii="Bodoni MT" w:hAnsi="Bodoni MT" w:cs="Bodoni MT"/>
          <w:b w:val="0"/>
          <w:bCs w:val="0"/>
          <w:i/>
          <w:iCs/>
          <w:color w:val="auto"/>
          <w:u w:val="single"/>
          <w:lang w:val="en-IN"/>
        </w:rPr>
        <w:t xml:space="preserve">context </w:t>
      </w:r>
      <w:r>
        <w:rPr>
          <w:rFonts w:hint="default" w:ascii="Bodoni MT" w:hAnsi="Bodoni MT" w:cs="Bodoni MT"/>
          <w:b w:val="0"/>
          <w:bCs w:val="0"/>
          <w:i w:val="0"/>
          <w:iCs w:val="0"/>
          <w:color w:val="auto"/>
          <w:lang w:val="en-IN"/>
        </w:rPr>
        <w:t xml:space="preserve">(you can see inside </w:t>
      </w:r>
      <w:r>
        <w:rPr>
          <w:rFonts w:hint="default" w:ascii="Bodoni MT" w:hAnsi="Bodoni MT" w:cs="Bodoni MT"/>
          <w:b w:val="0"/>
          <w:bCs w:val="0"/>
          <w:i/>
          <w:iCs/>
          <w:color w:val="auto"/>
          <w:lang w:val="en-IN"/>
        </w:rPr>
        <w:t xml:space="preserve">context </w:t>
      </w:r>
      <w:r>
        <w:rPr>
          <w:rFonts w:hint="default" w:ascii="Bodoni MT" w:hAnsi="Bodoni MT" w:cs="Bodoni MT"/>
          <w:b w:val="0"/>
          <w:bCs w:val="0"/>
          <w:i w:val="0"/>
          <w:iCs w:val="0"/>
          <w:color w:val="auto"/>
          <w:lang w:val="en-IN"/>
        </w:rPr>
        <w:t>field).</w:t>
      </w:r>
    </w:p>
    <w:p w14:paraId="6F9DB9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auto"/>
        </w:rPr>
      </w:pPr>
      <w:r>
        <w:rPr>
          <w:rFonts w:hint="default" w:ascii="Bodoni MT" w:hAnsi="Bodoni MT" w:cs="Bodoni MT"/>
          <w:b w:val="0"/>
          <w:bCs w:val="0"/>
          <w:i w:val="0"/>
          <w:iCs w:val="0"/>
          <w:color w:val="auto"/>
          <w:lang w:val="en-IN"/>
        </w:rPr>
        <w:t>every operation i.e. create pod, get svc ..etc</w:t>
      </w:r>
      <w:r>
        <w:rPr>
          <w:rFonts w:hint="default" w:ascii="Bodoni MT" w:hAnsi="Bodoni MT" w:cs="Bodoni MT"/>
          <w:b w:val="0"/>
          <w:bCs w:val="0"/>
          <w:i w:val="0"/>
          <w:iCs w:val="0"/>
          <w:color w:val="C00000"/>
          <w:lang w:val="en-IN"/>
        </w:rPr>
        <w:t xml:space="preserve"> hits this URL</w:t>
      </w:r>
      <w:r>
        <w:rPr>
          <w:rFonts w:hint="default" w:ascii="Bodoni MT" w:hAnsi="Bodoni MT" w:cs="Bodoni MT"/>
          <w:b w:val="0"/>
          <w:bCs w:val="0"/>
          <w:i w:val="0"/>
          <w:iCs w:val="0"/>
          <w:color w:val="auto"/>
          <w:lang w:val="en-IN"/>
        </w:rPr>
        <w:t>.</w:t>
      </w:r>
      <w:r>
        <w:rPr>
          <w:rFonts w:hint="default" w:ascii="Bodoni MT" w:hAnsi="Bodoni MT" w:cs="Bodoni MT"/>
          <w:b w:val="0"/>
          <w:bCs w:val="0"/>
          <w:i w:val="0"/>
          <w:iCs w:val="0"/>
          <w:color w:val="auto"/>
          <w:lang w:val="en-IN"/>
        </w:rPr>
        <w:br w:type="textWrapping"/>
      </w:r>
      <w:r>
        <w:rPr>
          <w:rFonts w:hint="default" w:ascii="Bodoni MT" w:hAnsi="Bodoni MT" w:cs="Bodoni MT"/>
          <w:b/>
          <w:bCs/>
          <w:i w:val="0"/>
          <w:iCs w:val="0"/>
          <w:color w:val="auto"/>
          <w:shd w:val="clear" w:color="auto" w:fill="auto"/>
          <w:lang w:val="en-IN"/>
        </w:rPr>
        <w:tab/>
      </w:r>
      <w:r>
        <w:rPr>
          <w:rFonts w:hint="default" w:ascii="Bodoni MT" w:hAnsi="Bodoni MT" w:cs="Bodoni MT"/>
          <w:b/>
          <w:bCs/>
          <w:i w:val="0"/>
          <w:iCs w:val="0"/>
          <w:color w:val="auto"/>
          <w:shd w:val="clear" w:color="FFFFFF" w:fill="D9D9D9"/>
          <w:lang w:val="en-IN"/>
        </w:rPr>
        <w:t>kubectl → API Server → Cluster</w:t>
      </w:r>
    </w:p>
    <w:p w14:paraId="4A4F2E4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b/>
          <w:bCs/>
          <w:i/>
          <w:iCs/>
          <w:color w:val="7030A0"/>
          <w:highlight w:val="none"/>
          <w:u w:val="single"/>
          <w:lang w:val="en-IN"/>
        </w:rPr>
        <w:t>cluster.</w:t>
      </w:r>
      <w:r>
        <w:rPr>
          <w:rFonts w:hint="default" w:ascii="Bodoni MT" w:hAnsi="Bodoni MT" w:cs="Bodoni MT"/>
          <w:b/>
          <w:bCs/>
          <w:i w:val="0"/>
          <w:iCs w:val="0"/>
          <w:color w:val="auto"/>
          <w:highlight w:val="none"/>
          <w:u w:val="single"/>
          <w:lang w:val="en-IN"/>
        </w:rPr>
        <w:t>server</w:t>
      </w:r>
      <w:r>
        <w:rPr>
          <w:rFonts w:hint="default" w:ascii="Bodoni MT" w:hAnsi="Bodoni MT" w:cs="Bodoni MT"/>
          <w:b w:val="0"/>
          <w:bCs w:val="0"/>
          <w:i w:val="0"/>
          <w:iCs w:val="0"/>
          <w:color w:val="auto"/>
          <w:u w:val="none"/>
          <w:lang w:val="en-IN"/>
        </w:rPr>
        <w:t xml:space="preserve"> </w:t>
      </w:r>
      <w:r>
        <w:rPr>
          <w:rFonts w:hint="default" w:ascii="Bodoni MT" w:hAnsi="Bodoni MT" w:cs="Bodoni MT"/>
          <w:b w:val="0"/>
          <w:bCs w:val="0"/>
          <w:i w:val="0"/>
          <w:iCs w:val="0"/>
          <w:color w:val="auto"/>
          <w:u w:val="none"/>
          <w:lang w:val="en-IN"/>
        </w:rPr>
        <w:br w:type="textWrapping"/>
      </w:r>
      <w:r>
        <w:rPr>
          <w:rFonts w:hint="default" w:ascii="Bodoni MT" w:hAnsi="Bodoni MT" w:cs="Bodoni MT"/>
          <w:b w:val="0"/>
          <w:bCs w:val="0"/>
          <w:i w:val="0"/>
          <w:iCs w:val="0"/>
          <w:color w:val="auto"/>
          <w:u w:val="none"/>
          <w:lang w:val="en-IN"/>
        </w:rPr>
        <w:t xml:space="preserve">it’s the end-point of </w:t>
      </w:r>
      <w:r>
        <w:rPr>
          <w:rFonts w:hint="default" w:ascii="Bodoni MT" w:hAnsi="Bodoni MT" w:cs="Bodoni MT"/>
          <w:b/>
          <w:bCs/>
          <w:i/>
          <w:iCs/>
          <w:color w:val="auto"/>
          <w:u w:val="none"/>
          <w:lang w:val="en-IN"/>
        </w:rPr>
        <w:t>API Server</w:t>
      </w:r>
      <w:r>
        <w:rPr>
          <w:rFonts w:hint="default" w:ascii="Bodoni MT" w:hAnsi="Bodoni MT" w:cs="Bodoni MT"/>
          <w:b w:val="0"/>
          <w:bCs w:val="0"/>
          <w:i w:val="0"/>
          <w:iCs w:val="0"/>
          <w:color w:val="auto"/>
          <w:u w:val="none"/>
          <w:lang w:val="en-IN"/>
        </w:rPr>
        <w:t xml:space="preserve"> where all </w:t>
      </w:r>
      <w:r>
        <w:rPr>
          <w:rFonts w:hint="default" w:ascii="Bodoni MT" w:hAnsi="Bodoni MT" w:cs="Bodoni MT"/>
          <w:b/>
          <w:bCs/>
          <w:i/>
          <w:iCs/>
          <w:color w:val="auto"/>
          <w:u w:val="none"/>
          <w:lang w:val="en-IN"/>
        </w:rPr>
        <w:t>kubectl</w:t>
      </w:r>
      <w:r>
        <w:rPr>
          <w:rFonts w:hint="default" w:ascii="Bodoni MT" w:hAnsi="Bodoni MT" w:cs="Bodoni MT"/>
          <w:b w:val="0"/>
          <w:bCs w:val="0"/>
          <w:i w:val="0"/>
          <w:iCs w:val="0"/>
          <w:color w:val="auto"/>
          <w:u w:val="none"/>
          <w:lang w:val="en-IN"/>
        </w:rPr>
        <w:t xml:space="preserve"> command goes.   </w:t>
      </w:r>
    </w:p>
    <w:p w14:paraId="027096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b/>
          <w:bCs/>
          <w:i/>
          <w:iCs/>
          <w:color w:val="7030A0"/>
          <w:highlight w:val="none"/>
          <w:u w:val="single"/>
          <w:lang w:val="en-IN"/>
        </w:rPr>
        <w:t>cluster.</w:t>
      </w:r>
      <w:r>
        <w:rPr>
          <w:rFonts w:hint="default" w:ascii="Bodoni MT" w:hAnsi="Bodoni MT" w:cs="Bodoni MT"/>
          <w:b/>
          <w:bCs/>
          <w:i w:val="0"/>
          <w:iCs w:val="0"/>
          <w:color w:val="auto"/>
          <w:highlight w:val="none"/>
          <w:u w:val="single"/>
          <w:lang w:val="en-IN"/>
        </w:rPr>
        <w:t>certificate-authority-data</w:t>
      </w:r>
      <w:r>
        <w:rPr>
          <w:rFonts w:hint="default" w:ascii="Bodoni MT" w:hAnsi="Bodoni MT" w:cs="Bodoni MT"/>
          <w:b w:val="0"/>
          <w:bCs w:val="0"/>
          <w:i w:val="0"/>
          <w:iCs w:val="0"/>
          <w:color w:val="auto"/>
          <w:lang w:val="en-IN"/>
        </w:rPr>
        <w:t xml:space="preserve"> </w:t>
      </w:r>
    </w:p>
    <w:p w14:paraId="766FDDC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auto"/>
        </w:rPr>
      </w:pPr>
      <w:r>
        <w:rPr>
          <w:rFonts w:hint="default" w:ascii="Bodoni MT" w:hAnsi="Bodoni MT" w:cs="Bodoni MT"/>
          <w:color w:val="auto"/>
          <w:lang w:val="en-IN"/>
        </w:rPr>
        <w:t>Ensures you're talking to the real cluster</w:t>
      </w:r>
    </w:p>
    <w:p w14:paraId="510384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auto"/>
        </w:rPr>
      </w:pPr>
      <w:r>
        <w:rPr>
          <w:rFonts w:hint="default" w:ascii="Bodoni MT" w:hAnsi="Bodoni MT" w:cs="Bodoni MT"/>
          <w:color w:val="auto"/>
          <w:lang w:val="en-IN"/>
        </w:rPr>
        <w:t>Prevents man-in-the-middle attacks</w:t>
      </w:r>
    </w:p>
    <w:p w14:paraId="7B49879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b/>
          <w:bCs/>
          <w:color w:val="C00000"/>
          <w:u w:val="single"/>
          <w:lang w:val="en-IN"/>
        </w:rPr>
        <w:t>users</w:t>
      </w:r>
      <w:r>
        <w:rPr>
          <w:rFonts w:hint="default" w:ascii="Bodoni MT" w:hAnsi="Bodoni MT" w:cs="Bodoni MT"/>
          <w:b w:val="0"/>
          <w:bCs w:val="0"/>
          <w:color w:val="auto"/>
          <w:lang w:val="en-IN"/>
        </w:rPr>
        <w:t xml:space="preserve"> </w:t>
      </w:r>
    </w:p>
    <w:p w14:paraId="422B0A3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auto"/>
          <w:lang w:val="en-IN"/>
        </w:rPr>
        <w:t>It contains the list of users.</w:t>
      </w:r>
    </w:p>
    <w:p w14:paraId="341833E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auto"/>
          <w:lang w:val="en-IN"/>
        </w:rPr>
        <w:t>It defines “</w:t>
      </w:r>
      <w:r>
        <w:rPr>
          <w:rFonts w:hint="default" w:ascii="Bodoni MT" w:hAnsi="Bodoni MT" w:cs="Bodoni MT"/>
          <w:color w:val="002060"/>
          <w:lang w:val="en-IN"/>
        </w:rPr>
        <w:t>Who are you when talking to the Cluster</w:t>
      </w:r>
      <w:r>
        <w:rPr>
          <w:rFonts w:hint="default" w:ascii="Bodoni MT" w:hAnsi="Bodoni MT" w:cs="Bodoni MT"/>
          <w:color w:val="auto"/>
          <w:lang w:val="en-IN"/>
        </w:rPr>
        <w:t>”</w:t>
      </w:r>
    </w:p>
    <w:p w14:paraId="6A99E4E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auto"/>
          <w:lang w:val="en-IN"/>
        </w:rPr>
        <w:t xml:space="preserve">Each entries of </w:t>
      </w:r>
      <w:r>
        <w:rPr>
          <w:rFonts w:hint="default" w:ascii="Bodoni MT" w:hAnsi="Bodoni MT" w:cs="Bodoni MT"/>
          <w:i/>
          <w:iCs/>
          <w:color w:val="auto"/>
          <w:lang w:val="en-IN"/>
        </w:rPr>
        <w:t>user</w:t>
      </w:r>
      <w:r>
        <w:rPr>
          <w:rFonts w:hint="default" w:ascii="Bodoni MT" w:hAnsi="Bodoni MT" w:cs="Bodoni MT"/>
          <w:i w:val="0"/>
          <w:iCs w:val="0"/>
          <w:color w:val="auto"/>
          <w:lang w:val="en-IN"/>
        </w:rPr>
        <w:t xml:space="preserve"> contain the below fields </w:t>
      </w:r>
      <w:r>
        <w:rPr>
          <w:rFonts w:hint="default" w:ascii="Bodoni MT" w:hAnsi="Bodoni MT" w:cs="Bodoni MT"/>
          <w:b/>
          <w:bCs/>
          <w:i w:val="0"/>
          <w:iCs w:val="0"/>
          <w:color w:val="auto"/>
          <w:lang w:val="en-IN"/>
        </w:rPr>
        <w:t>name, user</w:t>
      </w:r>
      <w:r>
        <w:rPr>
          <w:rFonts w:hint="default" w:ascii="Bodoni MT" w:hAnsi="Bodoni MT" w:cs="Bodoni MT"/>
          <w:b w:val="0"/>
          <w:bCs w:val="0"/>
          <w:i w:val="0"/>
          <w:iCs w:val="0"/>
          <w:color w:val="auto"/>
          <w:lang w:val="en-IN"/>
        </w:rPr>
        <w:t xml:space="preserve"> (</w:t>
      </w:r>
      <w:r>
        <w:rPr>
          <w:rFonts w:hint="default" w:ascii="Bodoni MT" w:hAnsi="Bodoni MT" w:cs="Bodoni MT"/>
          <w:b w:val="0"/>
          <w:bCs w:val="0"/>
          <w:i/>
          <w:iCs/>
          <w:color w:val="auto"/>
          <w:lang w:val="en-IN"/>
        </w:rPr>
        <w:t xml:space="preserve">user </w:t>
      </w:r>
      <w:r>
        <w:rPr>
          <w:rFonts w:hint="default" w:ascii="Bodoni MT" w:hAnsi="Bodoni MT" w:cs="Bodoni MT"/>
          <w:b w:val="0"/>
          <w:bCs w:val="0"/>
          <w:i w:val="0"/>
          <w:iCs w:val="0"/>
          <w:color w:val="auto"/>
          <w:lang w:val="en-IN"/>
        </w:rPr>
        <w:t xml:space="preserve">contains </w:t>
      </w:r>
      <w:r>
        <w:rPr>
          <w:rFonts w:hint="default" w:ascii="Bodoni MT" w:hAnsi="Bodoni MT" w:cs="Bodoni MT"/>
          <w:b w:val="0"/>
          <w:bCs w:val="0"/>
          <w:i/>
          <w:iCs/>
          <w:color w:val="auto"/>
          <w:lang w:val="en-IN"/>
        </w:rPr>
        <w:t>client-certificate-data, client-key-data</w:t>
      </w:r>
      <w:r>
        <w:rPr>
          <w:rFonts w:hint="default" w:ascii="Bodoni MT" w:hAnsi="Bodoni MT" w:cs="Bodoni MT"/>
          <w:b w:val="0"/>
          <w:bCs w:val="0"/>
          <w:i w:val="0"/>
          <w:iCs w:val="0"/>
          <w:color w:val="auto"/>
          <w:lang w:val="en-IN"/>
        </w:rPr>
        <w:t xml:space="preserve"> ) fields.</w:t>
      </w:r>
    </w:p>
    <w:p w14:paraId="0049FEE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b/>
          <w:bCs/>
          <w:i w:val="0"/>
          <w:iCs w:val="0"/>
          <w:color w:val="auto"/>
          <w:u w:val="single"/>
          <w:lang w:val="en-IN"/>
        </w:rPr>
        <w:t>name</w:t>
      </w:r>
      <w:r>
        <w:rPr>
          <w:rFonts w:hint="default" w:ascii="Bodoni MT" w:hAnsi="Bodoni MT" w:cs="Bodoni MT"/>
          <w:b w:val="0"/>
          <w:bCs w:val="0"/>
          <w:i w:val="0"/>
          <w:iCs w:val="0"/>
          <w:color w:val="auto"/>
          <w:lang w:val="en-IN"/>
        </w:rPr>
        <w:t xml:space="preserve"> </w:t>
      </w:r>
      <w:r>
        <w:rPr>
          <w:rFonts w:hint="default" w:ascii="Bodoni MT" w:hAnsi="Bodoni MT" w:cs="Bodoni MT"/>
          <w:b w:val="0"/>
          <w:bCs w:val="0"/>
          <w:i w:val="0"/>
          <w:iCs w:val="0"/>
          <w:color w:val="auto"/>
          <w:lang w:val="en-IN"/>
        </w:rPr>
        <w:br w:type="textWrapping"/>
      </w:r>
      <w:r>
        <w:rPr>
          <w:rFonts w:hint="default" w:ascii="Bodoni MT" w:hAnsi="Bodoni MT" w:cs="Bodoni MT"/>
          <w:b w:val="0"/>
          <w:bCs w:val="0"/>
          <w:i w:val="0"/>
          <w:iCs w:val="0"/>
          <w:color w:val="auto"/>
          <w:lang w:val="en-IN"/>
        </w:rPr>
        <w:t xml:space="preserve">just a identifier to the user. Which is referenced inside </w:t>
      </w:r>
      <w:r>
        <w:rPr>
          <w:rFonts w:hint="default" w:ascii="Bodoni MT" w:hAnsi="Bodoni MT" w:cs="Bodoni MT"/>
          <w:b w:val="0"/>
          <w:bCs w:val="0"/>
          <w:i/>
          <w:iCs/>
          <w:color w:val="auto"/>
          <w:lang w:val="en-IN"/>
        </w:rPr>
        <w:t>context</w:t>
      </w:r>
      <w:r>
        <w:rPr>
          <w:rFonts w:hint="default" w:ascii="Bodoni MT" w:hAnsi="Bodoni MT" w:cs="Bodoni MT"/>
          <w:b w:val="0"/>
          <w:bCs w:val="0"/>
          <w:i w:val="0"/>
          <w:iCs w:val="0"/>
          <w:color w:val="auto"/>
          <w:lang w:val="en-IN"/>
        </w:rPr>
        <w:t xml:space="preserve"> field (you can see in the yaml).</w:t>
      </w:r>
    </w:p>
    <w:p w14:paraId="6626323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b/>
          <w:bCs/>
          <w:i w:val="0"/>
          <w:iCs w:val="0"/>
          <w:color w:val="7030A0"/>
          <w:u w:val="single"/>
          <w:lang w:val="en-IN"/>
        </w:rPr>
        <w:t>user</w:t>
      </w:r>
      <w:r>
        <w:rPr>
          <w:rFonts w:hint="default" w:ascii="Bodoni MT" w:hAnsi="Bodoni MT" w:cs="Bodoni MT"/>
          <w:b/>
          <w:bCs/>
          <w:i w:val="0"/>
          <w:iCs w:val="0"/>
          <w:color w:val="auto"/>
          <w:u w:val="single"/>
          <w:lang w:val="en-IN"/>
        </w:rPr>
        <w:t>.client-certificate-data</w:t>
      </w:r>
      <w:r>
        <w:rPr>
          <w:rFonts w:hint="default" w:ascii="Bodoni MT" w:hAnsi="Bodoni MT" w:cs="Bodoni MT"/>
          <w:b w:val="0"/>
          <w:bCs w:val="0"/>
          <w:i w:val="0"/>
          <w:iCs w:val="0"/>
          <w:color w:val="auto"/>
          <w:lang w:val="en-IN"/>
        </w:rPr>
        <w:t xml:space="preserve"> &amp; </w:t>
      </w:r>
      <w:r>
        <w:rPr>
          <w:rFonts w:hint="default" w:ascii="Bodoni MT" w:hAnsi="Bodoni MT" w:cs="Bodoni MT"/>
          <w:b/>
          <w:bCs/>
          <w:color w:val="7030A0"/>
          <w:u w:val="single"/>
          <w:lang w:val="en-IN"/>
        </w:rPr>
        <w:t>user.</w:t>
      </w:r>
      <w:r>
        <w:rPr>
          <w:rFonts w:hint="default" w:ascii="Bodoni MT" w:hAnsi="Bodoni MT" w:cs="Bodoni MT"/>
          <w:b/>
          <w:bCs/>
          <w:color w:val="auto"/>
          <w:u w:val="single"/>
          <w:lang w:val="en-IN"/>
        </w:rPr>
        <w:t>client-key-data</w:t>
      </w:r>
      <w:r>
        <w:rPr>
          <w:rFonts w:hint="default" w:ascii="Bodoni MT" w:hAnsi="Bodoni MT" w:cs="Bodoni MT"/>
          <w:b w:val="0"/>
          <w:bCs w:val="0"/>
          <w:color w:val="auto"/>
          <w:u w:val="none"/>
          <w:lang w:val="en-IN"/>
        </w:rPr>
        <w:t xml:space="preserve">  (common in local setup)</w:t>
      </w:r>
      <w:r>
        <w:rPr>
          <w:rFonts w:hint="default" w:ascii="Bodoni MT" w:hAnsi="Bodoni MT" w:cs="Bodoni MT"/>
          <w:b/>
          <w:bCs/>
          <w:color w:val="auto"/>
          <w:lang w:val="en-IN"/>
        </w:rPr>
        <w:br w:type="textWrapping"/>
      </w:r>
      <w:r>
        <w:rPr>
          <w:rFonts w:hint="default" w:ascii="Bodoni MT" w:hAnsi="Bodoni MT" w:cs="Bodoni MT"/>
          <w:b/>
          <w:bCs/>
          <w:i/>
          <w:iCs/>
          <w:color w:val="auto"/>
          <w:lang w:val="en-IN"/>
        </w:rPr>
        <w:t>certificate</w:t>
      </w:r>
      <w:r>
        <w:rPr>
          <w:rFonts w:hint="default" w:ascii="Bodoni MT" w:hAnsi="Bodoni MT" w:cs="Bodoni MT"/>
          <w:b/>
          <w:bCs/>
          <w:i w:val="0"/>
          <w:iCs w:val="0"/>
          <w:color w:val="auto"/>
          <w:lang w:val="en-IN"/>
        </w:rPr>
        <w:t xml:space="preserve"> </w:t>
      </w:r>
      <w:r>
        <w:rPr>
          <w:rFonts w:hint="default" w:ascii="Bodoni MT" w:hAnsi="Bodoni MT" w:cs="Bodoni MT"/>
          <w:b w:val="0"/>
          <w:bCs w:val="0"/>
          <w:i w:val="0"/>
          <w:iCs w:val="0"/>
          <w:color w:val="auto"/>
          <w:lang w:val="en-IN"/>
        </w:rPr>
        <w:t>is like ID card</w:t>
      </w:r>
      <w:r>
        <w:rPr>
          <w:rFonts w:hint="default" w:ascii="Bodoni MT" w:hAnsi="Bodoni MT" w:cs="Bodoni MT"/>
          <w:b w:val="0"/>
          <w:bCs w:val="0"/>
          <w:i/>
          <w:iCs/>
          <w:color w:val="auto"/>
          <w:lang w:val="en-IN"/>
        </w:rPr>
        <w:t xml:space="preserve">; </w:t>
      </w:r>
      <w:r>
        <w:rPr>
          <w:rFonts w:hint="default" w:ascii="Bodoni MT" w:hAnsi="Bodoni MT" w:cs="Bodoni MT"/>
          <w:b/>
          <w:bCs/>
          <w:i/>
          <w:iCs/>
          <w:color w:val="auto"/>
          <w:lang w:val="en-IN"/>
        </w:rPr>
        <w:t>key</w:t>
      </w:r>
      <w:r>
        <w:rPr>
          <w:rFonts w:hint="default" w:ascii="Bodoni MT" w:hAnsi="Bodoni MT" w:cs="Bodoni MT"/>
          <w:b w:val="0"/>
          <w:bCs w:val="0"/>
          <w:i w:val="0"/>
          <w:iCs w:val="0"/>
          <w:color w:val="auto"/>
          <w:lang w:val="en-IN"/>
        </w:rPr>
        <w:t xml:space="preserve"> is like signature  (Analogy)</w:t>
      </w:r>
    </w:p>
    <w:p w14:paraId="3251C2C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b w:val="0"/>
          <w:bCs w:val="0"/>
          <w:i w:val="0"/>
          <w:iCs w:val="0"/>
          <w:color w:val="auto"/>
          <w:lang w:val="en-IN"/>
        </w:rPr>
        <w:t xml:space="preserve">In real-world, instead of certificate and key, </w:t>
      </w:r>
      <w:r>
        <w:rPr>
          <w:rFonts w:hint="default" w:ascii="Bodoni MT" w:hAnsi="Bodoni MT" w:cs="Bodoni MT"/>
          <w:b/>
          <w:bCs/>
          <w:i/>
          <w:iCs/>
          <w:color w:val="7030A0"/>
          <w:u w:val="single"/>
          <w:lang w:val="en-IN"/>
        </w:rPr>
        <w:t>token</w:t>
      </w:r>
      <w:r>
        <w:rPr>
          <w:rFonts w:hint="default" w:ascii="Bodoni MT" w:hAnsi="Bodoni MT" w:cs="Bodoni MT"/>
          <w:b w:val="0"/>
          <w:bCs w:val="0"/>
          <w:i w:val="0"/>
          <w:iCs w:val="0"/>
          <w:color w:val="7030A0"/>
          <w:u w:val="none"/>
          <w:lang w:val="en-IN"/>
        </w:rPr>
        <w:t xml:space="preserve"> </w:t>
      </w:r>
      <w:r>
        <w:rPr>
          <w:rFonts w:hint="default" w:ascii="Bodoni MT" w:hAnsi="Bodoni MT" w:cs="Bodoni MT"/>
          <w:b w:val="0"/>
          <w:bCs w:val="0"/>
          <w:i w:val="0"/>
          <w:iCs w:val="0"/>
          <w:color w:val="auto"/>
          <w:lang w:val="en-IN"/>
        </w:rPr>
        <w:t>is used.</w:t>
      </w:r>
      <w:r>
        <w:rPr>
          <w:rFonts w:hint="default" w:ascii="Bodoni MT" w:hAnsi="Bodoni MT" w:cs="Bodoni MT"/>
          <w:b w:val="0"/>
          <w:bCs w:val="0"/>
          <w:i w:val="0"/>
          <w:iCs w:val="0"/>
          <w:color w:val="auto"/>
          <w:lang w:val="en-IN"/>
        </w:rPr>
        <w:br w:type="textWrapping"/>
      </w:r>
      <w:r>
        <w:rPr>
          <w:rFonts w:hint="default" w:ascii="Bodoni MT" w:hAnsi="Bodoni MT" w:cs="Bodoni MT"/>
        </w:rPr>
        <w:drawing>
          <wp:inline distT="0" distB="0" distL="114300" distR="114300">
            <wp:extent cx="2320290" cy="236220"/>
            <wp:effectExtent l="0" t="0" r="3810" b="5080"/>
            <wp:docPr id="88"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7"/>
                    <pic:cNvPicPr>
                      <a:picLocks noChangeAspect="1"/>
                    </pic:cNvPicPr>
                  </pic:nvPicPr>
                  <pic:blipFill>
                    <a:blip r:embed="rId44"/>
                    <a:stretch>
                      <a:fillRect/>
                    </a:stretch>
                  </pic:blipFill>
                  <pic:spPr>
                    <a:xfrm>
                      <a:off x="0" y="0"/>
                      <a:ext cx="2320290" cy="236220"/>
                    </a:xfrm>
                    <a:prstGeom prst="rect">
                      <a:avLst/>
                    </a:prstGeom>
                    <a:noFill/>
                    <a:ln>
                      <a:noFill/>
                    </a:ln>
                  </pic:spPr>
                </pic:pic>
              </a:graphicData>
            </a:graphic>
          </wp:inline>
        </w:drawing>
      </w:r>
    </w:p>
    <w:p w14:paraId="58E48FF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color w:val="auto"/>
        </w:rPr>
      </w:pPr>
      <w:r>
        <w:rPr>
          <w:rFonts w:hint="default" w:ascii="Bodoni MT" w:hAnsi="Bodoni MT" w:cs="Bodoni MT"/>
          <w:lang w:val="en-IN"/>
        </w:rPr>
        <w:t>it is used in ServiceAccounts, CI/CD, API access.</w:t>
      </w:r>
    </w:p>
    <w:p w14:paraId="1A18FA5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auto"/>
          <w:lang w:val="en-IN"/>
        </w:rPr>
        <w:t>In cloud provider cases, external Auth is present.</w:t>
      </w:r>
    </w:p>
    <w:p w14:paraId="0A9800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C00000"/>
          <w:shd w:val="clear" w:color="FFFFFF" w:fill="D9D9D9"/>
          <w:lang w:val="en-IN"/>
        </w:rPr>
        <w:t xml:space="preserve">All-In-One, </w:t>
      </w:r>
      <w:r>
        <w:rPr>
          <w:rFonts w:hint="default" w:ascii="Bodoni MT" w:hAnsi="Bodoni MT" w:cs="Bodoni MT"/>
          <w:b/>
          <w:bCs/>
          <w:i/>
          <w:iCs/>
          <w:color w:val="C00000"/>
          <w:shd w:val="clear" w:color="FFFFFF" w:fill="D9D9D9"/>
          <w:lang w:val="en-IN"/>
        </w:rPr>
        <w:t>user</w:t>
      </w:r>
      <w:r>
        <w:rPr>
          <w:rFonts w:hint="default" w:ascii="Bodoni MT" w:hAnsi="Bodoni MT" w:cs="Bodoni MT"/>
          <w:b w:val="0"/>
          <w:bCs w:val="0"/>
          <w:i w:val="0"/>
          <w:iCs w:val="0"/>
          <w:color w:val="C00000"/>
          <w:shd w:val="clear" w:color="FFFFFF" w:fill="D9D9D9"/>
          <w:lang w:val="en-IN"/>
        </w:rPr>
        <w:t xml:space="preserve"> field is for authentication with the </w:t>
      </w:r>
      <w:r>
        <w:rPr>
          <w:rFonts w:hint="default" w:ascii="Bodoni MT" w:hAnsi="Bodoni MT" w:cs="Bodoni MT"/>
          <w:b/>
          <w:bCs/>
          <w:i/>
          <w:iCs/>
          <w:color w:val="C00000"/>
          <w:shd w:val="clear" w:color="FFFFFF" w:fill="D9D9D9"/>
          <w:lang w:val="en-IN"/>
        </w:rPr>
        <w:t>cluster</w:t>
      </w:r>
      <w:r>
        <w:rPr>
          <w:rFonts w:hint="default" w:ascii="Bodoni MT" w:hAnsi="Bodoni MT" w:cs="Bodoni MT"/>
          <w:b w:val="0"/>
          <w:bCs w:val="0"/>
          <w:i w:val="0"/>
          <w:iCs w:val="0"/>
          <w:color w:val="C00000"/>
          <w:shd w:val="clear" w:color="FFFFFF" w:fill="D9D9D9"/>
          <w:lang w:val="en-IN"/>
        </w:rPr>
        <w:t xml:space="preserve"> </w:t>
      </w:r>
      <w:r>
        <w:rPr>
          <w:rFonts w:hint="default" w:ascii="Bodoni MT" w:hAnsi="Bodoni MT" w:cs="Bodoni MT"/>
          <w:b w:val="0"/>
          <w:bCs w:val="0"/>
          <w:i w:val="0"/>
          <w:iCs w:val="0"/>
          <w:color w:val="auto"/>
          <w:lang w:val="en-IN"/>
        </w:rPr>
        <w:t>.</w:t>
      </w:r>
    </w:p>
    <w:p w14:paraId="2E701E5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b/>
          <w:bCs/>
          <w:color w:val="C00000"/>
          <w:u w:val="single"/>
          <w:lang w:val="en-IN"/>
        </w:rPr>
        <w:t>contexts</w:t>
      </w:r>
      <w:r>
        <w:rPr>
          <w:rFonts w:hint="default" w:ascii="Bodoni MT" w:hAnsi="Bodoni MT" w:cs="Bodoni MT"/>
          <w:b w:val="0"/>
          <w:bCs w:val="0"/>
          <w:color w:val="auto"/>
          <w:lang w:val="en-IN"/>
        </w:rPr>
        <w:t xml:space="preserve"> </w:t>
      </w:r>
    </w:p>
    <w:p w14:paraId="2E9FFB2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auto"/>
          <w:lang w:val="en-IN"/>
        </w:rPr>
        <w:t>It is something that reference all the things i.e.</w:t>
      </w:r>
      <w:r>
        <w:rPr>
          <w:rFonts w:hint="default" w:ascii="Bodoni MT" w:hAnsi="Bodoni MT" w:cs="Bodoni MT"/>
          <w:color w:val="auto"/>
          <w:lang w:val="en-IN"/>
        </w:rPr>
        <w:br w:type="textWrapping"/>
      </w:r>
      <w:r>
        <w:rPr>
          <w:rFonts w:hint="default" w:ascii="Bodoni MT" w:hAnsi="Bodoni MT" w:cs="Bodoni MT"/>
          <w:b/>
          <w:bCs/>
          <w:i/>
          <w:iCs/>
          <w:color w:val="FFFFFF" w:themeColor="background1"/>
          <w:highlight w:val="darkGray"/>
          <w:shd w:val="clear" w:color="FFFFFF" w:fill="D9D9D9"/>
          <w:lang w:val="en-IN"/>
          <w14:textFill>
            <w14:solidFill>
              <w14:schemeClr w14:val="bg1"/>
            </w14:solidFill>
          </w14:textFill>
        </w:rPr>
        <w:t xml:space="preserve">context </w:t>
      </w:r>
      <w:r>
        <w:rPr>
          <w:rFonts w:hint="default" w:ascii="Bodoni MT" w:hAnsi="Bodoni MT" w:cs="Bodoni MT"/>
          <w:b w:val="0"/>
          <w:bCs w:val="0"/>
          <w:i/>
          <w:iCs/>
          <w:color w:val="FFFFFF" w:themeColor="background1"/>
          <w:highlight w:val="darkGray"/>
          <w:shd w:val="clear" w:color="FFFFFF" w:fill="D9D9D9"/>
          <w:lang w:val="en-IN"/>
          <w14:textFill>
            <w14:solidFill>
              <w14:schemeClr w14:val="bg1"/>
            </w14:solidFill>
          </w14:textFill>
        </w:rPr>
        <w:t>=</w:t>
      </w:r>
      <w:r>
        <w:rPr>
          <w:rFonts w:hint="default" w:ascii="Bodoni MT" w:hAnsi="Bodoni MT" w:cs="Bodoni MT"/>
          <w:b/>
          <w:bCs/>
          <w:i/>
          <w:iCs/>
          <w:color w:val="FFFFFF" w:themeColor="background1"/>
          <w:highlight w:val="darkGray"/>
          <w:shd w:val="clear" w:color="FFFFFF" w:fill="D9D9D9"/>
          <w:lang w:val="en-IN"/>
          <w14:textFill>
            <w14:solidFill>
              <w14:schemeClr w14:val="bg1"/>
            </w14:solidFill>
          </w14:textFill>
        </w:rPr>
        <w:t xml:space="preserve"> cluster + user + </w:t>
      </w:r>
      <w:r>
        <w:rPr>
          <w:rFonts w:hint="default" w:ascii="Bodoni MT" w:hAnsi="Bodoni MT" w:cs="Bodoni MT"/>
          <w:b/>
          <w:bCs/>
          <w:i/>
          <w:iCs/>
          <w:color w:val="00B050"/>
          <w:highlight w:val="darkGray"/>
          <w:u w:val="single"/>
          <w:shd w:val="clear" w:color="FFFFFF" w:fill="D9D9D9"/>
          <w:lang w:val="en-IN"/>
        </w:rPr>
        <w:t>default</w:t>
      </w:r>
      <w:r>
        <w:rPr>
          <w:rFonts w:hint="default" w:ascii="Bodoni MT" w:hAnsi="Bodoni MT" w:cs="Bodoni MT"/>
          <w:b/>
          <w:bCs/>
          <w:i/>
          <w:iCs/>
          <w:color w:val="FFFFFF" w:themeColor="background1"/>
          <w:highlight w:val="darkGray"/>
          <w:shd w:val="clear" w:color="FFFFFF" w:fill="D9D9D9"/>
          <w:lang w:val="en-IN"/>
          <w14:textFill>
            <w14:solidFill>
              <w14:schemeClr w14:val="bg1"/>
            </w14:solidFill>
          </w14:textFill>
        </w:rPr>
        <w:t xml:space="preserve"> namespace</w:t>
      </w:r>
      <w:r>
        <w:rPr>
          <w:rFonts w:hint="default" w:ascii="Bodoni MT" w:hAnsi="Bodoni MT" w:cs="Bodoni MT"/>
          <w:b w:val="0"/>
          <w:bCs w:val="0"/>
          <w:i w:val="0"/>
          <w:iCs w:val="0"/>
          <w:color w:val="auto"/>
          <w:lang w:val="en-IN"/>
        </w:rPr>
        <w:t xml:space="preserve">   </w:t>
      </w:r>
      <w:r>
        <w:rPr>
          <w:rFonts w:hint="default" w:ascii="Bodoni MT" w:hAnsi="Bodoni MT" w:cs="Bodoni MT"/>
          <w:b/>
          <w:bCs/>
          <w:i w:val="0"/>
          <w:iCs w:val="0"/>
          <w:color w:val="FFFFFF" w:themeColor="background1"/>
          <w:highlight w:val="darkRed"/>
          <w:lang w:val="en-IN"/>
          <w14:textFill>
            <w14:solidFill>
              <w14:schemeClr w14:val="bg1"/>
            </w14:solidFill>
          </w14:textFill>
        </w:rPr>
        <w:t>--- IMPORTANT ---</w:t>
      </w:r>
    </w:p>
    <w:p w14:paraId="162B52B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auto"/>
          <w:lang w:val="en-IN"/>
        </w:rPr>
        <w:t xml:space="preserve">When you switch to a context, all the things will be switched i.e. user, cluster, </w:t>
      </w:r>
      <w:r>
        <w:rPr>
          <w:rFonts w:hint="default" w:ascii="Bodoni MT" w:hAnsi="Bodoni MT" w:cs="Bodoni MT"/>
          <w:i/>
          <w:iCs/>
          <w:color w:val="auto"/>
          <w:u w:val="single"/>
          <w:lang w:val="en-IN"/>
        </w:rPr>
        <w:t>default</w:t>
      </w:r>
      <w:r>
        <w:rPr>
          <w:rFonts w:hint="default" w:ascii="Bodoni MT" w:hAnsi="Bodoni MT" w:cs="Bodoni MT"/>
          <w:i/>
          <w:iCs/>
          <w:color w:val="auto"/>
          <w:lang w:val="en-IN"/>
        </w:rPr>
        <w:t xml:space="preserve"> </w:t>
      </w:r>
      <w:r>
        <w:rPr>
          <w:rFonts w:hint="default" w:ascii="Bodoni MT" w:hAnsi="Bodoni MT" w:cs="Bodoni MT"/>
          <w:color w:val="auto"/>
          <w:lang w:val="en-IN"/>
        </w:rPr>
        <w:t>namespace</w:t>
      </w:r>
    </w:p>
    <w:p w14:paraId="75F611D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auto"/>
          <w:lang w:val="en-IN"/>
        </w:rPr>
        <w:t xml:space="preserve">When you execute any command like </w:t>
      </w:r>
      <w:r>
        <w:rPr>
          <w:rFonts w:hint="default" w:ascii="Bodoni MT" w:hAnsi="Bodoni MT" w:cs="Bodoni MT"/>
          <w:color w:val="auto"/>
          <w:lang w:val="en-IN"/>
        </w:rPr>
        <w:br w:type="textWrapping"/>
      </w:r>
      <w:r>
        <w:rPr>
          <w:rFonts w:hint="default" w:ascii="Bodoni MT" w:hAnsi="Bodoni MT" w:cs="Bodoni MT"/>
          <w:color w:val="C00000"/>
          <w:u w:val="single"/>
          <w:lang w:val="en-IN"/>
        </w:rPr>
        <w:t>kubectl get pod</w:t>
      </w:r>
      <w:r>
        <w:rPr>
          <w:rFonts w:hint="default" w:ascii="Bodoni MT" w:hAnsi="Bodoni MT" w:cs="Bodoni MT"/>
          <w:color w:val="auto"/>
          <w:lang w:val="en-IN"/>
        </w:rPr>
        <w:br w:type="textWrapping"/>
      </w:r>
      <w:r>
        <w:rPr>
          <w:rFonts w:hint="default" w:ascii="Bodoni MT" w:hAnsi="Bodoni MT" w:cs="Bodoni MT"/>
          <w:color w:val="auto"/>
          <w:lang w:val="en-IN"/>
        </w:rPr>
        <w:t>it is executed like the below</w:t>
      </w:r>
      <w:r>
        <w:rPr>
          <w:rFonts w:hint="default" w:ascii="Bodoni MT" w:hAnsi="Bodoni MT" w:cs="Bodoni MT"/>
          <w:color w:val="auto"/>
          <w:lang w:val="en-IN"/>
        </w:rPr>
        <w:br w:type="textWrapping"/>
      </w:r>
      <w:r>
        <w:rPr>
          <w:rFonts w:hint="default" w:ascii="Bodoni MT" w:hAnsi="Bodoni MT" w:cs="Bodoni MT"/>
          <w:color w:val="C00000"/>
          <w:u w:val="single"/>
          <w:lang w:val="en-IN"/>
        </w:rPr>
        <w:t>kubectl get pod --namespace=&lt;</w:t>
      </w:r>
      <w:r>
        <w:rPr>
          <w:rFonts w:hint="default" w:ascii="Bodoni MT" w:hAnsi="Bodoni MT" w:cs="Bodoni MT"/>
          <w:color w:val="auto"/>
          <w:u w:val="single"/>
          <w:lang w:val="en-IN"/>
        </w:rPr>
        <w:t>default namespace name</w:t>
      </w:r>
      <w:r>
        <w:rPr>
          <w:rFonts w:hint="default" w:ascii="Bodoni MT" w:hAnsi="Bodoni MT" w:cs="Bodoni MT"/>
          <w:color w:val="C00000"/>
          <w:u w:val="single"/>
          <w:lang w:val="en-IN"/>
        </w:rPr>
        <w:t>&gt;</w:t>
      </w:r>
    </w:p>
    <w:p w14:paraId="520D227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auto"/>
          <w:lang w:val="en-IN"/>
        </w:rPr>
        <w:t xml:space="preserve">If the namespace field is not present in the </w:t>
      </w:r>
      <w:r>
        <w:rPr>
          <w:rFonts w:hint="default" w:ascii="Bodoni MT" w:hAnsi="Bodoni MT" w:cs="Bodoni MT"/>
          <w:i/>
          <w:iCs/>
          <w:color w:val="auto"/>
          <w:lang w:val="en-IN"/>
        </w:rPr>
        <w:t>config</w:t>
      </w:r>
      <w:r>
        <w:rPr>
          <w:rFonts w:hint="default" w:ascii="Bodoni MT" w:hAnsi="Bodoni MT" w:cs="Bodoni MT"/>
          <w:i w:val="0"/>
          <w:iCs w:val="0"/>
          <w:color w:val="auto"/>
          <w:lang w:val="en-IN"/>
        </w:rPr>
        <w:t xml:space="preserve"> file (refer the image), then it’ll take the namespace called “</w:t>
      </w:r>
      <w:r>
        <w:rPr>
          <w:rFonts w:hint="default" w:ascii="Bodoni MT" w:hAnsi="Bodoni MT" w:cs="Bodoni MT"/>
          <w:b/>
          <w:bCs/>
          <w:i w:val="0"/>
          <w:iCs w:val="0"/>
          <w:color w:val="0070C0"/>
          <w:lang w:val="en-IN"/>
        </w:rPr>
        <w:t>default</w:t>
      </w:r>
      <w:r>
        <w:rPr>
          <w:rFonts w:hint="default" w:ascii="Bodoni MT" w:hAnsi="Bodoni MT" w:cs="Bodoni MT"/>
          <w:b w:val="0"/>
          <w:bCs w:val="0"/>
          <w:i w:val="0"/>
          <w:iCs w:val="0"/>
          <w:color w:val="auto"/>
          <w:lang w:val="en-IN"/>
        </w:rPr>
        <w:t>” by default.</w:t>
      </w:r>
    </w:p>
    <w:p w14:paraId="047266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auto"/>
          <w:lang w:val="en-IN"/>
        </w:rPr>
        <w:t>But, whatever namespace you give (override) like the below</w:t>
      </w:r>
      <w:r>
        <w:rPr>
          <w:rFonts w:hint="default" w:ascii="Bodoni MT" w:hAnsi="Bodoni MT" w:cs="Bodoni MT"/>
          <w:color w:val="auto"/>
          <w:lang w:val="en-IN"/>
        </w:rPr>
        <w:br w:type="textWrapping"/>
      </w:r>
      <w:r>
        <w:rPr>
          <w:rFonts w:hint="default" w:ascii="Bodoni MT" w:hAnsi="Bodoni MT" w:cs="Bodoni MT"/>
          <w:color w:val="C00000"/>
          <w:u w:val="single"/>
          <w:lang w:val="en-IN"/>
        </w:rPr>
        <w:t>kubectl get pod --namespace=&lt;</w:t>
      </w:r>
      <w:r>
        <w:rPr>
          <w:rFonts w:hint="default" w:ascii="Bodoni MT" w:hAnsi="Bodoni MT" w:cs="Bodoni MT"/>
          <w:color w:val="auto"/>
          <w:u w:val="single"/>
          <w:lang w:val="en-IN"/>
        </w:rPr>
        <w:t>namespace name other than context default one</w:t>
      </w:r>
      <w:r>
        <w:rPr>
          <w:rFonts w:hint="default" w:ascii="Bodoni MT" w:hAnsi="Bodoni MT" w:cs="Bodoni MT"/>
          <w:color w:val="C00000"/>
          <w:u w:val="single"/>
          <w:lang w:val="en-IN"/>
        </w:rPr>
        <w:t>&gt;</w:t>
      </w:r>
      <w:r>
        <w:rPr>
          <w:rFonts w:hint="default" w:ascii="Bodoni MT" w:hAnsi="Bodoni MT" w:cs="Bodoni MT"/>
          <w:color w:val="auto"/>
          <w:u w:val="none"/>
          <w:lang w:val="en-IN"/>
        </w:rPr>
        <w:t xml:space="preserve"> </w:t>
      </w:r>
      <w:r>
        <w:rPr>
          <w:rFonts w:hint="default" w:ascii="Bodoni MT" w:hAnsi="Bodoni MT" w:cs="Bodoni MT"/>
          <w:color w:val="auto"/>
          <w:u w:val="none"/>
          <w:lang w:val="en-IN"/>
        </w:rPr>
        <w:br w:type="textWrapping"/>
      </w:r>
      <w:r>
        <w:rPr>
          <w:rFonts w:hint="default" w:ascii="Bodoni MT" w:hAnsi="Bodoni MT" w:cs="Bodoni MT"/>
          <w:color w:val="auto"/>
          <w:u w:val="none"/>
          <w:lang w:val="en-IN"/>
        </w:rPr>
        <w:t>the</w:t>
      </w:r>
      <w:r>
        <w:rPr>
          <w:rFonts w:hint="default" w:ascii="Bodoni MT" w:hAnsi="Bodoni MT" w:cs="Bodoni MT"/>
          <w:color w:val="F2F2F2" w:themeColor="background1" w:themeShade="F2"/>
          <w:highlight w:val="darkRed"/>
          <w:u w:val="none"/>
          <w:lang w:val="en-IN"/>
        </w:rPr>
        <w:t xml:space="preserve"> </w:t>
      </w:r>
      <w:r>
        <w:rPr>
          <w:rFonts w:hint="default" w:ascii="Bodoni MT" w:hAnsi="Bodoni MT" w:cs="Bodoni MT"/>
          <w:b/>
          <w:bCs/>
          <w:color w:val="F2F2F2" w:themeColor="background1" w:themeShade="F2"/>
          <w:highlight w:val="darkRed"/>
          <w:u w:val="single"/>
          <w:lang w:val="en-IN"/>
        </w:rPr>
        <w:t>user</w:t>
      </w:r>
      <w:r>
        <w:rPr>
          <w:rFonts w:hint="default" w:ascii="Bodoni MT" w:hAnsi="Bodoni MT" w:cs="Bodoni MT"/>
          <w:b/>
          <w:bCs/>
          <w:color w:val="F2F2F2" w:themeColor="background1" w:themeShade="F2"/>
          <w:highlight w:val="darkRed"/>
          <w:u w:val="none"/>
          <w:lang w:val="en-IN"/>
        </w:rPr>
        <w:t xml:space="preserve"> </w:t>
      </w:r>
      <w:r>
        <w:rPr>
          <w:rFonts w:hint="default" w:ascii="Bodoni MT" w:hAnsi="Bodoni MT" w:cs="Bodoni MT"/>
          <w:color w:val="F2F2F2" w:themeColor="background1" w:themeShade="F2"/>
          <w:highlight w:val="darkRed"/>
          <w:u w:val="none"/>
          <w:lang w:val="en-IN"/>
        </w:rPr>
        <w:t xml:space="preserve">and </w:t>
      </w:r>
      <w:r>
        <w:rPr>
          <w:rFonts w:hint="default" w:ascii="Bodoni MT" w:hAnsi="Bodoni MT" w:cs="Bodoni MT"/>
          <w:b/>
          <w:bCs/>
          <w:color w:val="F2F2F2" w:themeColor="background1" w:themeShade="F2"/>
          <w:highlight w:val="darkRed"/>
          <w:u w:val="single"/>
          <w:lang w:val="en-IN"/>
        </w:rPr>
        <w:t>cluster</w:t>
      </w:r>
      <w:r>
        <w:rPr>
          <w:rFonts w:hint="default" w:ascii="Bodoni MT" w:hAnsi="Bodoni MT" w:cs="Bodoni MT"/>
          <w:b/>
          <w:bCs/>
          <w:color w:val="F2F2F2" w:themeColor="background1" w:themeShade="F2"/>
          <w:highlight w:val="darkRed"/>
          <w:u w:val="none"/>
          <w:lang w:val="en-IN"/>
        </w:rPr>
        <w:t xml:space="preserve"> </w:t>
      </w:r>
      <w:r>
        <w:rPr>
          <w:rFonts w:hint="default" w:ascii="Bodoni MT" w:hAnsi="Bodoni MT" w:cs="Bodoni MT"/>
          <w:color w:val="F2F2F2" w:themeColor="background1" w:themeShade="F2"/>
          <w:highlight w:val="darkRed"/>
          <w:u w:val="none"/>
          <w:lang w:val="en-IN"/>
        </w:rPr>
        <w:t>will be same only</w:t>
      </w:r>
      <w:r>
        <w:rPr>
          <w:rFonts w:hint="default" w:ascii="Bodoni MT" w:hAnsi="Bodoni MT" w:cs="Bodoni MT"/>
          <w:color w:val="auto"/>
          <w:u w:val="none"/>
          <w:lang w:val="en-IN"/>
        </w:rPr>
        <w:t>.</w:t>
      </w:r>
    </w:p>
    <w:p w14:paraId="6BB34D1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b/>
          <w:bCs/>
          <w:color w:val="FFFFFF" w:themeColor="background1"/>
          <w:highlight w:val="darkMagenta"/>
          <w:u w:val="single"/>
          <w:lang w:val="en-IN"/>
          <w14:textFill>
            <w14:solidFill>
              <w14:schemeClr w14:val="bg1"/>
            </w14:solidFill>
          </w14:textFill>
        </w:rPr>
        <w:t xml:space="preserve">NOTE </w:t>
      </w:r>
      <w:r>
        <w:rPr>
          <w:rFonts w:hint="default" w:ascii="Bodoni MT" w:hAnsi="Bodoni MT" w:cs="Bodoni MT"/>
          <w:color w:val="auto"/>
          <w:lang w:val="en-IN"/>
        </w:rPr>
        <w:t xml:space="preserve"> </w:t>
      </w:r>
      <w:r>
        <w:rPr>
          <w:rFonts w:hint="default" w:ascii="Bodoni MT" w:hAnsi="Bodoni MT" w:cs="Bodoni MT"/>
          <w:b/>
          <w:bCs/>
          <w:color w:val="auto"/>
          <w:lang w:val="en-IN"/>
        </w:rPr>
        <w:t>namespace</w:t>
      </w:r>
      <w:r>
        <w:rPr>
          <w:rFonts w:hint="default" w:ascii="Bodoni MT" w:hAnsi="Bodoni MT" w:cs="Bodoni MT"/>
          <w:b w:val="0"/>
          <w:bCs w:val="0"/>
          <w:color w:val="auto"/>
          <w:lang w:val="en-IN"/>
        </w:rPr>
        <w:t xml:space="preserve"> field will not be there inside the </w:t>
      </w:r>
      <w:r>
        <w:rPr>
          <w:rFonts w:hint="default" w:ascii="Bodoni MT" w:hAnsi="Bodoni MT" w:cs="Bodoni MT"/>
          <w:b/>
          <w:bCs/>
          <w:i/>
          <w:iCs/>
          <w:color w:val="auto"/>
          <w:lang w:val="en-IN"/>
        </w:rPr>
        <w:t>config</w:t>
      </w:r>
      <w:r>
        <w:rPr>
          <w:rFonts w:hint="default" w:ascii="Bodoni MT" w:hAnsi="Bodoni MT" w:cs="Bodoni MT"/>
          <w:b w:val="0"/>
          <w:bCs w:val="0"/>
          <w:i w:val="0"/>
          <w:iCs w:val="0"/>
          <w:color w:val="auto"/>
          <w:lang w:val="en-IN"/>
        </w:rPr>
        <w:t xml:space="preserve"> file. </w:t>
      </w:r>
      <w:r>
        <w:rPr>
          <w:rFonts w:hint="default" w:ascii="Bodoni MT" w:hAnsi="Bodoni MT" w:cs="Bodoni MT"/>
          <w:b w:val="0"/>
          <w:bCs w:val="0"/>
          <w:i w:val="0"/>
          <w:iCs w:val="0"/>
          <w:color w:val="FFFFFF" w:themeColor="background1"/>
          <w:highlight w:val="darkMagenta"/>
          <w:lang w:val="en-IN"/>
          <w14:textFill>
            <w14:solidFill>
              <w14:schemeClr w14:val="bg1"/>
            </w14:solidFill>
          </w14:textFill>
        </w:rPr>
        <w:t xml:space="preserve"> ----- </w:t>
      </w:r>
    </w:p>
    <w:p w14:paraId="144A981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color w:val="auto"/>
          <w:lang w:val="en-IN"/>
        </w:rPr>
        <w:t>You can create as many context you want.</w:t>
      </w:r>
    </w:p>
    <w:p w14:paraId="7BC2320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7030A0"/>
          <w:lang w:val="en-IN"/>
        </w:rPr>
        <w:t>Same cluster + different namespaces</w:t>
      </w:r>
      <w:r>
        <w:rPr>
          <w:rFonts w:hint="default" w:ascii="Bodoni MT" w:hAnsi="Bodoni MT" w:cs="Bodoni MT"/>
          <w:color w:val="auto"/>
          <w:lang w:val="en-IN"/>
        </w:rPr>
        <w:t xml:space="preserve"> : new context</w:t>
      </w:r>
      <w:r>
        <w:rPr>
          <w:rFonts w:hint="default" w:ascii="Bodoni MT" w:hAnsi="Bodoni MT" w:cs="Bodoni MT"/>
          <w:color w:val="auto"/>
          <w:lang w:val="en-IN"/>
        </w:rPr>
        <w:br w:type="textWrapping"/>
      </w:r>
      <w:r>
        <w:rPr>
          <w:rFonts w:hint="default" w:ascii="Bodoni MT" w:hAnsi="Bodoni MT" w:cs="Bodoni MT"/>
          <w:color w:val="auto"/>
          <w:lang w:val="en-IN"/>
        </w:rPr>
        <w:t>(</w:t>
      </w:r>
      <w:r>
        <w:rPr>
          <w:rFonts w:hint="default" w:ascii="Bodoni MT" w:hAnsi="Bodoni MT" w:cs="Bodoni MT"/>
          <w:b/>
          <w:bCs/>
          <w:color w:val="auto"/>
          <w:lang w:val="en-IN"/>
        </w:rPr>
        <w:t>optional</w:t>
      </w:r>
      <w:r>
        <w:rPr>
          <w:rFonts w:hint="default" w:ascii="Bodoni MT" w:hAnsi="Bodoni MT" w:cs="Bodoni MT"/>
          <w:color w:val="auto"/>
          <w:lang w:val="en-IN"/>
        </w:rPr>
        <w:t xml:space="preserve">, if you want to maintain different contexts; otherwise you can just override the default namespace and move on in the same context using </w:t>
      </w:r>
      <w:r>
        <w:rPr>
          <w:rFonts w:hint="default" w:ascii="Bodoni MT" w:hAnsi="Bodoni MT" w:cs="Bodoni MT"/>
          <w:color w:val="auto"/>
          <w:lang w:val="en-IN"/>
        </w:rPr>
        <w:br w:type="textWrapping"/>
      </w:r>
      <w:r>
        <w:rPr>
          <w:rFonts w:hint="default" w:ascii="Bodoni MT" w:hAnsi="Bodoni MT" w:cs="Bodoni MT"/>
          <w:i/>
          <w:iCs/>
          <w:color w:val="auto"/>
          <w:u w:val="single"/>
          <w:lang w:val="en-IN"/>
        </w:rPr>
        <w:t>--namespace=&lt;</w:t>
      </w:r>
      <w:r>
        <w:rPr>
          <w:rFonts w:hint="default" w:ascii="Bodoni MT" w:hAnsi="Bodoni MT" w:cs="Bodoni MT"/>
          <w:i w:val="0"/>
          <w:iCs w:val="0"/>
          <w:color w:val="auto"/>
          <w:u w:val="single"/>
          <w:lang w:val="en-IN"/>
        </w:rPr>
        <w:t>other namespace name</w:t>
      </w:r>
      <w:r>
        <w:rPr>
          <w:rFonts w:hint="default" w:ascii="Bodoni MT" w:hAnsi="Bodoni MT" w:cs="Bodoni MT"/>
          <w:i/>
          <w:iCs/>
          <w:color w:val="auto"/>
          <w:u w:val="single"/>
          <w:lang w:val="en-IN"/>
        </w:rPr>
        <w:t>&gt;</w:t>
      </w:r>
      <w:r>
        <w:rPr>
          <w:rFonts w:hint="default" w:ascii="Bodoni MT" w:hAnsi="Bodoni MT" w:cs="Bodoni MT"/>
          <w:i w:val="0"/>
          <w:iCs w:val="0"/>
          <w:color w:val="auto"/>
          <w:lang w:val="en-IN"/>
        </w:rPr>
        <w:t xml:space="preserve"> </w:t>
      </w:r>
    </w:p>
    <w:p w14:paraId="54DC806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7030A0"/>
          <w:lang w:val="en-IN"/>
        </w:rPr>
        <w:t>Same cluster + different user</w:t>
      </w:r>
      <w:r>
        <w:rPr>
          <w:rFonts w:hint="default" w:ascii="Bodoni MT" w:hAnsi="Bodoni MT" w:cs="Bodoni MT"/>
          <w:color w:val="auto"/>
          <w:lang w:val="en-IN"/>
        </w:rPr>
        <w:t xml:space="preserve">  : new context</w:t>
      </w:r>
      <w:r>
        <w:rPr>
          <w:rFonts w:hint="default" w:ascii="Bodoni MT" w:hAnsi="Bodoni MT" w:cs="Bodoni MT"/>
          <w:color w:val="auto"/>
          <w:lang w:val="en-IN"/>
        </w:rPr>
        <w:br w:type="textWrapping"/>
      </w:r>
      <w:r>
        <w:rPr>
          <w:rFonts w:hint="default" w:ascii="Bodoni MT" w:hAnsi="Bodoni MT" w:cs="Bodoni MT"/>
          <w:color w:val="auto"/>
          <w:lang w:val="en-IN"/>
        </w:rPr>
        <w:t xml:space="preserve">(its </w:t>
      </w:r>
      <w:r>
        <w:rPr>
          <w:rFonts w:hint="default" w:ascii="Bodoni MT" w:hAnsi="Bodoni MT" w:cs="Bodoni MT"/>
          <w:b/>
          <w:bCs/>
          <w:color w:val="auto"/>
          <w:lang w:val="en-IN"/>
        </w:rPr>
        <w:t>mandatory</w:t>
      </w:r>
      <w:r>
        <w:rPr>
          <w:rFonts w:hint="default" w:ascii="Bodoni MT" w:hAnsi="Bodoni MT" w:cs="Bodoni MT"/>
          <w:color w:val="auto"/>
          <w:lang w:val="en-IN"/>
        </w:rPr>
        <w:t>)</w:t>
      </w:r>
      <w:r>
        <w:rPr>
          <w:rFonts w:hint="default" w:ascii="Bodoni MT" w:hAnsi="Bodoni MT" w:cs="Bodoni MT"/>
          <w:color w:val="auto"/>
          <w:lang w:val="en-IN"/>
        </w:rPr>
        <w:br w:type="textWrapping"/>
      </w:r>
      <w:r>
        <w:rPr>
          <w:rFonts w:hint="default" w:ascii="Bodoni MT" w:hAnsi="Bodoni MT" w:cs="Bodoni MT"/>
          <w:color w:val="auto"/>
          <w:lang w:val="en-IN"/>
        </w:rPr>
        <w:t xml:space="preserve">you cannot switch user independently, only you can switch </w:t>
      </w:r>
      <w:r>
        <w:rPr>
          <w:rFonts w:hint="default" w:ascii="Bodoni MT" w:hAnsi="Bodoni MT" w:cs="Bodoni MT"/>
          <w:i/>
          <w:iCs/>
          <w:color w:val="auto"/>
          <w:lang w:val="en-IN"/>
        </w:rPr>
        <w:t>context</w:t>
      </w:r>
      <w:r>
        <w:rPr>
          <w:rFonts w:hint="default" w:ascii="Bodoni MT" w:hAnsi="Bodoni MT" w:cs="Bodoni MT"/>
          <w:i w:val="0"/>
          <w:iCs w:val="0"/>
          <w:color w:val="auto"/>
          <w:lang w:val="en-IN"/>
        </w:rPr>
        <w:t>.</w:t>
      </w:r>
    </w:p>
    <w:p w14:paraId="321E21B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color w:val="7030A0"/>
          <w:lang w:val="en-IN"/>
        </w:rPr>
        <w:t>Different cluster</w:t>
      </w:r>
      <w:r>
        <w:rPr>
          <w:rFonts w:hint="default" w:ascii="Bodoni MT" w:hAnsi="Bodoni MT" w:cs="Bodoni MT"/>
          <w:color w:val="auto"/>
          <w:lang w:val="en-IN"/>
        </w:rPr>
        <w:t xml:space="preserve"> : new context</w:t>
      </w:r>
      <w:r>
        <w:rPr>
          <w:rFonts w:hint="default" w:ascii="Bodoni MT" w:hAnsi="Bodoni MT" w:cs="Bodoni MT"/>
          <w:color w:val="auto"/>
          <w:lang w:val="en-IN"/>
        </w:rPr>
        <w:br w:type="textWrapping"/>
      </w:r>
      <w:r>
        <w:rPr>
          <w:rFonts w:hint="default" w:ascii="Bodoni MT" w:hAnsi="Bodoni MT" w:cs="Bodoni MT"/>
          <w:color w:val="auto"/>
          <w:lang w:val="en-IN"/>
        </w:rPr>
        <w:t xml:space="preserve">(its </w:t>
      </w:r>
      <w:r>
        <w:rPr>
          <w:rFonts w:hint="default" w:ascii="Bodoni MT" w:hAnsi="Bodoni MT" w:cs="Bodoni MT"/>
          <w:b/>
          <w:bCs/>
          <w:color w:val="auto"/>
          <w:lang w:val="en-IN"/>
        </w:rPr>
        <w:t>mandatory</w:t>
      </w:r>
      <w:r>
        <w:rPr>
          <w:rFonts w:hint="default" w:ascii="Bodoni MT" w:hAnsi="Bodoni MT" w:cs="Bodoni MT"/>
          <w:color w:val="auto"/>
          <w:lang w:val="en-IN"/>
        </w:rPr>
        <w:t>)</w:t>
      </w:r>
    </w:p>
    <w:p w14:paraId="6DD33B7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b/>
          <w:bCs/>
          <w:color w:val="auto"/>
          <w:lang w:val="en-IN"/>
        </w:rPr>
        <w:t>kubectl config --help</w:t>
      </w:r>
      <w:r>
        <w:rPr>
          <w:rFonts w:hint="default" w:ascii="Bodoni MT" w:hAnsi="Bodoni MT" w:cs="Bodoni MT"/>
          <w:b/>
          <w:bCs/>
          <w:color w:val="auto"/>
          <w:lang w:val="en-IN"/>
        </w:rPr>
        <w:br w:type="textWrapping"/>
      </w:r>
      <w:r>
        <w:rPr>
          <w:rFonts w:hint="default" w:ascii="Bodoni MT" w:hAnsi="Bodoni MT" w:cs="Bodoni MT"/>
        </w:rPr>
        <w:drawing>
          <wp:inline distT="0" distB="0" distL="114300" distR="114300">
            <wp:extent cx="4135755" cy="1920240"/>
            <wp:effectExtent l="0" t="0" r="4445" b="10160"/>
            <wp:docPr id="9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89"/>
                    <pic:cNvPicPr>
                      <a:picLocks noChangeAspect="1"/>
                    </pic:cNvPicPr>
                  </pic:nvPicPr>
                  <pic:blipFill>
                    <a:blip r:embed="rId45"/>
                    <a:stretch>
                      <a:fillRect/>
                    </a:stretch>
                  </pic:blipFill>
                  <pic:spPr>
                    <a:xfrm>
                      <a:off x="0" y="0"/>
                      <a:ext cx="4135755" cy="1920240"/>
                    </a:xfrm>
                    <a:prstGeom prst="rect">
                      <a:avLst/>
                    </a:prstGeom>
                    <a:noFill/>
                    <a:ln>
                      <a:noFill/>
                    </a:ln>
                  </pic:spPr>
                </pic:pic>
              </a:graphicData>
            </a:graphic>
          </wp:inline>
        </w:drawing>
      </w:r>
    </w:p>
    <w:p w14:paraId="31670E7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color w:val="auto"/>
        </w:rPr>
      </w:pPr>
      <w:r>
        <w:rPr>
          <w:rFonts w:hint="default" w:ascii="Bodoni MT" w:hAnsi="Bodoni MT" w:cs="Bodoni MT"/>
          <w:b/>
          <w:bCs/>
          <w:lang w:val="en-IN"/>
        </w:rPr>
        <w:t>use-context</w:t>
      </w:r>
      <w:r>
        <w:rPr>
          <w:rFonts w:hint="default" w:ascii="Bodoni MT" w:hAnsi="Bodoni MT" w:cs="Bodoni MT"/>
          <w:lang w:val="en-IN"/>
        </w:rPr>
        <w:t xml:space="preserve"> is used to set a new </w:t>
      </w:r>
      <w:r>
        <w:rPr>
          <w:rFonts w:hint="default" w:ascii="Bodoni MT" w:hAnsi="Bodoni MT" w:cs="Bodoni MT"/>
          <w:b/>
          <w:bCs/>
          <w:lang w:val="en-IN"/>
        </w:rPr>
        <w:t>current-context</w:t>
      </w:r>
      <w:r>
        <w:rPr>
          <w:rFonts w:hint="default" w:ascii="Bodoni MT" w:hAnsi="Bodoni MT" w:cs="Bodoni MT"/>
          <w:lang w:val="en-IN"/>
        </w:rPr>
        <w:t xml:space="preserve">  (see in yaml).</w:t>
      </w:r>
    </w:p>
    <w:p w14:paraId="65F24AB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color w:val="auto"/>
          <w:lang w:val="en-IN"/>
        </w:rPr>
        <w:t>If you want to create a new context</w:t>
      </w:r>
      <w:r>
        <w:rPr>
          <w:rFonts w:hint="default" w:ascii="Bodoni MT" w:hAnsi="Bodoni MT" w:cs="Bodoni MT"/>
          <w:color w:val="auto"/>
          <w:lang w:val="en-IN"/>
        </w:rPr>
        <w:br w:type="textWrapping"/>
      </w:r>
      <w:r>
        <w:rPr>
          <w:rFonts w:hint="default" w:ascii="Bodoni MT" w:hAnsi="Bodoni MT" w:cs="Bodoni MT"/>
          <w:b/>
          <w:bCs/>
          <w:color w:val="C00000"/>
          <w:lang w:val="en-IN"/>
        </w:rPr>
        <w:t>kubectl config</w:t>
      </w:r>
      <w:r>
        <w:rPr>
          <w:rFonts w:hint="default" w:ascii="Bodoni MT" w:hAnsi="Bodoni MT" w:cs="Bodoni MT"/>
          <w:color w:val="auto"/>
          <w:lang w:val="en-IN"/>
        </w:rPr>
        <w:t xml:space="preserve"> </w:t>
      </w:r>
      <w:r>
        <w:rPr>
          <w:rFonts w:hint="default" w:ascii="Bodoni MT" w:hAnsi="Bodoni MT" w:cs="Bodoni MT"/>
          <w:b/>
          <w:bCs/>
          <w:color w:val="0070C0"/>
          <w:lang w:val="en-IN"/>
        </w:rPr>
        <w:t>set-context</w:t>
      </w:r>
      <w:r>
        <w:rPr>
          <w:rFonts w:hint="default" w:ascii="Bodoni MT" w:hAnsi="Bodoni MT" w:cs="Bodoni MT"/>
          <w:color w:val="auto"/>
          <w:lang w:val="en-IN"/>
        </w:rPr>
        <w:t xml:space="preserve"> </w:t>
      </w:r>
      <w:r>
        <w:rPr>
          <w:rFonts w:hint="default" w:ascii="Bodoni MT" w:hAnsi="Bodoni MT" w:cs="Bodoni MT"/>
          <w:b/>
          <w:bCs/>
          <w:color w:val="7030A0"/>
          <w:lang w:val="en-IN"/>
        </w:rPr>
        <w:t>test-context</w:t>
      </w:r>
      <w:r>
        <w:rPr>
          <w:rFonts w:hint="default" w:ascii="Bodoni MT" w:hAnsi="Bodoni MT" w:cs="Bodoni MT"/>
          <w:color w:val="auto"/>
          <w:lang w:val="en-IN"/>
        </w:rPr>
        <w:t xml:space="preserve"> </w:t>
      </w:r>
      <w:r>
        <w:rPr>
          <w:rFonts w:hint="default" w:ascii="Bodoni MT" w:hAnsi="Bodoni MT" w:cs="Bodoni MT"/>
          <w:b/>
          <w:bCs/>
          <w:color w:val="851321" w:themeColor="accent6" w:themeShade="80"/>
          <w:lang w:val="en-IN"/>
        </w:rPr>
        <w:t>--cluster</w:t>
      </w:r>
      <w:r>
        <w:rPr>
          <w:rFonts w:hint="default" w:ascii="Bodoni MT" w:hAnsi="Bodoni MT" w:cs="Bodoni MT"/>
          <w:b/>
          <w:bCs/>
          <w:color w:val="auto"/>
          <w:lang w:val="en-IN"/>
        </w:rPr>
        <w:t>=</w:t>
      </w:r>
      <w:r>
        <w:rPr>
          <w:rFonts w:hint="default" w:ascii="Bodoni MT" w:hAnsi="Bodoni MT" w:cs="Bodoni MT"/>
          <w:b/>
          <w:bCs/>
          <w:color w:val="7030A0"/>
          <w:lang w:val="en-IN"/>
        </w:rPr>
        <w:t>kubernetes</w:t>
      </w:r>
      <w:r>
        <w:rPr>
          <w:rFonts w:hint="default" w:ascii="Bodoni MT" w:hAnsi="Bodoni MT" w:cs="Bodoni MT"/>
          <w:b/>
          <w:bCs/>
          <w:color w:val="auto"/>
          <w:lang w:val="en-IN"/>
        </w:rPr>
        <w:t xml:space="preserve"> </w:t>
      </w:r>
      <w:r>
        <w:rPr>
          <w:rFonts w:hint="default" w:ascii="Bodoni MT" w:hAnsi="Bodoni MT" w:cs="Bodoni MT"/>
          <w:b/>
          <w:bCs/>
          <w:color w:val="851321" w:themeColor="accent6" w:themeShade="80"/>
          <w:lang w:val="en-IN"/>
        </w:rPr>
        <w:t>--user</w:t>
      </w:r>
      <w:r>
        <w:rPr>
          <w:rFonts w:hint="default" w:ascii="Bodoni MT" w:hAnsi="Bodoni MT" w:cs="Bodoni MT"/>
          <w:b/>
          <w:bCs/>
          <w:color w:val="auto"/>
          <w:lang w:val="en-IN"/>
        </w:rPr>
        <w:t>=</w:t>
      </w:r>
      <w:r>
        <w:rPr>
          <w:rFonts w:hint="default" w:ascii="Bodoni MT" w:hAnsi="Bodoni MT" w:cs="Bodoni MT"/>
          <w:b/>
          <w:bCs/>
          <w:color w:val="7030A0"/>
          <w:lang w:val="en-IN"/>
        </w:rPr>
        <w:t>kubernetes-admin</w:t>
      </w:r>
      <w:r>
        <w:rPr>
          <w:rFonts w:hint="default" w:ascii="Bodoni MT" w:hAnsi="Bodoni MT" w:cs="Bodoni MT"/>
          <w:b/>
          <w:bCs/>
          <w:color w:val="auto"/>
          <w:lang w:val="en-IN"/>
        </w:rPr>
        <w:t xml:space="preserve"> </w:t>
      </w:r>
      <w:r>
        <w:rPr>
          <w:rFonts w:hint="default" w:ascii="Bodoni MT" w:hAnsi="Bodoni MT" w:cs="Bodoni MT"/>
          <w:b/>
          <w:bCs/>
          <w:color w:val="851321" w:themeColor="accent6" w:themeShade="80"/>
          <w:shd w:val="clear" w:color="auto" w:fill="auto"/>
          <w:lang w:val="en-IN"/>
        </w:rPr>
        <w:t>--namespace</w:t>
      </w:r>
      <w:r>
        <w:rPr>
          <w:rFonts w:hint="default" w:ascii="Bodoni MT" w:hAnsi="Bodoni MT" w:cs="Bodoni MT"/>
          <w:b/>
          <w:bCs/>
          <w:color w:val="auto"/>
          <w:lang w:val="en-IN"/>
        </w:rPr>
        <w:t>=</w:t>
      </w:r>
      <w:r>
        <w:rPr>
          <w:rFonts w:hint="default" w:ascii="Bodoni MT" w:hAnsi="Bodoni MT" w:cs="Bodoni MT"/>
          <w:b/>
          <w:bCs/>
          <w:color w:val="7030A0"/>
          <w:lang w:val="en-IN"/>
        </w:rPr>
        <w:t>test</w:t>
      </w:r>
      <w:r>
        <w:rPr>
          <w:rFonts w:hint="default" w:ascii="Bodoni MT" w:hAnsi="Bodoni MT" w:cs="Bodoni MT"/>
          <w:color w:val="auto"/>
          <w:lang w:val="en-IN"/>
        </w:rPr>
        <w:t xml:space="preserve"> </w:t>
      </w:r>
      <w:r>
        <w:rPr>
          <w:rFonts w:hint="default" w:ascii="Bodoni MT" w:hAnsi="Bodoni MT" w:cs="Bodoni MT"/>
          <w:color w:val="auto"/>
          <w:lang w:val="en-IN"/>
        </w:rPr>
        <w:br w:type="textWrapping"/>
      </w:r>
      <w:r>
        <w:rPr>
          <w:rFonts w:hint="default" w:ascii="Bodoni MT" w:hAnsi="Bodoni MT" w:cs="Bodoni MT"/>
        </w:rPr>
        <w:drawing>
          <wp:inline distT="0" distB="0" distL="114300" distR="114300">
            <wp:extent cx="6101715" cy="739775"/>
            <wp:effectExtent l="0" t="0" r="6985" b="9525"/>
            <wp:docPr id="9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0"/>
                    <pic:cNvPicPr>
                      <a:picLocks noChangeAspect="1"/>
                    </pic:cNvPicPr>
                  </pic:nvPicPr>
                  <pic:blipFill>
                    <a:blip r:embed="rId46"/>
                    <a:stretch>
                      <a:fillRect/>
                    </a:stretch>
                  </pic:blipFill>
                  <pic:spPr>
                    <a:xfrm>
                      <a:off x="0" y="0"/>
                      <a:ext cx="6101715" cy="739775"/>
                    </a:xfrm>
                    <a:prstGeom prst="rect">
                      <a:avLst/>
                    </a:prstGeom>
                    <a:noFill/>
                    <a:ln>
                      <a:noFill/>
                    </a:ln>
                  </pic:spPr>
                </pic:pic>
              </a:graphicData>
            </a:graphic>
          </wp:inline>
        </w:drawing>
      </w:r>
    </w:p>
    <w:p w14:paraId="726823B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color w:val="auto"/>
        </w:rPr>
      </w:pPr>
      <w:r>
        <w:rPr>
          <w:rFonts w:hint="default" w:ascii="Bodoni MT" w:hAnsi="Bodoni MT" w:cs="Bodoni MT"/>
          <w:color w:val="auto"/>
          <w:lang w:val="en-IN"/>
        </w:rPr>
        <w:t>You can use this command to view all the configs.</w:t>
      </w:r>
      <w:r>
        <w:rPr>
          <w:rFonts w:hint="default" w:ascii="Bodoni MT" w:hAnsi="Bodoni MT" w:cs="Bodoni MT"/>
          <w:color w:val="auto"/>
          <w:lang w:val="en-IN"/>
        </w:rPr>
        <w:br w:type="textWrapping"/>
      </w:r>
      <w:r>
        <w:rPr>
          <w:rFonts w:hint="default" w:ascii="Bodoni MT" w:hAnsi="Bodoni MT" w:cs="Bodoni MT"/>
          <w:b/>
          <w:bCs/>
          <w:color w:val="auto"/>
          <w:lang w:val="en-IN"/>
        </w:rPr>
        <w:t>kubectl config view</w:t>
      </w:r>
      <w:r>
        <w:rPr>
          <w:rFonts w:hint="default" w:ascii="Bodoni MT" w:hAnsi="Bodoni MT" w:cs="Bodoni MT"/>
          <w:b w:val="0"/>
          <w:bCs w:val="0"/>
          <w:color w:val="auto"/>
          <w:lang w:val="en-IN"/>
        </w:rPr>
        <w:t xml:space="preserve"> </w:t>
      </w:r>
      <w:r>
        <w:rPr>
          <w:rFonts w:hint="default" w:ascii="Bodoni MT" w:hAnsi="Bodoni MT" w:cs="Bodoni MT"/>
          <w:b w:val="0"/>
          <w:bCs w:val="0"/>
          <w:color w:val="auto"/>
          <w:lang w:val="en-IN"/>
        </w:rPr>
        <w:br w:type="textWrapping"/>
      </w:r>
      <w:r>
        <w:rPr>
          <w:rFonts w:hint="default" w:ascii="Bodoni MT" w:hAnsi="Bodoni MT" w:cs="Bodoni MT"/>
        </w:rPr>
        <w:drawing>
          <wp:inline distT="0" distB="0" distL="114300" distR="114300">
            <wp:extent cx="2317750" cy="1607185"/>
            <wp:effectExtent l="0" t="0" r="0" b="0"/>
            <wp:docPr id="9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1"/>
                    <pic:cNvPicPr>
                      <a:picLocks noChangeAspect="1"/>
                    </pic:cNvPicPr>
                  </pic:nvPicPr>
                  <pic:blipFill>
                    <a:blip r:embed="rId47"/>
                    <a:srcRect b="33131"/>
                    <a:stretch>
                      <a:fillRect/>
                    </a:stretch>
                  </pic:blipFill>
                  <pic:spPr>
                    <a:xfrm>
                      <a:off x="0" y="0"/>
                      <a:ext cx="2317750" cy="1607185"/>
                    </a:xfrm>
                    <a:prstGeom prst="rect">
                      <a:avLst/>
                    </a:prstGeom>
                    <a:noFill/>
                    <a:ln>
                      <a:noFill/>
                    </a:ln>
                  </pic:spPr>
                </pic:pic>
              </a:graphicData>
            </a:graphic>
          </wp:inline>
        </w:drawing>
      </w:r>
      <w:r>
        <w:rPr>
          <w:rFonts w:hint="default" w:ascii="Bodoni MT" w:hAnsi="Bodoni MT" w:cs="Bodoni MT"/>
          <w:lang w:val="en-IN"/>
        </w:rPr>
        <w:t xml:space="preserve"> [ cropped, it’ll display the whole config file ]</w:t>
      </w:r>
    </w:p>
    <w:p w14:paraId="7FA676D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auto"/>
        </w:rPr>
      </w:pPr>
      <w:r>
        <w:rPr>
          <w:rFonts w:hint="default" w:ascii="Bodoni MT" w:hAnsi="Bodoni MT" w:cs="Bodoni MT"/>
          <w:lang w:val="en-IN"/>
        </w:rPr>
        <w:t xml:space="preserve">If you want to change the </w:t>
      </w:r>
      <w:r>
        <w:rPr>
          <w:rFonts w:hint="default" w:ascii="Bodoni MT" w:hAnsi="Bodoni MT" w:cs="Bodoni MT"/>
          <w:b/>
          <w:bCs/>
          <w:i/>
          <w:iCs/>
          <w:lang w:val="en-IN"/>
        </w:rPr>
        <w:t>current-context</w:t>
      </w:r>
      <w:r>
        <w:rPr>
          <w:rFonts w:hint="default" w:ascii="Bodoni MT" w:hAnsi="Bodoni MT" w:cs="Bodoni MT"/>
          <w:b w:val="0"/>
          <w:bCs w:val="0"/>
          <w:i w:val="0"/>
          <w:iCs w:val="0"/>
          <w:lang w:val="en-IN"/>
        </w:rPr>
        <w:t xml:space="preserve"> then </w:t>
      </w:r>
      <w:r>
        <w:rPr>
          <w:rFonts w:hint="default" w:ascii="Bodoni MT" w:hAnsi="Bodoni MT" w:cs="Bodoni MT"/>
          <w:b w:val="0"/>
          <w:bCs w:val="0"/>
          <w:i w:val="0"/>
          <w:iCs w:val="0"/>
          <w:lang w:val="en-IN"/>
        </w:rPr>
        <w:br w:type="textWrapping"/>
      </w:r>
      <w:r>
        <w:rPr>
          <w:rFonts w:hint="default" w:ascii="Bodoni MT" w:hAnsi="Bodoni MT" w:cs="Bodoni MT"/>
          <w:b/>
          <w:bCs/>
          <w:i w:val="0"/>
          <w:iCs w:val="0"/>
          <w:color w:val="C00000"/>
          <w:lang w:val="en-IN"/>
        </w:rPr>
        <w:t>kubectl config use-context &lt;</w:t>
      </w:r>
      <w:r>
        <w:rPr>
          <w:rFonts w:hint="default" w:ascii="Bodoni MT" w:hAnsi="Bodoni MT" w:cs="Bodoni MT"/>
          <w:b w:val="0"/>
          <w:bCs w:val="0"/>
          <w:i w:val="0"/>
          <w:iCs w:val="0"/>
          <w:color w:val="auto"/>
          <w:lang w:val="en-IN"/>
        </w:rPr>
        <w:t>context name</w:t>
      </w:r>
      <w:r>
        <w:rPr>
          <w:rFonts w:hint="default" w:ascii="Bodoni MT" w:hAnsi="Bodoni MT" w:cs="Bodoni MT"/>
          <w:b/>
          <w:bCs/>
          <w:i w:val="0"/>
          <w:iCs w:val="0"/>
          <w:color w:val="C00000"/>
          <w:lang w:val="en-IN"/>
        </w:rPr>
        <w:t>&gt;</w:t>
      </w:r>
      <w:r>
        <w:rPr>
          <w:rFonts w:hint="default" w:ascii="Bodoni MT" w:hAnsi="Bodoni MT" w:cs="Bodoni MT"/>
          <w:b w:val="0"/>
          <w:bCs w:val="0"/>
          <w:i w:val="0"/>
          <w:iCs w:val="0"/>
          <w:color w:val="auto"/>
          <w:lang w:val="en-IN"/>
        </w:rPr>
        <w:t xml:space="preserve">  </w:t>
      </w:r>
    </w:p>
    <w:p w14:paraId="551BFDE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b/>
          <w:bCs/>
          <w:color w:val="auto"/>
        </w:rPr>
      </w:pPr>
      <w:r>
        <w:rPr>
          <w:rFonts w:hint="default" w:ascii="Bodoni MT" w:hAnsi="Bodoni MT" w:cs="Bodoni MT"/>
          <w:b w:val="0"/>
          <w:bCs w:val="0"/>
          <w:i w:val="0"/>
          <w:iCs w:val="0"/>
          <w:color w:val="auto"/>
          <w:lang w:val="en-IN"/>
        </w:rPr>
        <w:t>V</w:t>
      </w:r>
    </w:p>
    <w:p w14:paraId="4BE29D6D">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cs="Bodoni MT"/>
          <w:b/>
          <w:bCs/>
          <w:color w:val="auto"/>
        </w:rPr>
      </w:pPr>
      <w:r>
        <w:rPr>
          <w:rFonts w:hint="default" w:ascii="Bodoni MT" w:hAnsi="Bodoni MT" w:cs="Bodoni MT"/>
          <w:b w:val="0"/>
          <w:bCs w:val="0"/>
          <w:i w:val="0"/>
          <w:iCs w:val="0"/>
          <w:color w:val="auto"/>
          <w:lang w:val="en-IN"/>
        </w:rPr>
        <w:t xml:space="preserve">------------------- THE END OF </w:t>
      </w:r>
      <w:r>
        <w:rPr>
          <w:rFonts w:hint="default" w:ascii="Bodoni MT" w:hAnsi="Bodoni MT" w:cs="Bodoni MT"/>
          <w:b w:val="0"/>
          <w:bCs w:val="0"/>
          <w:i/>
          <w:iCs/>
          <w:color w:val="auto"/>
          <w:lang w:val="en-IN"/>
        </w:rPr>
        <w:t>CONFIG</w:t>
      </w:r>
      <w:r>
        <w:rPr>
          <w:rFonts w:hint="default" w:ascii="Bodoni MT" w:hAnsi="Bodoni MT" w:cs="Bodoni MT"/>
          <w:b w:val="0"/>
          <w:bCs w:val="0"/>
          <w:i w:val="0"/>
          <w:iCs w:val="0"/>
          <w:color w:val="auto"/>
          <w:lang w:val="en-IN"/>
        </w:rPr>
        <w:t xml:space="preserve"> -------------------</w:t>
      </w:r>
    </w:p>
    <w:p w14:paraId="2809A4FC">
      <w:pPr>
        <w:rPr>
          <w:rFonts w:hint="default" w:ascii="Bodoni MT" w:hAnsi="Bodoni MT" w:cs="Bodoni MT"/>
        </w:rPr>
      </w:pPr>
      <w:r>
        <w:rPr>
          <w:rFonts w:hint="default" w:ascii="Bodoni MT" w:hAnsi="Bodoni MT" w:cs="Bodoni MT"/>
          <w:lang w:val="en-IN"/>
        </w:rPr>
        <w:br w:type="page"/>
      </w:r>
    </w:p>
    <w:p w14:paraId="7DA5972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There is another type of resource called </w:t>
      </w:r>
      <w:r>
        <w:rPr>
          <w:rFonts w:hint="default" w:ascii="Bodoni MT" w:hAnsi="Bodoni MT" w:cs="Bodoni MT"/>
          <w:b/>
          <w:bCs/>
          <w:color w:val="FFFFFF" w:themeColor="background1"/>
          <w:highlight w:val="darkMagenta"/>
          <w:lang w:val="en-IN"/>
          <w14:textFill>
            <w14:solidFill>
              <w14:schemeClr w14:val="bg1"/>
            </w14:solidFill>
          </w14:textFill>
        </w:rPr>
        <w:t>ResourceQuota</w:t>
      </w:r>
      <w:r>
        <w:rPr>
          <w:rFonts w:hint="default" w:ascii="Bodoni MT" w:hAnsi="Bodoni MT" w:cs="Bodoni MT"/>
          <w:b w:val="0"/>
          <w:bCs w:val="0"/>
          <w:color w:val="FFFFFF" w:themeColor="background1"/>
          <w:highlight w:val="darkMagenta"/>
          <w:lang w:val="en-IN"/>
          <w14:textFill>
            <w14:solidFill>
              <w14:schemeClr w14:val="bg1"/>
            </w14:solidFill>
          </w14:textFill>
        </w:rPr>
        <w:t xml:space="preserve"> </w:t>
      </w:r>
      <w:r>
        <w:rPr>
          <w:rFonts w:hint="default" w:ascii="Bodoni MT" w:hAnsi="Bodoni MT" w:cs="Bodoni MT"/>
          <w:b w:val="0"/>
          <w:bCs w:val="0"/>
          <w:lang w:val="en-IN"/>
        </w:rPr>
        <w:t>which is used to set the limit of a specific namespace.</w:t>
      </w:r>
      <w:r>
        <w:rPr>
          <w:rFonts w:hint="default" w:ascii="Bodoni MT" w:hAnsi="Bodoni MT" w:cs="Bodoni MT"/>
          <w:b w:val="0"/>
          <w:bCs w:val="0"/>
          <w:lang w:val="en-IN"/>
        </w:rPr>
        <w:br w:type="textWrapping"/>
      </w:r>
      <w:r>
        <w:rPr>
          <w:rFonts w:hint="default" w:ascii="Bodoni MT" w:hAnsi="Bodoni MT" w:cs="Bodoni MT"/>
        </w:rPr>
        <w:drawing>
          <wp:inline distT="0" distB="0" distL="114300" distR="114300">
            <wp:extent cx="2455545" cy="3347720"/>
            <wp:effectExtent l="0" t="0" r="8255" b="5080"/>
            <wp:docPr id="8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2"/>
                    <pic:cNvPicPr>
                      <a:picLocks noChangeAspect="1"/>
                    </pic:cNvPicPr>
                  </pic:nvPicPr>
                  <pic:blipFill>
                    <a:blip r:embed="rId48"/>
                    <a:stretch>
                      <a:fillRect/>
                    </a:stretch>
                  </pic:blipFill>
                  <pic:spPr>
                    <a:xfrm>
                      <a:off x="0" y="0"/>
                      <a:ext cx="2455545" cy="3347720"/>
                    </a:xfrm>
                    <a:prstGeom prst="rect">
                      <a:avLst/>
                    </a:prstGeom>
                    <a:noFill/>
                    <a:ln>
                      <a:noFill/>
                    </a:ln>
                  </pic:spPr>
                </pic:pic>
              </a:graphicData>
            </a:graphic>
          </wp:inline>
        </w:drawing>
      </w:r>
    </w:p>
    <w:p w14:paraId="0CC2997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p>
    <w:p w14:paraId="3ECBBDCD">
      <w:pPr>
        <w:rPr>
          <w:rFonts w:hint="default" w:ascii="Bodoni MT" w:hAnsi="Bodoni MT" w:cs="Bodoni MT"/>
        </w:rPr>
      </w:pPr>
      <w:r>
        <w:rPr>
          <w:rFonts w:hint="default" w:ascii="Bodoni MT" w:hAnsi="Bodoni MT" w:cs="Bodoni MT"/>
          <w:lang w:val="en-IN"/>
        </w:rPr>
        <w:br w:type="page"/>
      </w:r>
    </w:p>
    <w:p w14:paraId="747111E3">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cs="Bodoni MT"/>
          <w:color w:val="002060"/>
          <w:sz w:val="40"/>
          <w:szCs w:val="40"/>
          <w:highlight w:val="lightGray"/>
          <w:u w:val="single"/>
          <w:lang w:val="en-IN"/>
        </w:rPr>
      </w:pPr>
      <w:r>
        <w:rPr>
          <w:rFonts w:hint="default" w:ascii="Bodoni MT" w:hAnsi="Bodoni MT" w:cs="Bodoni MT"/>
          <w:b/>
          <w:bCs/>
          <w:color w:val="002060"/>
          <w:sz w:val="40"/>
          <w:szCs w:val="40"/>
          <w:highlight w:val="lightGray"/>
          <w:u w:val="single"/>
          <w:lang w:val="en-IN"/>
        </w:rPr>
        <w:t>-   Scheduling   -</w:t>
      </w:r>
    </w:p>
    <w:p w14:paraId="41D5E10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In a running pod, when you see it, there will be a field called </w:t>
      </w:r>
      <w:r>
        <w:rPr>
          <w:rFonts w:hint="default" w:ascii="Bodoni MT" w:hAnsi="Bodoni MT" w:cs="Bodoni MT"/>
          <w:b/>
          <w:bCs/>
          <w:lang w:val="en-IN"/>
        </w:rPr>
        <w:t>nodeName</w:t>
      </w:r>
      <w:r>
        <w:rPr>
          <w:rFonts w:hint="default" w:ascii="Bodoni MT" w:hAnsi="Bodoni MT" w:cs="Bodoni MT"/>
          <w:b w:val="0"/>
          <w:bCs w:val="0"/>
          <w:lang w:val="en-IN"/>
        </w:rPr>
        <w:t xml:space="preserve"> will be present, which contains the worker node’s name where that specific pod is running.</w:t>
      </w:r>
      <w:r>
        <w:rPr>
          <w:rFonts w:hint="default" w:ascii="Bodoni MT" w:hAnsi="Bodoni MT" w:cs="Bodoni MT"/>
          <w:b w:val="0"/>
          <w:bCs w:val="0"/>
          <w:lang w:val="en-IN"/>
        </w:rPr>
        <w:br w:type="textWrapping"/>
      </w:r>
      <w:r>
        <w:rPr>
          <w:rFonts w:hint="default" w:ascii="Bodoni MT" w:hAnsi="Bodoni MT" w:cs="Bodoni MT"/>
          <w:b w:val="0"/>
          <w:bCs w:val="0"/>
          <w:lang w:val="en-IN"/>
        </w:rPr>
        <w:t xml:space="preserve">Just </w:t>
      </w:r>
      <w:r>
        <w:rPr>
          <w:rFonts w:hint="default" w:ascii="Bodoni MT" w:hAnsi="Bodoni MT" w:cs="Bodoni MT"/>
          <w:b w:val="0"/>
          <w:bCs w:val="0"/>
          <w:u w:val="single"/>
          <w:lang w:val="en-IN"/>
        </w:rPr>
        <w:t xml:space="preserve">execute </w:t>
      </w:r>
      <w:r>
        <w:rPr>
          <w:rFonts w:hint="default" w:ascii="Bodoni MT" w:hAnsi="Bodoni MT" w:cs="Bodoni MT"/>
          <w:b w:val="0"/>
          <w:bCs w:val="0"/>
          <w:i/>
          <w:iCs/>
          <w:u w:val="single"/>
          <w:lang w:val="en-IN"/>
        </w:rPr>
        <w:t>kubectl edit pod &lt;</w:t>
      </w:r>
      <w:r>
        <w:rPr>
          <w:rFonts w:hint="default" w:ascii="Bodoni MT" w:hAnsi="Bodoni MT" w:cs="Bodoni MT"/>
          <w:b w:val="0"/>
          <w:bCs w:val="0"/>
          <w:i w:val="0"/>
          <w:iCs w:val="0"/>
          <w:u w:val="single"/>
          <w:lang w:val="en-IN"/>
        </w:rPr>
        <w:t>pod name</w:t>
      </w:r>
      <w:r>
        <w:rPr>
          <w:rFonts w:hint="default" w:ascii="Bodoni MT" w:hAnsi="Bodoni MT" w:cs="Bodoni MT"/>
          <w:b w:val="0"/>
          <w:bCs w:val="0"/>
          <w:i/>
          <w:iCs/>
          <w:u w:val="single"/>
          <w:lang w:val="en-IN"/>
        </w:rPr>
        <w:t>&gt;</w:t>
      </w:r>
      <w:r>
        <w:rPr>
          <w:rFonts w:hint="default" w:ascii="Bodoni MT" w:hAnsi="Bodoni MT" w:cs="Bodoni MT"/>
          <w:b w:val="0"/>
          <w:bCs w:val="0"/>
          <w:i w:val="0"/>
          <w:iCs w:val="0"/>
          <w:lang w:val="en-IN"/>
        </w:rPr>
        <w:t xml:space="preserve"> to see this.</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1638300" cy="476250"/>
            <wp:effectExtent l="0" t="0" r="0" b="6350"/>
            <wp:docPr id="9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2"/>
                    <pic:cNvPicPr>
                      <a:picLocks noChangeAspect="1"/>
                    </pic:cNvPicPr>
                  </pic:nvPicPr>
                  <pic:blipFill>
                    <a:blip r:embed="rId49"/>
                    <a:stretch>
                      <a:fillRect/>
                    </a:stretch>
                  </pic:blipFill>
                  <pic:spPr>
                    <a:xfrm>
                      <a:off x="0" y="0"/>
                      <a:ext cx="1638300" cy="476250"/>
                    </a:xfrm>
                    <a:prstGeom prst="rect">
                      <a:avLst/>
                    </a:prstGeom>
                    <a:noFill/>
                    <a:ln>
                      <a:noFill/>
                    </a:ln>
                  </pic:spPr>
                </pic:pic>
              </a:graphicData>
            </a:graphic>
          </wp:inline>
        </w:drawing>
      </w:r>
    </w:p>
    <w:p w14:paraId="145A72A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 xml:space="preserve">How </w:t>
      </w:r>
      <w:r>
        <w:rPr>
          <w:rFonts w:hint="default" w:ascii="Bodoni MT" w:hAnsi="Bodoni MT" w:cs="Bodoni MT"/>
          <w:b/>
          <w:bCs/>
          <w:i/>
          <w:iCs/>
          <w:lang w:val="en-IN"/>
        </w:rPr>
        <w:t>scheduling</w:t>
      </w:r>
      <w:r>
        <w:rPr>
          <w:rFonts w:hint="default" w:ascii="Bodoni MT" w:hAnsi="Bodoni MT" w:cs="Bodoni MT"/>
          <w:b w:val="0"/>
          <w:bCs w:val="0"/>
          <w:i w:val="0"/>
          <w:iCs w:val="0"/>
          <w:lang w:val="en-IN"/>
        </w:rPr>
        <w:t xml:space="preserve"> works?</w:t>
      </w:r>
    </w:p>
    <w:p w14:paraId="11169E1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5270500" cy="3634105"/>
            <wp:effectExtent l="0" t="0" r="0" b="10795"/>
            <wp:docPr id="9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3"/>
                    <pic:cNvPicPr>
                      <a:picLocks noChangeAspect="1"/>
                    </pic:cNvPicPr>
                  </pic:nvPicPr>
                  <pic:blipFill>
                    <a:blip r:embed="rId50"/>
                    <a:stretch>
                      <a:fillRect/>
                    </a:stretch>
                  </pic:blipFill>
                  <pic:spPr>
                    <a:xfrm>
                      <a:off x="0" y="0"/>
                      <a:ext cx="5270500" cy="3634105"/>
                    </a:xfrm>
                    <a:prstGeom prst="rect">
                      <a:avLst/>
                    </a:prstGeom>
                    <a:noFill/>
                    <a:ln>
                      <a:noFill/>
                    </a:ln>
                  </pic:spPr>
                </pic:pic>
              </a:graphicData>
            </a:graphic>
          </wp:inline>
        </w:drawing>
      </w:r>
    </w:p>
    <w:p w14:paraId="49A3C48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When you run a pod (without specifying </w:t>
      </w:r>
      <w:r>
        <w:rPr>
          <w:rFonts w:hint="default" w:ascii="Bodoni MT" w:hAnsi="Bodoni MT" w:cs="Bodoni MT"/>
          <w:i/>
          <w:iCs/>
          <w:lang w:val="en-IN"/>
        </w:rPr>
        <w:t>nodeName</w:t>
      </w:r>
      <w:r>
        <w:rPr>
          <w:rFonts w:hint="default" w:ascii="Bodoni MT" w:hAnsi="Bodoni MT" w:cs="Bodoni MT"/>
          <w:i w:val="0"/>
          <w:iCs w:val="0"/>
          <w:lang w:val="en-IN"/>
        </w:rPr>
        <w:t xml:space="preserve"> field), the pod object is created.</w:t>
      </w:r>
    </w:p>
    <w:p w14:paraId="6F0F280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i w:val="0"/>
          <w:iCs w:val="0"/>
          <w:lang w:val="en-IN"/>
        </w:rPr>
        <w:t xml:space="preserve">Then, </w:t>
      </w:r>
      <w:r>
        <w:rPr>
          <w:rFonts w:hint="default" w:ascii="Bodoni MT" w:hAnsi="Bodoni MT" w:cs="Bodoni MT"/>
          <w:i/>
          <w:iCs/>
          <w:lang w:val="en-IN"/>
        </w:rPr>
        <w:t>scheduler</w:t>
      </w:r>
      <w:r>
        <w:rPr>
          <w:rFonts w:hint="default" w:ascii="Bodoni MT" w:hAnsi="Bodoni MT" w:cs="Bodoni MT"/>
          <w:i w:val="0"/>
          <w:iCs w:val="0"/>
          <w:lang w:val="en-IN"/>
        </w:rPr>
        <w:t xml:space="preserve"> sees this, and assign a node to it (</w:t>
      </w:r>
      <w:r>
        <w:rPr>
          <w:rFonts w:hint="default" w:ascii="Bodoni MT" w:hAnsi="Bodoni MT" w:cs="Bodoni MT"/>
          <w:b/>
          <w:bCs/>
          <w:i/>
          <w:iCs/>
          <w:lang w:val="en-IN"/>
        </w:rPr>
        <w:t>nodeName</w:t>
      </w:r>
      <w:r>
        <w:rPr>
          <w:rFonts w:hint="default" w:ascii="Bodoni MT" w:hAnsi="Bodoni MT" w:cs="Bodoni MT"/>
          <w:b w:val="0"/>
          <w:bCs w:val="0"/>
          <w:i w:val="0"/>
          <w:iCs w:val="0"/>
          <w:lang w:val="en-IN"/>
        </w:rPr>
        <w:t>).</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lang w:val="en-IN"/>
        </w:rPr>
        <w:t>NOTE: this</w:t>
      </w:r>
      <w:r>
        <w:rPr>
          <w:rFonts w:hint="default" w:ascii="Bodoni MT" w:hAnsi="Bodoni MT" w:cs="Bodoni MT"/>
          <w:b w:val="0"/>
          <w:bCs w:val="0"/>
          <w:i w:val="0"/>
          <w:iCs w:val="0"/>
          <w:shd w:val="clear" w:color="FFFFFF" w:fill="D9D9D9"/>
          <w:lang w:val="en-IN"/>
        </w:rPr>
        <w:t xml:space="preserve"> </w:t>
      </w:r>
      <w:r>
        <w:rPr>
          <w:rFonts w:hint="default" w:ascii="Bodoni MT" w:hAnsi="Bodoni MT" w:cs="Bodoni MT"/>
          <w:b/>
          <w:bCs/>
          <w:i/>
          <w:iCs/>
          <w:shd w:val="clear" w:color="FFFFFF" w:fill="D9D9D9"/>
          <w:lang w:val="en-IN"/>
        </w:rPr>
        <w:t>nodeName</w:t>
      </w:r>
      <w:r>
        <w:rPr>
          <w:rFonts w:hint="default" w:ascii="Bodoni MT" w:hAnsi="Bodoni MT" w:cs="Bodoni MT"/>
          <w:b/>
          <w:bCs/>
          <w:i w:val="0"/>
          <w:iCs w:val="0"/>
          <w:shd w:val="clear" w:color="FFFFFF" w:fill="D9D9D9"/>
          <w:lang w:val="en-IN"/>
        </w:rPr>
        <w:t xml:space="preserve"> </w:t>
      </w:r>
      <w:r>
        <w:rPr>
          <w:rFonts w:hint="default" w:ascii="Bodoni MT" w:hAnsi="Bodoni MT" w:cs="Bodoni MT"/>
          <w:b w:val="0"/>
          <w:bCs w:val="0"/>
          <w:i w:val="0"/>
          <w:iCs w:val="0"/>
          <w:shd w:val="clear" w:color="FFFFFF" w:fill="D9D9D9"/>
          <w:lang w:val="en-IN"/>
        </w:rPr>
        <w:t xml:space="preserve">field is under </w:t>
      </w:r>
      <w:r>
        <w:rPr>
          <w:rFonts w:hint="default" w:ascii="Bodoni MT" w:hAnsi="Bodoni MT" w:cs="Bodoni MT"/>
          <w:b/>
          <w:bCs/>
          <w:i/>
          <w:iCs/>
          <w:shd w:val="clear" w:color="FFFFFF" w:fill="D9D9D9"/>
          <w:lang w:val="en-IN"/>
        </w:rPr>
        <w:t>spec</w:t>
      </w:r>
      <w:r>
        <w:rPr>
          <w:rFonts w:hint="default" w:ascii="Bodoni MT" w:hAnsi="Bodoni MT" w:cs="Bodoni MT"/>
          <w:b/>
          <w:bCs/>
          <w:i w:val="0"/>
          <w:iCs w:val="0"/>
          <w:lang w:val="en-IN"/>
        </w:rPr>
        <w:t xml:space="preserve"> </w:t>
      </w:r>
      <w:r>
        <w:rPr>
          <w:rFonts w:hint="default" w:ascii="Bodoni MT" w:hAnsi="Bodoni MT" w:cs="Bodoni MT"/>
          <w:b w:val="0"/>
          <w:bCs w:val="0"/>
          <w:i w:val="0"/>
          <w:iCs w:val="0"/>
          <w:lang w:val="en-IN"/>
        </w:rPr>
        <w:t>field</w:t>
      </w:r>
      <w:r>
        <w:rPr>
          <w:rFonts w:hint="default" w:ascii="Bodoni MT" w:hAnsi="Bodoni MT" w:cs="Bodoni MT"/>
          <w:b w:val="0"/>
          <w:bCs w:val="0"/>
          <w:i w:val="0"/>
          <w:iCs w:val="0"/>
          <w:shd w:val="clear" w:color="FFFFFF" w:fill="D9D9D9"/>
          <w:lang w:val="en-IN"/>
        </w:rPr>
        <w:t xml:space="preserve"> of </w:t>
      </w:r>
      <w:r>
        <w:rPr>
          <w:rFonts w:hint="default" w:ascii="Bodoni MT" w:hAnsi="Bodoni MT" w:cs="Bodoni MT"/>
          <w:b w:val="0"/>
          <w:bCs w:val="0"/>
          <w:i/>
          <w:iCs/>
          <w:shd w:val="clear" w:color="FFFFFF" w:fill="D9D9D9"/>
          <w:lang w:val="en-IN"/>
        </w:rPr>
        <w:t>Pod’s</w:t>
      </w:r>
      <w:r>
        <w:rPr>
          <w:rFonts w:hint="default" w:ascii="Bodoni MT" w:hAnsi="Bodoni MT" w:cs="Bodoni MT"/>
          <w:b w:val="0"/>
          <w:bCs w:val="0"/>
          <w:i w:val="0"/>
          <w:iCs w:val="0"/>
          <w:shd w:val="clear" w:color="FFFFFF" w:fill="D9D9D9"/>
          <w:lang w:val="en-IN"/>
        </w:rPr>
        <w:t xml:space="preserve"> config</w:t>
      </w:r>
      <w:r>
        <w:rPr>
          <w:rFonts w:hint="default" w:ascii="Bodoni MT" w:hAnsi="Bodoni MT" w:cs="Bodoni MT"/>
          <w:b w:val="0"/>
          <w:bCs w:val="0"/>
          <w:i w:val="0"/>
          <w:iCs w:val="0"/>
          <w:lang w:val="en-IN"/>
        </w:rPr>
        <w:t>.</w:t>
      </w:r>
    </w:p>
    <w:p w14:paraId="51AE4E6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Then, one </w:t>
      </w:r>
      <w:r>
        <w:rPr>
          <w:rFonts w:hint="default" w:ascii="Bodoni MT" w:hAnsi="Bodoni MT" w:cs="Bodoni MT"/>
          <w:b/>
          <w:bCs/>
          <w:i w:val="0"/>
          <w:iCs w:val="0"/>
          <w:lang w:val="en-IN"/>
        </w:rPr>
        <w:t>binding</w:t>
      </w:r>
      <w:r>
        <w:rPr>
          <w:rFonts w:hint="default" w:ascii="Bodoni MT" w:hAnsi="Bodoni MT" w:cs="Bodoni MT"/>
          <w:b w:val="0"/>
          <w:bCs w:val="0"/>
          <w:i w:val="0"/>
          <w:iCs w:val="0"/>
          <w:lang w:val="en-IN"/>
        </w:rPr>
        <w:t xml:space="preserve"> will be created </w:t>
      </w:r>
      <w:r>
        <w:rPr>
          <w:rFonts w:hint="default" w:ascii="Bodoni MT" w:hAnsi="Bodoni MT" w:cs="Bodoni MT"/>
          <w:b w:val="0"/>
          <w:bCs w:val="0"/>
          <w:i/>
          <w:iCs/>
          <w:u w:val="single"/>
          <w:lang w:val="en-IN"/>
        </w:rPr>
        <w:t>in the target node</w:t>
      </w:r>
      <w:r>
        <w:rPr>
          <w:rFonts w:hint="default" w:ascii="Bodoni MT" w:hAnsi="Bodoni MT" w:cs="Bodoni MT"/>
          <w:b w:val="0"/>
          <w:bCs w:val="0"/>
          <w:i w:val="0"/>
          <w:iCs w:val="0"/>
          <w:lang w:val="en-IN"/>
        </w:rPr>
        <w:t xml:space="preserve"> which will bind the </w:t>
      </w:r>
      <w:r>
        <w:rPr>
          <w:rFonts w:hint="default" w:ascii="Bodoni MT" w:hAnsi="Bodoni MT" w:cs="Bodoni MT"/>
          <w:b w:val="0"/>
          <w:bCs w:val="0"/>
          <w:i/>
          <w:iCs/>
          <w:lang w:val="en-IN"/>
        </w:rPr>
        <w:t>pod</w:t>
      </w:r>
      <w:r>
        <w:rPr>
          <w:rFonts w:hint="default" w:ascii="Bodoni MT" w:hAnsi="Bodoni MT" w:cs="Bodoni MT"/>
          <w:b w:val="0"/>
          <w:bCs w:val="0"/>
          <w:i w:val="0"/>
          <w:iCs w:val="0"/>
          <w:lang w:val="en-IN"/>
        </w:rPr>
        <w:t xml:space="preserve"> to the </w:t>
      </w:r>
      <w:r>
        <w:rPr>
          <w:rFonts w:hint="default" w:ascii="Bodoni MT" w:hAnsi="Bodoni MT" w:cs="Bodoni MT"/>
          <w:b w:val="0"/>
          <w:bCs w:val="0"/>
          <w:i/>
          <w:iCs/>
          <w:lang w:val="en-IN"/>
        </w:rPr>
        <w:t>target node</w:t>
      </w:r>
      <w:r>
        <w:rPr>
          <w:rFonts w:hint="default" w:ascii="Bodoni MT" w:hAnsi="Bodoni MT" w:cs="Bodoni MT"/>
          <w:b w:val="0"/>
          <w:bCs w:val="0"/>
          <w:i w:val="0"/>
          <w:iCs w:val="0"/>
          <w:lang w:val="en-IN"/>
        </w:rPr>
        <w:t>.</w:t>
      </w:r>
    </w:p>
    <w:p w14:paraId="64CA021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If the Scheduler doesn’t exist,</w:t>
      </w:r>
    </w:p>
    <w:p w14:paraId="6FBB68F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then </w:t>
      </w:r>
      <w:r>
        <w:rPr>
          <w:rFonts w:hint="default" w:ascii="Bodoni MT" w:hAnsi="Bodoni MT" w:cs="Bodoni MT"/>
          <w:i/>
          <w:iCs/>
          <w:lang w:val="en-IN"/>
        </w:rPr>
        <w:t>nodeName</w:t>
      </w:r>
      <w:r>
        <w:rPr>
          <w:rFonts w:hint="default" w:ascii="Bodoni MT" w:hAnsi="Bodoni MT" w:cs="Bodoni MT"/>
          <w:i w:val="0"/>
          <w:iCs w:val="0"/>
          <w:lang w:val="en-IN"/>
        </w:rPr>
        <w:t xml:space="preserve"> will not be appended to the pod’s config.</w:t>
      </w:r>
      <w:r>
        <w:rPr>
          <w:rFonts w:hint="default" w:ascii="Bodoni MT" w:hAnsi="Bodoni MT" w:cs="Bodoni MT"/>
          <w:i w:val="0"/>
          <w:iCs w:val="0"/>
          <w:lang w:val="en-IN"/>
        </w:rPr>
        <w:br w:type="textWrapping"/>
      </w:r>
      <w:r>
        <w:rPr>
          <w:rFonts w:hint="default" w:ascii="Bodoni MT" w:hAnsi="Bodoni MT" w:cs="Bodoni MT"/>
          <w:i w:val="0"/>
          <w:iCs w:val="0"/>
          <w:lang w:val="en-IN"/>
        </w:rPr>
        <w:t xml:space="preserve">Even if you give </w:t>
      </w:r>
      <w:r>
        <w:rPr>
          <w:rFonts w:hint="default" w:ascii="Bodoni MT" w:hAnsi="Bodoni MT" w:cs="Bodoni MT"/>
          <w:i/>
          <w:iCs/>
          <w:lang w:val="en-IN"/>
        </w:rPr>
        <w:t>nodeName</w:t>
      </w:r>
      <w:r>
        <w:rPr>
          <w:rFonts w:hint="default" w:ascii="Bodoni MT" w:hAnsi="Bodoni MT" w:cs="Bodoni MT"/>
          <w:i w:val="0"/>
          <w:iCs w:val="0"/>
          <w:lang w:val="en-IN"/>
        </w:rPr>
        <w:t xml:space="preserve">, </w:t>
      </w:r>
      <w:r>
        <w:rPr>
          <w:rFonts w:hint="default" w:ascii="Bodoni MT" w:hAnsi="Bodoni MT" w:cs="Bodoni MT"/>
          <w:b/>
          <w:bCs/>
          <w:i/>
          <w:iCs/>
          <w:lang w:val="en-IN"/>
        </w:rPr>
        <w:t>binding</w:t>
      </w:r>
      <w:r>
        <w:rPr>
          <w:rFonts w:hint="default" w:ascii="Bodoni MT" w:hAnsi="Bodoni MT" w:cs="Bodoni MT"/>
          <w:b w:val="0"/>
          <w:bCs w:val="0"/>
          <w:i w:val="0"/>
          <w:iCs w:val="0"/>
          <w:lang w:val="en-IN"/>
        </w:rPr>
        <w:t xml:space="preserve"> object will not be created in the target node unless manually send the POST request to the target worker node to create Binding object.</w:t>
      </w:r>
    </w:p>
    <w:p w14:paraId="548A373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In this case, the Pod will be in pending state.</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1399540" cy="1982470"/>
            <wp:effectExtent l="0" t="0" r="10160" b="11430"/>
            <wp:docPr id="9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4"/>
                    <pic:cNvPicPr>
                      <a:picLocks noChangeAspect="1"/>
                    </pic:cNvPicPr>
                  </pic:nvPicPr>
                  <pic:blipFill>
                    <a:blip r:embed="rId51"/>
                    <a:stretch>
                      <a:fillRect/>
                    </a:stretch>
                  </pic:blipFill>
                  <pic:spPr>
                    <a:xfrm>
                      <a:off x="0" y="0"/>
                      <a:ext cx="1399540" cy="1982470"/>
                    </a:xfrm>
                    <a:prstGeom prst="rect">
                      <a:avLst/>
                    </a:prstGeom>
                    <a:noFill/>
                    <a:ln>
                      <a:noFill/>
                    </a:ln>
                  </pic:spPr>
                </pic:pic>
              </a:graphicData>
            </a:graphic>
          </wp:inline>
        </w:drawing>
      </w:r>
      <w:r>
        <w:rPr>
          <w:rFonts w:hint="default" w:ascii="Bodoni MT" w:hAnsi="Bodoni MT" w:cs="Bodoni MT"/>
          <w:lang w:val="en-IN"/>
        </w:rPr>
        <w:t xml:space="preserve"> </w:t>
      </w:r>
      <w:r>
        <w:rPr>
          <w:rFonts w:hint="default" w:ascii="Bodoni MT" w:hAnsi="Bodoni MT" w:cs="Bodoni MT"/>
        </w:rPr>
        <w:drawing>
          <wp:inline distT="0" distB="0" distL="114300" distR="114300">
            <wp:extent cx="3213735" cy="957580"/>
            <wp:effectExtent l="0" t="0" r="12065" b="7620"/>
            <wp:docPr id="9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5"/>
                    <pic:cNvPicPr>
                      <a:picLocks noChangeAspect="1"/>
                    </pic:cNvPicPr>
                  </pic:nvPicPr>
                  <pic:blipFill>
                    <a:blip r:embed="rId52"/>
                    <a:stretch>
                      <a:fillRect/>
                    </a:stretch>
                  </pic:blipFill>
                  <pic:spPr>
                    <a:xfrm>
                      <a:off x="0" y="0"/>
                      <a:ext cx="3213735" cy="957580"/>
                    </a:xfrm>
                    <a:prstGeom prst="rect">
                      <a:avLst/>
                    </a:prstGeom>
                    <a:noFill/>
                    <a:ln>
                      <a:noFill/>
                    </a:ln>
                  </pic:spPr>
                </pic:pic>
              </a:graphicData>
            </a:graphic>
          </wp:inline>
        </w:drawing>
      </w:r>
    </w:p>
    <w:p w14:paraId="7D43F18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I simulated is giving a </w:t>
      </w:r>
      <w:r>
        <w:rPr>
          <w:rFonts w:hint="default" w:ascii="Bodoni MT" w:hAnsi="Bodoni MT" w:cs="Bodoni MT"/>
          <w:i/>
          <w:iCs/>
          <w:color w:val="0070C0"/>
          <w:lang w:val="en-IN"/>
        </w:rPr>
        <w:t>nodeName</w:t>
      </w:r>
      <w:r>
        <w:rPr>
          <w:rFonts w:hint="default" w:ascii="Bodoni MT" w:hAnsi="Bodoni MT" w:cs="Bodoni MT"/>
          <w:i w:val="0"/>
          <w:iCs w:val="0"/>
          <w:color w:val="0070C0"/>
          <w:lang w:val="en-IN"/>
        </w:rPr>
        <w:t xml:space="preserve"> </w:t>
      </w:r>
      <w:r>
        <w:rPr>
          <w:rFonts w:hint="default" w:ascii="Bodoni MT" w:hAnsi="Bodoni MT" w:cs="Bodoni MT"/>
          <w:i w:val="0"/>
          <w:iCs w:val="0"/>
          <w:lang w:val="en-IN"/>
        </w:rPr>
        <w:t xml:space="preserve">which doesn’t exist inside </w:t>
      </w:r>
      <w:r>
        <w:rPr>
          <w:rFonts w:hint="default" w:ascii="Bodoni MT" w:hAnsi="Bodoni MT" w:cs="Bodoni MT"/>
          <w:b/>
          <w:bCs/>
          <w:i/>
          <w:iCs/>
          <w:color w:val="0070C0"/>
          <w:lang w:val="en-IN"/>
        </w:rPr>
        <w:t>/etc/hosts</w:t>
      </w:r>
      <w:r>
        <w:rPr>
          <w:rFonts w:hint="default" w:ascii="Bodoni MT" w:hAnsi="Bodoni MT" w:cs="Bodoni MT"/>
          <w:b w:val="0"/>
          <w:bCs w:val="0"/>
          <w:i w:val="0"/>
          <w:iCs w:val="0"/>
          <w:lang w:val="en-IN"/>
        </w:rPr>
        <w:t xml:space="preserve"> file.</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lang w:val="en-IN"/>
        </w:rPr>
        <w:t xml:space="preserve">So, the </w:t>
      </w:r>
      <w:r>
        <w:rPr>
          <w:rFonts w:hint="default" w:ascii="Bodoni MT" w:hAnsi="Bodoni MT" w:cs="Bodoni MT"/>
          <w:b w:val="0"/>
          <w:bCs w:val="0"/>
          <w:i/>
          <w:iCs/>
          <w:lang w:val="en-IN"/>
        </w:rPr>
        <w:t>Binding</w:t>
      </w:r>
      <w:r>
        <w:rPr>
          <w:rFonts w:hint="default" w:ascii="Bodoni MT" w:hAnsi="Bodoni MT" w:cs="Bodoni MT"/>
          <w:b w:val="0"/>
          <w:bCs w:val="0"/>
          <w:i w:val="0"/>
          <w:iCs w:val="0"/>
          <w:lang w:val="en-IN"/>
        </w:rPr>
        <w:t xml:space="preserve"> object will not be created.</w:t>
      </w:r>
    </w:p>
    <w:p w14:paraId="3569A11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After sometime, the pod will be </w:t>
      </w:r>
      <w:r>
        <w:rPr>
          <w:rFonts w:hint="default" w:ascii="Bodoni MT" w:hAnsi="Bodoni MT" w:cs="Bodoni MT"/>
          <w:b/>
          <w:bCs/>
          <w:i w:val="0"/>
          <w:iCs w:val="0"/>
          <w:color w:val="C00000"/>
          <w:lang w:val="en-IN"/>
        </w:rPr>
        <w:t xml:space="preserve">deleted </w:t>
      </w:r>
      <w:r>
        <w:rPr>
          <w:rFonts w:hint="default" w:ascii="Bodoni MT" w:hAnsi="Bodoni MT" w:cs="Bodoni MT"/>
          <w:b w:val="0"/>
          <w:bCs w:val="0"/>
          <w:i w:val="0"/>
          <w:iCs w:val="0"/>
          <w:lang w:val="en-IN"/>
        </w:rPr>
        <w:t>because its status couldn’t be ‘Running’.</w:t>
      </w:r>
    </w:p>
    <w:p w14:paraId="13E5AF3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 xml:space="preserve">Simulating </w:t>
      </w:r>
      <w:r>
        <w:rPr>
          <w:rFonts w:hint="default" w:ascii="Bodoni MT" w:hAnsi="Bodoni MT" w:cs="Bodoni MT"/>
          <w:b/>
          <w:bCs/>
          <w:i w:val="0"/>
          <w:iCs w:val="0"/>
          <w:u w:val="single"/>
          <w:lang w:val="en-IN"/>
        </w:rPr>
        <w:t>Manual Scheduling</w:t>
      </w:r>
      <w:r>
        <w:rPr>
          <w:rFonts w:hint="default" w:ascii="Bodoni MT" w:hAnsi="Bodoni MT" w:cs="Bodoni MT"/>
          <w:b w:val="0"/>
          <w:bCs w:val="0"/>
          <w:i w:val="0"/>
          <w:iCs w:val="0"/>
          <w:lang w:val="en-IN"/>
        </w:rPr>
        <w:t xml:space="preserve"> of a Pod to a Node</w:t>
      </w:r>
    </w:p>
    <w:p w14:paraId="65B2B18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First create a yaml config of the node giving </w:t>
      </w:r>
      <w:r>
        <w:rPr>
          <w:rFonts w:hint="default" w:ascii="Bodoni MT" w:hAnsi="Bodoni MT" w:cs="Bodoni MT"/>
          <w:b/>
          <w:bCs/>
          <w:i/>
          <w:iCs/>
          <w:lang w:val="en-IN"/>
        </w:rPr>
        <w:t>nodeName</w:t>
      </w:r>
      <w:r>
        <w:rPr>
          <w:rFonts w:hint="default" w:ascii="Bodoni MT" w:hAnsi="Bodoni MT" w:cs="Bodoni MT"/>
          <w:b w:val="0"/>
          <w:bCs w:val="0"/>
          <w:i w:val="0"/>
          <w:iCs w:val="0"/>
          <w:lang w:val="en-IN"/>
        </w:rPr>
        <w:t xml:space="preserve"> field.</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1408430" cy="2009775"/>
            <wp:effectExtent l="0" t="0" r="1270" b="9525"/>
            <wp:docPr id="9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6"/>
                    <pic:cNvPicPr>
                      <a:picLocks noChangeAspect="1"/>
                    </pic:cNvPicPr>
                  </pic:nvPicPr>
                  <pic:blipFill>
                    <a:blip r:embed="rId53"/>
                    <a:stretch>
                      <a:fillRect/>
                    </a:stretch>
                  </pic:blipFill>
                  <pic:spPr>
                    <a:xfrm>
                      <a:off x="0" y="0"/>
                      <a:ext cx="1408430" cy="2009775"/>
                    </a:xfrm>
                    <a:prstGeom prst="rect">
                      <a:avLst/>
                    </a:prstGeom>
                    <a:noFill/>
                    <a:ln>
                      <a:noFill/>
                    </a:ln>
                  </pic:spPr>
                </pic:pic>
              </a:graphicData>
            </a:graphic>
          </wp:inline>
        </w:drawing>
      </w:r>
    </w:p>
    <w:p w14:paraId="0E96E43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Now, create the pod</w:t>
      </w:r>
      <w:r>
        <w:rPr>
          <w:rFonts w:hint="default" w:ascii="Bodoni MT" w:hAnsi="Bodoni MT" w:cs="Bodoni MT"/>
          <w:lang w:val="en-IN"/>
        </w:rPr>
        <w:br w:type="textWrapping"/>
      </w:r>
      <w:r>
        <w:rPr>
          <w:rFonts w:hint="default" w:ascii="Bodoni MT" w:hAnsi="Bodoni MT" w:cs="Bodoni MT"/>
        </w:rPr>
        <w:drawing>
          <wp:inline distT="0" distB="0" distL="114300" distR="114300">
            <wp:extent cx="4342765" cy="400050"/>
            <wp:effectExtent l="0" t="0" r="635" b="6350"/>
            <wp:docPr id="9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7"/>
                    <pic:cNvPicPr>
                      <a:picLocks noChangeAspect="1"/>
                    </pic:cNvPicPr>
                  </pic:nvPicPr>
                  <pic:blipFill>
                    <a:blip r:embed="rId54"/>
                    <a:stretch>
                      <a:fillRect/>
                    </a:stretch>
                  </pic:blipFill>
                  <pic:spPr>
                    <a:xfrm>
                      <a:off x="0" y="0"/>
                      <a:ext cx="4342765" cy="400050"/>
                    </a:xfrm>
                    <a:prstGeom prst="rect">
                      <a:avLst/>
                    </a:prstGeom>
                    <a:noFill/>
                    <a:ln>
                      <a:noFill/>
                    </a:ln>
                  </pic:spPr>
                </pic:pic>
              </a:graphicData>
            </a:graphic>
          </wp:inline>
        </w:drawing>
      </w:r>
    </w:p>
    <w:p w14:paraId="5C86D11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you need to create a </w:t>
      </w:r>
      <w:r>
        <w:rPr>
          <w:rFonts w:hint="default" w:ascii="Bodoni MT" w:hAnsi="Bodoni MT" w:cs="Bodoni MT"/>
          <w:i/>
          <w:iCs/>
          <w:lang w:val="en-IN"/>
        </w:rPr>
        <w:t>Binding</w:t>
      </w:r>
      <w:r>
        <w:rPr>
          <w:rFonts w:hint="default" w:ascii="Bodoni MT" w:hAnsi="Bodoni MT" w:cs="Bodoni MT"/>
          <w:i w:val="0"/>
          <w:iCs w:val="0"/>
          <w:lang w:val="en-IN"/>
        </w:rPr>
        <w:t xml:space="preserve"> yaml file.</w:t>
      </w:r>
      <w:r>
        <w:rPr>
          <w:rFonts w:hint="default" w:ascii="Bodoni MT" w:hAnsi="Bodoni MT" w:cs="Bodoni MT"/>
          <w:i w:val="0"/>
          <w:iCs w:val="0"/>
          <w:lang w:val="en-IN"/>
        </w:rPr>
        <w:br w:type="textWrapping"/>
      </w:r>
      <w:r>
        <w:rPr>
          <w:rFonts w:hint="default" w:ascii="Bodoni MT" w:hAnsi="Bodoni MT" w:cs="Bodoni MT"/>
        </w:rPr>
        <w:drawing>
          <wp:inline distT="0" distB="0" distL="114300" distR="114300">
            <wp:extent cx="1471295" cy="1416050"/>
            <wp:effectExtent l="0" t="0" r="1905" b="6350"/>
            <wp:docPr id="10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0"/>
                    <pic:cNvPicPr>
                      <a:picLocks noChangeAspect="1"/>
                    </pic:cNvPicPr>
                  </pic:nvPicPr>
                  <pic:blipFill>
                    <a:blip r:embed="rId55"/>
                    <a:stretch>
                      <a:fillRect/>
                    </a:stretch>
                  </pic:blipFill>
                  <pic:spPr>
                    <a:xfrm>
                      <a:off x="0" y="0"/>
                      <a:ext cx="1471295" cy="141605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IN"/>
        </w:rPr>
        <w:t>NOTE: It doesn’t contain any data about the Pod, it only contains the details of the target node.</w:t>
      </w:r>
    </w:p>
    <w:p w14:paraId="285F799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The yaml is just to understand the key value pairs, in real there is </w:t>
      </w:r>
      <w:r>
        <w:rPr>
          <w:rFonts w:hint="default" w:ascii="Bodoni MT" w:hAnsi="Bodoni MT" w:cs="Bodoni MT"/>
          <w:b/>
          <w:bCs/>
          <w:color w:val="C00000"/>
          <w:u w:val="single"/>
          <w:shd w:val="clear" w:color="FFFFFF" w:fill="D9D9D9"/>
          <w:lang w:val="en-IN"/>
        </w:rPr>
        <w:t xml:space="preserve">no such long-lived object called </w:t>
      </w:r>
      <w:r>
        <w:rPr>
          <w:rFonts w:hint="default" w:ascii="Bodoni MT" w:hAnsi="Bodoni MT" w:cs="Bodoni MT"/>
          <w:b/>
          <w:bCs/>
          <w:i/>
          <w:iCs/>
          <w:color w:val="0070C0"/>
          <w:u w:val="single"/>
          <w:shd w:val="clear" w:color="FFFFFF" w:fill="D9D9D9"/>
          <w:lang w:val="en-IN"/>
        </w:rPr>
        <w:t>Binding</w:t>
      </w:r>
      <w:r>
        <w:rPr>
          <w:rFonts w:hint="default" w:ascii="Bodoni MT" w:hAnsi="Bodoni MT" w:cs="Bodoni MT"/>
          <w:b/>
          <w:bCs/>
          <w:i w:val="0"/>
          <w:iCs w:val="0"/>
          <w:color w:val="0070C0"/>
          <w:u w:val="single"/>
          <w:shd w:val="clear" w:color="FFFFFF" w:fill="D9D9D9"/>
          <w:lang w:val="en-IN"/>
        </w:rPr>
        <w:t xml:space="preserve"> </w:t>
      </w:r>
      <w:r>
        <w:rPr>
          <w:rFonts w:hint="default" w:ascii="Bodoni MT" w:hAnsi="Bodoni MT" w:cs="Bodoni MT"/>
          <w:b/>
          <w:bCs/>
          <w:i w:val="0"/>
          <w:iCs w:val="0"/>
          <w:color w:val="C00000"/>
          <w:u w:val="single"/>
          <w:shd w:val="clear" w:color="FFFFFF" w:fill="D9D9D9"/>
          <w:lang w:val="en-IN"/>
        </w:rPr>
        <w:t>exists</w:t>
      </w:r>
      <w:r>
        <w:rPr>
          <w:rFonts w:hint="default" w:ascii="Bodoni MT" w:hAnsi="Bodoni MT" w:cs="Bodoni MT"/>
          <w:i w:val="0"/>
          <w:iCs w:val="0"/>
          <w:lang w:val="en-IN"/>
        </w:rPr>
        <w:t>.</w:t>
      </w:r>
      <w:r>
        <w:rPr>
          <w:rFonts w:hint="default" w:ascii="Bodoni MT" w:hAnsi="Bodoni MT" w:cs="Bodoni MT"/>
          <w:i w:val="0"/>
          <w:iCs w:val="0"/>
          <w:lang w:val="en-IN"/>
        </w:rPr>
        <w:br w:type="textWrapping"/>
      </w:r>
      <w:r>
        <w:rPr>
          <w:rFonts w:hint="default" w:ascii="Bodoni MT" w:hAnsi="Bodoni MT" w:cs="Bodoni MT"/>
          <w:i w:val="0"/>
          <w:iCs w:val="0"/>
          <w:lang w:val="en-IN"/>
        </w:rPr>
        <w:t>Its just the JSON payload to be sent in the POST request to bind the pod to the target node.</w:t>
      </w:r>
    </w:p>
    <w:p w14:paraId="302C245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Now, you need to trigger the POST request to the </w:t>
      </w:r>
      <w:r>
        <w:rPr>
          <w:rFonts w:hint="default" w:ascii="Bodoni MT" w:hAnsi="Bodoni MT" w:cs="Bodoni MT"/>
          <w:b/>
          <w:bCs/>
          <w:color w:val="0070C0"/>
          <w:lang w:val="en-IN"/>
        </w:rPr>
        <w:t>API Server</w:t>
      </w:r>
      <w:r>
        <w:rPr>
          <w:rFonts w:hint="default" w:ascii="Bodoni MT" w:hAnsi="Bodoni MT" w:cs="Bodoni MT"/>
          <w:lang w:val="en-IN"/>
        </w:rPr>
        <w:t xml:space="preserve"> to bind the pod to the </w:t>
      </w:r>
      <w:r>
        <w:rPr>
          <w:rFonts w:hint="default" w:ascii="Bodoni MT" w:hAnsi="Bodoni MT" w:cs="Bodoni MT"/>
          <w:i/>
          <w:iCs/>
          <w:lang w:val="en-IN"/>
        </w:rPr>
        <w:t>target worker node</w:t>
      </w:r>
      <w:r>
        <w:rPr>
          <w:rFonts w:hint="default" w:ascii="Bodoni MT" w:hAnsi="Bodoni MT" w:cs="Bodoni MT"/>
          <w:b w:val="0"/>
          <w:bCs w:val="0"/>
          <w:i w:val="0"/>
          <w:iCs w:val="0"/>
          <w:lang w:val="en-IN"/>
        </w:rPr>
        <w:t>.</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lang w:val="en-IN"/>
        </w:rPr>
        <w:t>NOTE: the worker node doesn’t expose any end-points, only API Server in the master node does this.</w:t>
      </w:r>
      <w:r>
        <w:rPr>
          <w:rFonts w:hint="default" w:ascii="Bodoni MT" w:hAnsi="Bodoni MT" w:cs="Bodoni MT"/>
          <w:b w:val="0"/>
          <w:bCs w:val="0"/>
          <w:i w:val="0"/>
          <w:iCs w:val="0"/>
          <w:lang w:val="en-IN"/>
        </w:rPr>
        <w:br w:type="textWrapping"/>
      </w:r>
      <w:r>
        <w:rPr>
          <w:rFonts w:hint="default" w:ascii="Bodoni MT" w:hAnsi="Bodoni MT" w:cs="Bodoni MT"/>
          <w:b w:val="0"/>
          <w:bCs w:val="0"/>
          <w:i w:val="0"/>
          <w:iCs w:val="0"/>
          <w:lang w:val="en-IN"/>
        </w:rPr>
        <w:t>And, you need to trigger the request to this API Server’s end point.</w:t>
      </w:r>
    </w:p>
    <w:p w14:paraId="70088D8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b w:val="0"/>
          <w:bCs w:val="0"/>
          <w:i w:val="0"/>
          <w:iCs w:val="0"/>
          <w:lang w:val="en-IN"/>
        </w:rPr>
        <w:t>The POST request looks like this  (just an example)</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4871085" cy="845185"/>
            <wp:effectExtent l="0" t="0" r="5715" b="5715"/>
            <wp:docPr id="10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1"/>
                    <pic:cNvPicPr>
                      <a:picLocks noChangeAspect="1"/>
                    </pic:cNvPicPr>
                  </pic:nvPicPr>
                  <pic:blipFill>
                    <a:blip r:embed="rId56"/>
                    <a:stretch>
                      <a:fillRect/>
                    </a:stretch>
                  </pic:blipFill>
                  <pic:spPr>
                    <a:xfrm>
                      <a:off x="0" y="0"/>
                      <a:ext cx="4871085" cy="845185"/>
                    </a:xfrm>
                    <a:prstGeom prst="rect">
                      <a:avLst/>
                    </a:prstGeom>
                    <a:noFill/>
                    <a:ln>
                      <a:noFill/>
                    </a:ln>
                  </pic:spPr>
                </pic:pic>
              </a:graphicData>
            </a:graphic>
          </wp:inline>
        </w:drawing>
      </w:r>
    </w:p>
    <w:p w14:paraId="4007157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lang w:val="en-IN"/>
        </w:rPr>
        <w:t xml:space="preserve">You’ll get the $SERVER from </w:t>
      </w:r>
      <w:r>
        <w:rPr>
          <w:rFonts w:hint="default" w:ascii="Bodoni MT" w:hAnsi="Bodoni MT" w:cs="Bodoni MT"/>
          <w:b/>
          <w:bCs/>
          <w:i/>
          <w:iCs/>
          <w:lang w:val="en-IN"/>
        </w:rPr>
        <w:t>kubectl config view</w:t>
      </w:r>
      <w:r>
        <w:rPr>
          <w:rFonts w:hint="default" w:ascii="Bodoni MT" w:hAnsi="Bodoni MT" w:cs="Bodoni MT"/>
          <w:b w:val="0"/>
          <w:bCs w:val="0"/>
          <w:i w:val="0"/>
          <w:iCs w:val="0"/>
          <w:lang w:val="en-IN"/>
        </w:rPr>
        <w:t xml:space="preserve"> command. It’ll be in the form</w:t>
      </w:r>
      <w:r>
        <w:rPr>
          <w:rFonts w:hint="default" w:ascii="Bodoni MT" w:hAnsi="Bodoni MT" w:cs="Bodoni MT"/>
          <w:b w:val="0"/>
          <w:bCs w:val="0"/>
          <w:i w:val="0"/>
          <w:iCs w:val="0"/>
          <w:lang w:val="en-IN"/>
        </w:rPr>
        <w:br w:type="textWrapping"/>
      </w:r>
      <w:r>
        <w:rPr>
          <w:rFonts w:hint="default" w:ascii="Bodoni MT" w:hAnsi="Bodoni MT" w:cs="Bodoni MT"/>
          <w:b/>
          <w:bCs/>
          <w:i w:val="0"/>
          <w:iCs w:val="0"/>
          <w:lang w:val="en-IN"/>
        </w:rPr>
        <w:t>&lt;</w:t>
      </w:r>
      <w:r>
        <w:rPr>
          <w:rFonts w:hint="default" w:ascii="Bodoni MT" w:hAnsi="Bodoni MT" w:cs="Bodoni MT"/>
          <w:b w:val="0"/>
          <w:bCs w:val="0"/>
          <w:i w:val="0"/>
          <w:iCs w:val="0"/>
          <w:lang w:val="en-IN"/>
        </w:rPr>
        <w:t>API server node’s IP</w:t>
      </w:r>
      <w:r>
        <w:rPr>
          <w:rFonts w:hint="default" w:ascii="Bodoni MT" w:hAnsi="Bodoni MT" w:cs="Bodoni MT"/>
          <w:b/>
          <w:bCs/>
          <w:i w:val="0"/>
          <w:iCs w:val="0"/>
          <w:lang w:val="en-IN"/>
        </w:rPr>
        <w:t>&gt;</w:t>
      </w:r>
      <w:r>
        <w:rPr>
          <w:rFonts w:hint="default" w:ascii="Bodoni MT" w:hAnsi="Bodoni MT" w:cs="Bodoni MT"/>
          <w:b/>
          <w:bCs/>
          <w:i w:val="0"/>
          <w:iCs w:val="0"/>
          <w:lang w:val="en-IN"/>
        </w:rPr>
        <w:t>:&lt;</w:t>
      </w:r>
      <w:r>
        <w:rPr>
          <w:rFonts w:hint="default" w:ascii="Bodoni MT" w:hAnsi="Bodoni MT" w:cs="Bodoni MT"/>
          <w:b w:val="0"/>
          <w:bCs w:val="0"/>
          <w:i w:val="0"/>
          <w:iCs w:val="0"/>
          <w:lang w:val="en-IN"/>
        </w:rPr>
        <w:t>API Server’s port</w:t>
      </w:r>
      <w:r>
        <w:rPr>
          <w:rFonts w:hint="default" w:ascii="Bodoni MT" w:hAnsi="Bodoni MT" w:cs="Bodoni MT"/>
          <w:b/>
          <w:bCs/>
          <w:i w:val="0"/>
          <w:iCs w:val="0"/>
          <w:lang w:val="en-IN"/>
        </w:rPr>
        <w:t>&gt;</w:t>
      </w:r>
    </w:p>
    <w:p w14:paraId="30883F3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2995930" cy="1025525"/>
            <wp:effectExtent l="0" t="0" r="1270" b="3175"/>
            <wp:docPr id="10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2"/>
                    <pic:cNvPicPr>
                      <a:picLocks noChangeAspect="1"/>
                    </pic:cNvPicPr>
                  </pic:nvPicPr>
                  <pic:blipFill>
                    <a:blip r:embed="rId57"/>
                    <a:stretch>
                      <a:fillRect/>
                    </a:stretch>
                  </pic:blipFill>
                  <pic:spPr>
                    <a:xfrm>
                      <a:off x="0" y="0"/>
                      <a:ext cx="2995930" cy="1025525"/>
                    </a:xfrm>
                    <a:prstGeom prst="rect">
                      <a:avLst/>
                    </a:prstGeom>
                    <a:noFill/>
                    <a:ln>
                      <a:noFill/>
                    </a:ln>
                  </pic:spPr>
                </pic:pic>
              </a:graphicData>
            </a:graphic>
          </wp:inline>
        </w:drawing>
      </w:r>
    </w:p>
    <w:p w14:paraId="31EAF52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 xml:space="preserve">$PODNAME is the Pod’s name that you get from </w:t>
      </w:r>
      <w:r>
        <w:rPr>
          <w:rFonts w:hint="default" w:ascii="Bodoni MT" w:hAnsi="Bodoni MT" w:cs="Bodoni MT"/>
          <w:b/>
          <w:bCs/>
          <w:i/>
          <w:iCs/>
          <w:lang w:val="en-IN"/>
        </w:rPr>
        <w:t>kubectl get pod</w:t>
      </w:r>
      <w:r>
        <w:rPr>
          <w:rFonts w:hint="default" w:ascii="Bodoni MT" w:hAnsi="Bodoni MT" w:cs="Bodoni MT"/>
          <w:b w:val="0"/>
          <w:bCs w:val="0"/>
          <w:i w:val="0"/>
          <w:iCs w:val="0"/>
          <w:lang w:val="en-IN"/>
        </w:rPr>
        <w:t xml:space="preserve"> command.</w:t>
      </w:r>
      <w:r>
        <w:rPr>
          <w:rFonts w:hint="default" w:ascii="Bodoni MT" w:hAnsi="Bodoni MT" w:cs="Bodoni MT"/>
          <w:b w:val="0"/>
          <w:bCs w:val="0"/>
          <w:i w:val="0"/>
          <w:iCs w:val="0"/>
          <w:lang w:val="en-IN"/>
        </w:rPr>
        <w:br w:type="textWrapping"/>
      </w:r>
      <w:r>
        <w:rPr>
          <w:rFonts w:hint="default" w:ascii="Bodoni MT" w:hAnsi="Bodoni MT" w:cs="Bodoni MT"/>
        </w:rPr>
        <w:drawing>
          <wp:inline distT="0" distB="0" distL="114300" distR="114300">
            <wp:extent cx="2410460" cy="904875"/>
            <wp:effectExtent l="0" t="0" r="2540" b="9525"/>
            <wp:docPr id="10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3"/>
                    <pic:cNvPicPr>
                      <a:picLocks noChangeAspect="1"/>
                    </pic:cNvPicPr>
                  </pic:nvPicPr>
                  <pic:blipFill>
                    <a:blip r:embed="rId58"/>
                    <a:stretch>
                      <a:fillRect/>
                    </a:stretch>
                  </pic:blipFill>
                  <pic:spPr>
                    <a:xfrm>
                      <a:off x="0" y="0"/>
                      <a:ext cx="2410460" cy="904875"/>
                    </a:xfrm>
                    <a:prstGeom prst="rect">
                      <a:avLst/>
                    </a:prstGeom>
                    <a:noFill/>
                    <a:ln>
                      <a:noFill/>
                    </a:ln>
                  </pic:spPr>
                </pic:pic>
              </a:graphicData>
            </a:graphic>
          </wp:inline>
        </w:drawing>
      </w:r>
    </w:p>
    <w:p w14:paraId="65CDC85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IN"/>
        </w:rPr>
        <w:t>Now, trigger the request</w:t>
      </w:r>
      <w:r>
        <w:rPr>
          <w:rFonts w:hint="default" w:ascii="Bodoni MT" w:hAnsi="Bodoni MT" w:cs="Bodoni MT"/>
          <w:lang w:val="en-IN"/>
        </w:rPr>
        <w:br w:type="textWrapping"/>
      </w:r>
      <w:r>
        <w:drawing>
          <wp:inline distT="0" distB="0" distL="114300" distR="114300">
            <wp:extent cx="5869940" cy="614045"/>
            <wp:effectExtent l="0" t="0" r="10160" b="8255"/>
            <wp:docPr id="10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8"/>
                    <pic:cNvPicPr>
                      <a:picLocks noChangeAspect="1"/>
                    </pic:cNvPicPr>
                  </pic:nvPicPr>
                  <pic:blipFill>
                    <a:blip r:embed="rId59"/>
                    <a:stretch>
                      <a:fillRect/>
                    </a:stretch>
                  </pic:blipFill>
                  <pic:spPr>
                    <a:xfrm>
                      <a:off x="0" y="0"/>
                      <a:ext cx="5869940" cy="614045"/>
                    </a:xfrm>
                    <a:prstGeom prst="rect">
                      <a:avLst/>
                    </a:prstGeom>
                    <a:noFill/>
                    <a:ln>
                      <a:noFill/>
                    </a:ln>
                  </pic:spPr>
                </pic:pic>
              </a:graphicData>
            </a:graphic>
          </wp:inline>
        </w:drawing>
      </w:r>
    </w:p>
    <w:p w14:paraId="48302ED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p>
    <w:p w14:paraId="32D1A64E">
      <w:pPr>
        <w:rPr>
          <w:rFonts w:hint="default" w:ascii="Bodoni MT" w:hAnsi="Bodoni MT" w:cs="Bodoni MT"/>
        </w:rPr>
      </w:pPr>
      <w:r>
        <w:rPr>
          <w:rFonts w:hint="default" w:ascii="Bodoni MT" w:hAnsi="Bodoni MT" w:cs="Bodoni MT"/>
        </w:rPr>
        <w:br w:type="page"/>
      </w:r>
    </w:p>
    <w:p w14:paraId="179F7DDB">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cs="Bodoni MT"/>
          <w:b/>
          <w:bCs/>
          <w:color w:val="002060"/>
          <w:sz w:val="40"/>
          <w:szCs w:val="40"/>
          <w:highlight w:val="lightGray"/>
          <w:u w:val="single"/>
        </w:rPr>
      </w:pPr>
      <w:r>
        <w:rPr>
          <w:rFonts w:hint="default" w:ascii="Bodoni MT" w:hAnsi="Bodoni MT" w:cs="Bodoni MT"/>
          <w:b/>
          <w:bCs/>
          <w:color w:val="002060"/>
          <w:sz w:val="40"/>
          <w:szCs w:val="40"/>
          <w:highlight w:val="lightGray"/>
          <w:u w:val="single"/>
          <w:lang w:val="en-US"/>
        </w:rPr>
        <w:t>-   Labels and Selectors   -</w:t>
      </w:r>
    </w:p>
    <w:p w14:paraId="66B49B4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bookmarkStart w:id="0" w:name="_GoBack"/>
      <w:bookmarkEnd w:id="0"/>
    </w:p>
    <w:p w14:paraId="5B82904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6EA950B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752093B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1A9AE77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1392952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11F7578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1659BB3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5C3A5E5D">
      <w:pPr>
        <w:rPr>
          <w:rFonts w:hint="default" w:ascii="Bodoni MT" w:hAnsi="Bodoni MT" w:cs="Bodoni MT"/>
        </w:rPr>
      </w:pPr>
      <w:r>
        <w:rPr>
          <w:rFonts w:hint="default" w:ascii="Bodoni MT" w:hAnsi="Bodoni MT" w:cs="Bodoni MT"/>
          <w:lang w:val="en-IN"/>
        </w:rPr>
        <w:br w:type="page"/>
      </w:r>
    </w:p>
    <w:p w14:paraId="272B81F1">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cs="Bodoni MT"/>
          <w:b/>
          <w:bCs/>
          <w:color w:val="002060"/>
          <w:sz w:val="40"/>
          <w:szCs w:val="40"/>
          <w:highlight w:val="lightGray"/>
          <w:u w:val="single"/>
          <w:lang w:val="en-US"/>
        </w:rPr>
      </w:pPr>
      <w:r>
        <w:rPr>
          <w:rFonts w:hint="default" w:ascii="Bodoni MT" w:hAnsi="Bodoni MT" w:cs="Bodoni MT"/>
          <w:b/>
          <w:bCs/>
          <w:color w:val="002060"/>
          <w:sz w:val="40"/>
          <w:szCs w:val="40"/>
          <w:highlight w:val="lightGray"/>
          <w:u w:val="single"/>
          <w:lang w:val="en-US"/>
        </w:rPr>
        <w:t xml:space="preserve">  Important Points  </w:t>
      </w:r>
    </w:p>
    <w:p w14:paraId="254805B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Try to use </w:t>
      </w:r>
      <w:r>
        <w:rPr>
          <w:rFonts w:hint="default" w:ascii="Bodoni MT" w:hAnsi="Bodoni MT" w:cs="Bodoni MT"/>
          <w:i/>
          <w:iCs/>
          <w:lang w:val="en-US"/>
        </w:rPr>
        <w:t>imperative commands</w:t>
      </w:r>
      <w:r>
        <w:rPr>
          <w:rFonts w:hint="default" w:ascii="Bodoni MT" w:hAnsi="Bodoni MT" w:cs="Bodoni MT"/>
          <w:i w:val="0"/>
          <w:iCs w:val="0"/>
          <w:lang w:val="en-US"/>
        </w:rPr>
        <w:t xml:space="preserve"> as much as you can </w:t>
      </w:r>
      <w:r>
        <w:rPr>
          <w:rFonts w:hint="default" w:ascii="Bodoni MT" w:hAnsi="Bodoni MT" w:cs="Bodoni MT"/>
          <w:i w:val="0"/>
          <w:iCs w:val="0"/>
          <w:shd w:val="clear" w:color="FFFFFF" w:fill="D9D9D9"/>
          <w:lang w:val="en-US"/>
        </w:rPr>
        <w:t>in Exam</w:t>
      </w:r>
      <w:r>
        <w:rPr>
          <w:rFonts w:hint="default" w:ascii="Bodoni MT" w:hAnsi="Bodoni MT" w:cs="Bodoni MT"/>
          <w:i w:val="0"/>
          <w:iCs w:val="0"/>
          <w:lang w:val="en-US"/>
        </w:rPr>
        <w:t>.</w:t>
      </w:r>
    </w:p>
    <w:p w14:paraId="29370B0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If you forget the keywords and resources, then execute </w:t>
      </w:r>
      <w:r>
        <w:rPr>
          <w:rFonts w:hint="default" w:ascii="Bodoni MT" w:hAnsi="Bodoni MT" w:cs="Bodoni MT"/>
          <w:b/>
          <w:bCs/>
          <w:i/>
          <w:iCs/>
          <w:color w:val="C00000"/>
          <w:shd w:val="clear" w:color="FFFFFF" w:fill="D9D9D9"/>
          <w:lang w:val="en-US"/>
        </w:rPr>
        <w:t>kubectl api-resources</w:t>
      </w:r>
      <w:r>
        <w:rPr>
          <w:rFonts w:hint="default" w:ascii="Bodoni MT" w:hAnsi="Bodoni MT" w:cs="Bodoni MT"/>
          <w:b w:val="0"/>
          <w:bCs w:val="0"/>
          <w:lang w:val="en-US"/>
        </w:rPr>
        <w:t xml:space="preserve"> you’ll get the keywords.</w:t>
      </w:r>
      <w:r>
        <w:rPr>
          <w:rFonts w:hint="default" w:ascii="Bodoni MT" w:hAnsi="Bodoni MT" w:cs="Bodoni MT"/>
          <w:b w:val="0"/>
          <w:bCs w:val="0"/>
          <w:lang w:val="en-US"/>
        </w:rPr>
        <w:br w:type="textWrapping"/>
      </w:r>
      <w:r>
        <w:rPr>
          <w:rFonts w:hint="default" w:ascii="Bodoni MT" w:hAnsi="Bodoni MT" w:cs="Bodoni MT"/>
        </w:rPr>
        <w:drawing>
          <wp:inline distT="0" distB="0" distL="114300" distR="114300">
            <wp:extent cx="6071870" cy="1973580"/>
            <wp:effectExtent l="0" t="0" r="1143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0"/>
                    <a:stretch>
                      <a:fillRect/>
                    </a:stretch>
                  </pic:blipFill>
                  <pic:spPr>
                    <a:xfrm>
                      <a:off x="0" y="0"/>
                      <a:ext cx="6071870" cy="1973580"/>
                    </a:xfrm>
                    <a:prstGeom prst="rect">
                      <a:avLst/>
                    </a:prstGeom>
                    <a:noFill/>
                    <a:ln>
                      <a:noFill/>
                    </a:ln>
                  </pic:spPr>
                </pic:pic>
              </a:graphicData>
            </a:graphic>
          </wp:inline>
        </w:drawing>
      </w:r>
      <w:r>
        <w:rPr>
          <w:rFonts w:hint="default" w:ascii="Bodoni MT" w:hAnsi="Bodoni MT" w:cs="Bodoni MT"/>
        </w:rPr>
        <w:br w:type="textWrapping"/>
      </w:r>
      <w:r>
        <w:rPr>
          <w:rFonts w:hint="default" w:ascii="Bodoni MT" w:hAnsi="Bodoni MT" w:cs="Bodoni MT"/>
          <w:lang w:val="en-US"/>
        </w:rPr>
        <w:t>[ you can see there is a column ‘KIND’ which you can directly write in the yaml ]</w:t>
      </w:r>
    </w:p>
    <w:p w14:paraId="6DFD073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color w:val="0070C0"/>
          <w:lang w:val="en-US"/>
        </w:rPr>
        <w:t xml:space="preserve">Shortnames </w:t>
      </w:r>
      <w:r>
        <w:rPr>
          <w:rFonts w:hint="default" w:ascii="Bodoni MT" w:hAnsi="Bodoni MT" w:cs="Bodoni MT"/>
          <w:lang w:val="en-US"/>
        </w:rPr>
        <w:t xml:space="preserve">are also there to use in </w:t>
      </w:r>
      <w:r>
        <w:rPr>
          <w:rFonts w:hint="default" w:ascii="Bodoni MT" w:hAnsi="Bodoni MT" w:cs="Bodoni MT"/>
          <w:i/>
          <w:iCs/>
          <w:lang w:val="en-US"/>
        </w:rPr>
        <w:t>imperative commands</w:t>
      </w:r>
      <w:r>
        <w:rPr>
          <w:rFonts w:hint="default" w:ascii="Bodoni MT" w:hAnsi="Bodoni MT" w:cs="Bodoni MT"/>
          <w:i w:val="0"/>
          <w:iCs w:val="0"/>
          <w:lang w:val="en-US"/>
        </w:rPr>
        <w:t xml:space="preserve"> which will SAVE TIME.</w:t>
      </w:r>
    </w:p>
    <w:p w14:paraId="7E77CCC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If you want to get a documentation regarding any specific resource, you can use </w:t>
      </w:r>
      <w:r>
        <w:rPr>
          <w:rFonts w:hint="default" w:ascii="Bodoni MT" w:hAnsi="Bodoni MT" w:cs="Bodoni MT"/>
          <w:b/>
          <w:bCs/>
          <w:i/>
          <w:iCs/>
          <w:color w:val="C00000"/>
          <w:shd w:val="clear" w:color="FFFFFF" w:fill="D9D9D9"/>
          <w:lang w:val="en-US"/>
        </w:rPr>
        <w:t>kubectl explain &lt;</w:t>
      </w:r>
      <w:r>
        <w:rPr>
          <w:rFonts w:hint="default" w:ascii="Bodoni MT" w:hAnsi="Bodoni MT" w:cs="Bodoni MT"/>
          <w:b w:val="0"/>
          <w:bCs w:val="0"/>
          <w:i/>
          <w:iCs/>
          <w:color w:val="C00000"/>
          <w:shd w:val="clear" w:color="FFFFFF" w:fill="D9D9D9"/>
          <w:lang w:val="en-US"/>
        </w:rPr>
        <w:t>rource name</w:t>
      </w:r>
      <w:r>
        <w:rPr>
          <w:rFonts w:hint="default" w:ascii="Bodoni MT" w:hAnsi="Bodoni MT" w:cs="Bodoni MT"/>
          <w:b/>
          <w:bCs/>
          <w:i/>
          <w:iCs/>
          <w:color w:val="C00000"/>
          <w:shd w:val="clear" w:color="FFFFFF" w:fill="D9D9D9"/>
          <w:lang w:val="en-US"/>
        </w:rPr>
        <w:t>&gt;</w:t>
      </w:r>
      <w:r>
        <w:rPr>
          <w:rFonts w:hint="default" w:ascii="Bodoni MT" w:hAnsi="Bodoni MT" w:cs="Bodoni MT"/>
          <w:b/>
          <w:bCs/>
          <w:i/>
          <w:iCs/>
          <w:lang w:val="en-US"/>
        </w:rPr>
        <w:t xml:space="preserve"> </w:t>
      </w:r>
      <w:r>
        <w:rPr>
          <w:rFonts w:hint="default" w:ascii="Bodoni MT" w:hAnsi="Bodoni MT" w:cs="Bodoni MT"/>
          <w:b w:val="0"/>
          <w:bCs w:val="0"/>
          <w:i w:val="0"/>
          <w:iCs w:val="0"/>
          <w:lang w:val="en-US"/>
        </w:rPr>
        <w:t>command.</w:t>
      </w:r>
      <w:r>
        <w:rPr>
          <w:rFonts w:hint="default" w:ascii="Bodoni MT" w:hAnsi="Bodoni MT" w:cs="Bodoni MT"/>
          <w:b w:val="0"/>
          <w:bCs w:val="0"/>
          <w:i w:val="0"/>
          <w:iCs w:val="0"/>
          <w:lang w:val="en-US"/>
        </w:rPr>
        <w:br w:type="textWrapping"/>
      </w:r>
      <w:r>
        <w:rPr>
          <w:rFonts w:hint="default" w:ascii="Bodoni MT" w:hAnsi="Bodoni MT" w:cs="Bodoni MT"/>
        </w:rPr>
        <w:drawing>
          <wp:inline distT="0" distB="0" distL="114300" distR="114300">
            <wp:extent cx="5270500" cy="40722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1"/>
                    <a:stretch>
                      <a:fillRect/>
                    </a:stretch>
                  </pic:blipFill>
                  <pic:spPr>
                    <a:xfrm>
                      <a:off x="0" y="0"/>
                      <a:ext cx="5270500" cy="4072255"/>
                    </a:xfrm>
                    <a:prstGeom prst="rect">
                      <a:avLst/>
                    </a:prstGeom>
                    <a:noFill/>
                    <a:ln>
                      <a:noFill/>
                    </a:ln>
                  </pic:spPr>
                </pic:pic>
              </a:graphicData>
            </a:graphic>
          </wp:inline>
        </w:drawing>
      </w:r>
    </w:p>
    <w:p w14:paraId="407B77C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lang w:val="en-US"/>
        </w:rPr>
        <w:t>To go deeper into the specific fields of that resources,</w:t>
      </w:r>
      <w:r>
        <w:rPr>
          <w:rFonts w:hint="default" w:ascii="Bodoni MT" w:hAnsi="Bodoni MT" w:cs="Bodoni MT"/>
          <w:lang w:val="en-US"/>
        </w:rPr>
        <w:br w:type="textWrapping"/>
      </w:r>
      <w:r>
        <w:rPr>
          <w:rFonts w:hint="default" w:ascii="Bodoni MT" w:hAnsi="Bodoni MT" w:cs="Bodoni MT"/>
          <w:b/>
          <w:bCs/>
          <w:i/>
          <w:iCs/>
          <w:color w:val="C00000"/>
          <w:lang w:val="en-US"/>
        </w:rPr>
        <w:t>kubectl explain &lt;</w:t>
      </w:r>
      <w:r>
        <w:rPr>
          <w:rFonts w:hint="default" w:ascii="Bodoni MT" w:hAnsi="Bodoni MT" w:cs="Bodoni MT"/>
          <w:b w:val="0"/>
          <w:bCs w:val="0"/>
          <w:i/>
          <w:iCs/>
          <w:color w:val="C00000"/>
          <w:lang w:val="en-US"/>
        </w:rPr>
        <w:t>resource name</w:t>
      </w:r>
      <w:r>
        <w:rPr>
          <w:rFonts w:hint="default" w:ascii="Bodoni MT" w:hAnsi="Bodoni MT" w:cs="Bodoni MT"/>
          <w:b/>
          <w:bCs/>
          <w:i/>
          <w:iCs/>
          <w:color w:val="C00000"/>
          <w:lang w:val="en-US"/>
        </w:rPr>
        <w:t>&gt;</w:t>
      </w:r>
      <w:r>
        <w:rPr>
          <w:rFonts w:hint="default" w:ascii="Bodoni MT" w:hAnsi="Bodoni MT" w:cs="Bodoni MT"/>
          <w:b/>
          <w:bCs/>
          <w:i/>
          <w:iCs/>
          <w:color w:val="C00000"/>
          <w:shd w:val="clear" w:color="FFFFFF" w:fill="D9D9D9"/>
          <w:lang w:val="en-US"/>
        </w:rPr>
        <w:t>.</w:t>
      </w:r>
      <w:r>
        <w:rPr>
          <w:rFonts w:hint="default" w:ascii="Bodoni MT" w:hAnsi="Bodoni MT" w:cs="Bodoni MT"/>
          <w:b/>
          <w:bCs/>
          <w:i/>
          <w:iCs/>
          <w:color w:val="C00000"/>
          <w:lang w:val="en-US"/>
        </w:rPr>
        <w:t>&lt;</w:t>
      </w:r>
      <w:r>
        <w:rPr>
          <w:rFonts w:hint="default" w:ascii="Bodoni MT" w:hAnsi="Bodoni MT" w:cs="Bodoni MT"/>
          <w:b w:val="0"/>
          <w:bCs w:val="0"/>
          <w:i/>
          <w:iCs/>
          <w:color w:val="C00000"/>
          <w:lang w:val="en-US"/>
        </w:rPr>
        <w:t>field name</w:t>
      </w:r>
      <w:r>
        <w:rPr>
          <w:rFonts w:hint="default" w:ascii="Bodoni MT" w:hAnsi="Bodoni MT" w:cs="Bodoni MT"/>
          <w:b/>
          <w:bCs/>
          <w:i/>
          <w:iCs/>
          <w:color w:val="C00000"/>
          <w:lang w:val="en-US"/>
        </w:rPr>
        <w:t>&gt;</w:t>
      </w:r>
      <w:r>
        <w:rPr>
          <w:rFonts w:hint="default" w:ascii="Bodoni MT" w:hAnsi="Bodoni MT" w:cs="Bodoni MT"/>
          <w:b w:val="0"/>
          <w:bCs w:val="0"/>
          <w:i w:val="0"/>
          <w:iCs w:val="0"/>
          <w:lang w:val="en-US"/>
        </w:rPr>
        <w:t xml:space="preserve"> </w:t>
      </w:r>
      <w:r>
        <w:rPr>
          <w:rFonts w:hint="default" w:ascii="Bodoni MT" w:hAnsi="Bodoni MT" w:cs="Bodoni MT"/>
          <w:b w:val="0"/>
          <w:bCs w:val="0"/>
          <w:i w:val="0"/>
          <w:iCs w:val="0"/>
          <w:lang w:val="en-US"/>
        </w:rPr>
        <w:br w:type="textWrapping"/>
      </w:r>
      <w:r>
        <w:rPr>
          <w:rFonts w:hint="default" w:ascii="Bodoni MT" w:hAnsi="Bodoni MT" w:cs="Bodoni MT"/>
          <w:b w:val="0"/>
          <w:bCs w:val="0"/>
          <w:i w:val="0"/>
          <w:iCs w:val="0"/>
          <w:shd w:val="clear" w:color="FFFFFF" w:fill="D9D9D9"/>
          <w:lang w:val="en-IN"/>
        </w:rPr>
        <w:t xml:space="preserve">[ you can nest these any number times: </w:t>
      </w:r>
      <w:r>
        <w:rPr>
          <w:rFonts w:hint="default" w:ascii="Bodoni MT" w:hAnsi="Bodoni MT" w:cs="Bodoni MT"/>
          <w:b w:val="0"/>
          <w:bCs w:val="0"/>
          <w:i w:val="0"/>
          <w:iCs w:val="0"/>
          <w:color w:val="C81D31" w:themeColor="accent6" w:themeShade="BF"/>
          <w:shd w:val="clear" w:color="FFFFFF" w:fill="D9D9D9"/>
          <w:lang w:val="en-IN"/>
        </w:rPr>
        <w:t>resource.field.sub_field.sub_sub_field  ….</w:t>
      </w:r>
      <w:r>
        <w:rPr>
          <w:rFonts w:hint="default" w:ascii="Bodoni MT" w:hAnsi="Bodoni MT" w:cs="Bodoni MT"/>
          <w:b w:val="0"/>
          <w:bCs w:val="0"/>
          <w:i w:val="0"/>
          <w:iCs w:val="0"/>
          <w:shd w:val="clear" w:color="FFFFFF" w:fill="D9D9D9"/>
          <w:lang w:val="en-IN"/>
        </w:rPr>
        <w:t xml:space="preserve"> etc ]</w:t>
      </w:r>
      <w:r>
        <w:rPr>
          <w:rFonts w:hint="default" w:ascii="Bodoni MT" w:hAnsi="Bodoni MT" w:cs="Bodoni MT"/>
          <w:b w:val="0"/>
          <w:bCs w:val="0"/>
          <w:i w:val="0"/>
          <w:iCs w:val="0"/>
          <w:lang w:val="en-US"/>
        </w:rPr>
        <w:br w:type="textWrapping"/>
      </w:r>
      <w:r>
        <w:rPr>
          <w:rFonts w:hint="default" w:ascii="Bodoni MT" w:hAnsi="Bodoni MT" w:cs="Bodoni MT"/>
        </w:rPr>
        <w:drawing>
          <wp:inline distT="0" distB="0" distL="114300" distR="114300">
            <wp:extent cx="4295775" cy="1938020"/>
            <wp:effectExtent l="0" t="0" r="952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2"/>
                    <a:stretch>
                      <a:fillRect/>
                    </a:stretch>
                  </pic:blipFill>
                  <pic:spPr>
                    <a:xfrm>
                      <a:off x="0" y="0"/>
                      <a:ext cx="4295775" cy="1938020"/>
                    </a:xfrm>
                    <a:prstGeom prst="rect">
                      <a:avLst/>
                    </a:prstGeom>
                    <a:noFill/>
                    <a:ln>
                      <a:noFill/>
                    </a:ln>
                  </pic:spPr>
                </pic:pic>
              </a:graphicData>
            </a:graphic>
          </wp:inline>
        </w:drawing>
      </w:r>
      <w:r>
        <w:rPr>
          <w:rFonts w:hint="default" w:ascii="Bodoni MT" w:hAnsi="Bodoni MT" w:cs="Bodoni MT"/>
          <w:lang w:val="en-US"/>
        </w:rPr>
        <w:t xml:space="preserve">If you want, more comprehensive, then use </w:t>
      </w:r>
      <w:r>
        <w:rPr>
          <w:rFonts w:hint="default" w:ascii="Bodoni MT" w:hAnsi="Bodoni MT" w:cs="Bodoni MT"/>
          <w:lang w:val="en-US"/>
        </w:rPr>
        <w:br w:type="textWrapping"/>
      </w:r>
      <w:r>
        <w:rPr>
          <w:rFonts w:hint="default" w:ascii="Bodoni MT" w:hAnsi="Bodoni MT" w:cs="Bodoni MT"/>
          <w:b/>
          <w:bCs/>
          <w:i/>
          <w:iCs/>
          <w:color w:val="C00000"/>
          <w:shd w:val="clear" w:color="FFFFFF" w:fill="D9D9D9"/>
          <w:lang w:val="en-US"/>
        </w:rPr>
        <w:t>kubectl explain &lt;</w:t>
      </w:r>
      <w:r>
        <w:rPr>
          <w:rFonts w:hint="default" w:ascii="Bodoni MT" w:hAnsi="Bodoni MT" w:cs="Bodoni MT"/>
          <w:b w:val="0"/>
          <w:bCs w:val="0"/>
          <w:i/>
          <w:iCs/>
          <w:color w:val="C00000"/>
          <w:shd w:val="clear" w:color="FFFFFF" w:fill="D9D9D9"/>
          <w:lang w:val="en-US"/>
        </w:rPr>
        <w:t>resource name</w:t>
      </w:r>
      <w:r>
        <w:rPr>
          <w:rFonts w:hint="default" w:ascii="Bodoni MT" w:hAnsi="Bodoni MT" w:cs="Bodoni MT"/>
          <w:b/>
          <w:bCs/>
          <w:i/>
          <w:iCs/>
          <w:color w:val="C00000"/>
          <w:shd w:val="clear" w:color="FFFFFF" w:fill="D9D9D9"/>
          <w:lang w:val="en-US"/>
        </w:rPr>
        <w:t>&gt; --recursive</w:t>
      </w:r>
      <w:r>
        <w:rPr>
          <w:rFonts w:hint="default" w:ascii="Bodoni MT" w:hAnsi="Bodoni MT" w:cs="Bodoni MT"/>
          <w:b/>
          <w:bCs/>
          <w:lang w:val="en-US"/>
        </w:rPr>
        <w:br w:type="textWrapping"/>
      </w:r>
      <w:r>
        <w:rPr>
          <w:rFonts w:hint="default" w:ascii="Bodoni MT" w:hAnsi="Bodoni MT" w:cs="Bodoni MT"/>
        </w:rPr>
        <w:drawing>
          <wp:inline distT="0" distB="0" distL="114300" distR="114300">
            <wp:extent cx="3205480" cy="1936115"/>
            <wp:effectExtent l="0" t="0" r="762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3"/>
                    <a:srcRect b="42801"/>
                    <a:stretch>
                      <a:fillRect/>
                    </a:stretch>
                  </pic:blipFill>
                  <pic:spPr>
                    <a:xfrm>
                      <a:off x="0" y="0"/>
                      <a:ext cx="3205480" cy="1936115"/>
                    </a:xfrm>
                    <a:prstGeom prst="rect">
                      <a:avLst/>
                    </a:prstGeom>
                    <a:noFill/>
                    <a:ln>
                      <a:noFill/>
                    </a:ln>
                  </pic:spPr>
                </pic:pic>
              </a:graphicData>
            </a:graphic>
          </wp:inline>
        </w:drawing>
      </w:r>
    </w:p>
    <w:p w14:paraId="3DE567A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US"/>
        </w:rPr>
        <w:t xml:space="preserve">To get a basic yaml file instead of writing from scratch, use </w:t>
      </w:r>
      <w:r>
        <w:rPr>
          <w:rFonts w:hint="default" w:ascii="Bodoni MT" w:hAnsi="Bodoni MT" w:cs="Bodoni MT"/>
          <w:b/>
          <w:bCs/>
          <w:i/>
          <w:iCs/>
          <w:color w:val="C00000"/>
          <w:shd w:val="clear" w:color="FFFFFF" w:fill="D9D9D9"/>
          <w:lang w:val="en-US"/>
        </w:rPr>
        <w:t>--dry-run=client -o yaml</w:t>
      </w:r>
      <w:r>
        <w:rPr>
          <w:rFonts w:hint="default" w:ascii="Bodoni MT" w:hAnsi="Bodoni MT" w:cs="Bodoni MT"/>
          <w:b w:val="0"/>
          <w:bCs w:val="0"/>
          <w:i w:val="0"/>
          <w:iCs w:val="0"/>
          <w:lang w:val="en-US"/>
        </w:rPr>
        <w:t xml:space="preserve"> with the command.</w:t>
      </w:r>
      <w:r>
        <w:rPr>
          <w:rFonts w:hint="default" w:ascii="Bodoni MT" w:hAnsi="Bodoni MT" w:cs="Bodoni MT"/>
          <w:b w:val="0"/>
          <w:bCs w:val="0"/>
          <w:i w:val="0"/>
          <w:iCs w:val="0"/>
          <w:lang w:val="en-US"/>
        </w:rPr>
        <w:br w:type="textWrapping"/>
      </w:r>
      <w:r>
        <w:rPr>
          <w:rFonts w:hint="default" w:ascii="Bodoni MT" w:hAnsi="Bodoni MT" w:cs="Bodoni MT"/>
          <w:b w:val="0"/>
          <w:bCs w:val="0"/>
          <w:i w:val="0"/>
          <w:iCs w:val="0"/>
          <w:lang w:val="en-US"/>
        </w:rPr>
        <w:t xml:space="preserve">[ with </w:t>
      </w:r>
      <w:r>
        <w:rPr>
          <w:rFonts w:hint="default" w:ascii="Bodoni MT" w:hAnsi="Bodoni MT" w:cs="Bodoni MT"/>
          <w:b w:val="0"/>
          <w:bCs w:val="0"/>
          <w:i/>
          <w:iCs/>
          <w:color w:val="C00000"/>
          <w:lang w:val="en-US"/>
        </w:rPr>
        <w:t>run, create</w:t>
      </w:r>
      <w:r>
        <w:rPr>
          <w:rFonts w:hint="default" w:ascii="Bodoni MT" w:hAnsi="Bodoni MT" w:cs="Bodoni MT"/>
          <w:b w:val="0"/>
          <w:bCs w:val="0"/>
          <w:i w:val="0"/>
          <w:iCs w:val="0"/>
          <w:lang w:val="en-US"/>
        </w:rPr>
        <w:t xml:space="preserve"> for static] [ with </w:t>
      </w:r>
      <w:r>
        <w:rPr>
          <w:rFonts w:hint="default" w:ascii="Bodoni MT" w:hAnsi="Bodoni MT" w:cs="Bodoni MT"/>
          <w:b w:val="0"/>
          <w:bCs w:val="0"/>
          <w:i/>
          <w:iCs/>
          <w:color w:val="C00000"/>
          <w:lang w:val="en-US"/>
        </w:rPr>
        <w:t>get</w:t>
      </w:r>
      <w:r>
        <w:rPr>
          <w:rFonts w:hint="default" w:ascii="Bodoni MT" w:hAnsi="Bodoni MT" w:cs="Bodoni MT"/>
          <w:b w:val="0"/>
          <w:bCs w:val="0"/>
          <w:i w:val="0"/>
          <w:iCs w:val="0"/>
          <w:color w:val="C00000"/>
          <w:lang w:val="en-US"/>
        </w:rPr>
        <w:t xml:space="preserve"> </w:t>
      </w:r>
      <w:r>
        <w:rPr>
          <w:rFonts w:hint="default" w:ascii="Bodoni MT" w:hAnsi="Bodoni MT" w:cs="Bodoni MT"/>
          <w:b w:val="0"/>
          <w:bCs w:val="0"/>
          <w:i w:val="0"/>
          <w:iCs w:val="0"/>
          <w:lang w:val="en-US"/>
        </w:rPr>
        <w:t>if the object is already running ]</w:t>
      </w:r>
      <w:r>
        <w:rPr>
          <w:rFonts w:hint="default" w:ascii="Bodoni MT" w:hAnsi="Bodoni MT" w:cs="Bodoni MT"/>
          <w:b w:val="0"/>
          <w:bCs w:val="0"/>
          <w:i w:val="0"/>
          <w:iCs w:val="0"/>
          <w:lang w:val="en-US"/>
        </w:rPr>
        <w:br w:type="textWrapping"/>
      </w:r>
      <w:r>
        <w:rPr>
          <w:rFonts w:hint="default" w:ascii="Bodoni MT" w:hAnsi="Bodoni MT" w:cs="Bodoni MT"/>
          <w:b w:val="0"/>
          <w:bCs w:val="0"/>
          <w:i w:val="0"/>
          <w:iCs w:val="0"/>
          <w:color w:val="7030A0"/>
          <w:lang w:val="en-US"/>
        </w:rPr>
        <w:t>kubectl create deployment my-dep --image=nginx --dry-run=client -o yaml</w:t>
      </w:r>
      <w:r>
        <w:rPr>
          <w:rFonts w:hint="default" w:ascii="Bodoni MT" w:hAnsi="Bodoni MT" w:cs="Bodoni MT"/>
          <w:b w:val="0"/>
          <w:bCs w:val="0"/>
          <w:i w:val="0"/>
          <w:iCs w:val="0"/>
          <w:color w:val="7030A0"/>
          <w:lang w:val="en-US"/>
        </w:rPr>
        <w:br w:type="textWrapping"/>
      </w:r>
      <w:r>
        <w:rPr>
          <w:rFonts w:hint="default" w:ascii="Bodoni MT" w:hAnsi="Bodoni MT" w:cs="Bodoni MT"/>
          <w:b w:val="0"/>
          <w:bCs w:val="0"/>
          <w:i w:val="0"/>
          <w:iCs w:val="0"/>
          <w:color w:val="7030A0"/>
          <w:lang w:val="en-US"/>
        </w:rPr>
        <w:t>kubectl run my-pod --image nginx --dry-run client -o yaml</w:t>
      </w:r>
    </w:p>
    <w:p w14:paraId="7FCCD9F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4568825" cy="1906905"/>
            <wp:effectExtent l="0" t="0" r="3175"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4"/>
                    <a:srcRect b="7377"/>
                    <a:stretch>
                      <a:fillRect/>
                    </a:stretch>
                  </pic:blipFill>
                  <pic:spPr>
                    <a:xfrm>
                      <a:off x="0" y="0"/>
                      <a:ext cx="4568825" cy="1906905"/>
                    </a:xfrm>
                    <a:prstGeom prst="rect">
                      <a:avLst/>
                    </a:prstGeom>
                    <a:noFill/>
                    <a:ln>
                      <a:noFill/>
                    </a:ln>
                  </pic:spPr>
                </pic:pic>
              </a:graphicData>
            </a:graphic>
          </wp:inline>
        </w:drawing>
      </w:r>
    </w:p>
    <w:p w14:paraId="6CFECEF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cs="Bodoni MT"/>
        </w:rPr>
      </w:pPr>
      <w:r>
        <w:rPr>
          <w:rFonts w:hint="default" w:ascii="Bodoni MT" w:hAnsi="Bodoni MT" w:cs="Bodoni MT"/>
        </w:rPr>
        <w:drawing>
          <wp:inline distT="0" distB="0" distL="114300" distR="114300">
            <wp:extent cx="5064760" cy="283083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65"/>
                    <a:srcRect b="4847"/>
                    <a:stretch>
                      <a:fillRect/>
                    </a:stretch>
                  </pic:blipFill>
                  <pic:spPr>
                    <a:xfrm>
                      <a:off x="0" y="0"/>
                      <a:ext cx="5064760" cy="2830830"/>
                    </a:xfrm>
                    <a:prstGeom prst="rect">
                      <a:avLst/>
                    </a:prstGeom>
                    <a:noFill/>
                    <a:ln>
                      <a:noFill/>
                    </a:ln>
                  </pic:spPr>
                </pic:pic>
              </a:graphicData>
            </a:graphic>
          </wp:inline>
        </w:drawing>
      </w:r>
    </w:p>
    <w:p w14:paraId="24867E2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p>
    <w:p w14:paraId="2929E4B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0666B8A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4678E80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59B7EA3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cs="Bodoni MT"/>
        </w:rPr>
      </w:pPr>
      <w:r>
        <w:rPr>
          <w:rFonts w:hint="default" w:ascii="Bodoni MT" w:hAnsi="Bodoni MT" w:cs="Bodoni MT"/>
          <w:lang w:val="en-IN"/>
        </w:rPr>
        <w:t>F</w:t>
      </w:r>
    </w:p>
    <w:p w14:paraId="6B588AFA">
      <w:pPr>
        <w:rPr>
          <w:rFonts w:hint="default" w:ascii="Bodoni MT" w:hAnsi="Bodoni MT" w:cs="Bodoni M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Bahnschrift SemiBold">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AAF34A"/>
    <w:multiLevelType w:val="multilevel"/>
    <w:tmpl w:val="A8AAF34A"/>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CC7B4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04647"/>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5C2B0C"/>
    <w:rsid w:val="019978BC"/>
    <w:rsid w:val="01AF692A"/>
    <w:rsid w:val="01BD6E89"/>
    <w:rsid w:val="021F4265"/>
    <w:rsid w:val="02565543"/>
    <w:rsid w:val="02831388"/>
    <w:rsid w:val="02BF09F6"/>
    <w:rsid w:val="02D33214"/>
    <w:rsid w:val="032F04D8"/>
    <w:rsid w:val="03555A65"/>
    <w:rsid w:val="03653EFA"/>
    <w:rsid w:val="03710AF1"/>
    <w:rsid w:val="03793528"/>
    <w:rsid w:val="040A44B2"/>
    <w:rsid w:val="042101B2"/>
    <w:rsid w:val="04366186"/>
    <w:rsid w:val="04411BD7"/>
    <w:rsid w:val="046240FB"/>
    <w:rsid w:val="050D3B20"/>
    <w:rsid w:val="054144F3"/>
    <w:rsid w:val="05921D94"/>
    <w:rsid w:val="059A4101"/>
    <w:rsid w:val="05C869C2"/>
    <w:rsid w:val="05EB48F5"/>
    <w:rsid w:val="06344057"/>
    <w:rsid w:val="064249C6"/>
    <w:rsid w:val="068A4E6D"/>
    <w:rsid w:val="06C23411"/>
    <w:rsid w:val="06CC652D"/>
    <w:rsid w:val="06EF3008"/>
    <w:rsid w:val="074A1D85"/>
    <w:rsid w:val="075302DA"/>
    <w:rsid w:val="07554285"/>
    <w:rsid w:val="07A92999"/>
    <w:rsid w:val="08103ADB"/>
    <w:rsid w:val="08283948"/>
    <w:rsid w:val="0849203C"/>
    <w:rsid w:val="09664528"/>
    <w:rsid w:val="099E44EC"/>
    <w:rsid w:val="09AB5FE4"/>
    <w:rsid w:val="0A6A44EC"/>
    <w:rsid w:val="0AB87005"/>
    <w:rsid w:val="0B0009AC"/>
    <w:rsid w:val="0B112BB9"/>
    <w:rsid w:val="0B350656"/>
    <w:rsid w:val="0B42435B"/>
    <w:rsid w:val="0B60380B"/>
    <w:rsid w:val="0B8E7D91"/>
    <w:rsid w:val="0C083041"/>
    <w:rsid w:val="0C910A31"/>
    <w:rsid w:val="0CEC2E27"/>
    <w:rsid w:val="0CF900A3"/>
    <w:rsid w:val="0D016589"/>
    <w:rsid w:val="0D222E5C"/>
    <w:rsid w:val="0D330BC5"/>
    <w:rsid w:val="0D704A07"/>
    <w:rsid w:val="0D8A245E"/>
    <w:rsid w:val="0DA815B3"/>
    <w:rsid w:val="0DA864B6"/>
    <w:rsid w:val="0E197DBB"/>
    <w:rsid w:val="0E401118"/>
    <w:rsid w:val="0E7C0753"/>
    <w:rsid w:val="0E8968B8"/>
    <w:rsid w:val="0EB13857"/>
    <w:rsid w:val="0ECF36FB"/>
    <w:rsid w:val="0F02723D"/>
    <w:rsid w:val="0FF72944"/>
    <w:rsid w:val="101C1DE4"/>
    <w:rsid w:val="1032785A"/>
    <w:rsid w:val="10E05C93"/>
    <w:rsid w:val="10FF2483"/>
    <w:rsid w:val="111B3762"/>
    <w:rsid w:val="112D0259"/>
    <w:rsid w:val="11B00A36"/>
    <w:rsid w:val="11E67B72"/>
    <w:rsid w:val="121511E1"/>
    <w:rsid w:val="12555A81"/>
    <w:rsid w:val="1265556B"/>
    <w:rsid w:val="12CF1390"/>
    <w:rsid w:val="134E6759"/>
    <w:rsid w:val="13566593"/>
    <w:rsid w:val="138D588B"/>
    <w:rsid w:val="13A16E84"/>
    <w:rsid w:val="13AC665C"/>
    <w:rsid w:val="13B50586"/>
    <w:rsid w:val="13FB08C0"/>
    <w:rsid w:val="14753770"/>
    <w:rsid w:val="14946449"/>
    <w:rsid w:val="14C342C9"/>
    <w:rsid w:val="1541081A"/>
    <w:rsid w:val="156211A7"/>
    <w:rsid w:val="157C678C"/>
    <w:rsid w:val="157E50B1"/>
    <w:rsid w:val="15966195"/>
    <w:rsid w:val="15A05265"/>
    <w:rsid w:val="15BD5E17"/>
    <w:rsid w:val="16091069"/>
    <w:rsid w:val="1674297A"/>
    <w:rsid w:val="16816BC3"/>
    <w:rsid w:val="1682483B"/>
    <w:rsid w:val="16F5513D"/>
    <w:rsid w:val="17086375"/>
    <w:rsid w:val="171A4BA4"/>
    <w:rsid w:val="177E5132"/>
    <w:rsid w:val="17AC1CA0"/>
    <w:rsid w:val="17DF02C7"/>
    <w:rsid w:val="17F6116D"/>
    <w:rsid w:val="183964CA"/>
    <w:rsid w:val="18A961DF"/>
    <w:rsid w:val="191F4337"/>
    <w:rsid w:val="19447BC2"/>
    <w:rsid w:val="194D2C0B"/>
    <w:rsid w:val="195E40FD"/>
    <w:rsid w:val="198F3627"/>
    <w:rsid w:val="19BE215E"/>
    <w:rsid w:val="19C86B39"/>
    <w:rsid w:val="19CC5C7A"/>
    <w:rsid w:val="1A136204"/>
    <w:rsid w:val="1A2A3C08"/>
    <w:rsid w:val="1A463A0C"/>
    <w:rsid w:val="1A6241C8"/>
    <w:rsid w:val="1A846F04"/>
    <w:rsid w:val="1A8B7A46"/>
    <w:rsid w:val="1ABE298D"/>
    <w:rsid w:val="1ADC119E"/>
    <w:rsid w:val="1AF916A0"/>
    <w:rsid w:val="1B2566C4"/>
    <w:rsid w:val="1B4F12C0"/>
    <w:rsid w:val="1B5623CB"/>
    <w:rsid w:val="1B8D3B96"/>
    <w:rsid w:val="1B917B2A"/>
    <w:rsid w:val="1C085913"/>
    <w:rsid w:val="1C136791"/>
    <w:rsid w:val="1C297D63"/>
    <w:rsid w:val="1C654B13"/>
    <w:rsid w:val="1C6A567F"/>
    <w:rsid w:val="1CBA14B4"/>
    <w:rsid w:val="1CFA525B"/>
    <w:rsid w:val="1D8F153D"/>
    <w:rsid w:val="1DF8316A"/>
    <w:rsid w:val="1E336153"/>
    <w:rsid w:val="1E3B7152"/>
    <w:rsid w:val="1EEC67B8"/>
    <w:rsid w:val="1F4E5FB5"/>
    <w:rsid w:val="1F51312D"/>
    <w:rsid w:val="1F850AC7"/>
    <w:rsid w:val="1FC0007F"/>
    <w:rsid w:val="20367F28"/>
    <w:rsid w:val="20BA224F"/>
    <w:rsid w:val="20CE09F4"/>
    <w:rsid w:val="21093B95"/>
    <w:rsid w:val="212136FE"/>
    <w:rsid w:val="21674E89"/>
    <w:rsid w:val="216B481E"/>
    <w:rsid w:val="21B209BC"/>
    <w:rsid w:val="21B61F52"/>
    <w:rsid w:val="21ED1832"/>
    <w:rsid w:val="22167453"/>
    <w:rsid w:val="22457E73"/>
    <w:rsid w:val="225A39EF"/>
    <w:rsid w:val="226B007A"/>
    <w:rsid w:val="22700284"/>
    <w:rsid w:val="228512B8"/>
    <w:rsid w:val="22896F51"/>
    <w:rsid w:val="22A70D59"/>
    <w:rsid w:val="22F97D63"/>
    <w:rsid w:val="22FE2714"/>
    <w:rsid w:val="233314C7"/>
    <w:rsid w:val="236C6787"/>
    <w:rsid w:val="2380586C"/>
    <w:rsid w:val="23871813"/>
    <w:rsid w:val="23E66539"/>
    <w:rsid w:val="23EA25D3"/>
    <w:rsid w:val="23F13E30"/>
    <w:rsid w:val="23F959F3"/>
    <w:rsid w:val="24360BBA"/>
    <w:rsid w:val="245F12E5"/>
    <w:rsid w:val="24912949"/>
    <w:rsid w:val="24AF1021"/>
    <w:rsid w:val="24D12D46"/>
    <w:rsid w:val="251315B0"/>
    <w:rsid w:val="25452AC5"/>
    <w:rsid w:val="25864F36"/>
    <w:rsid w:val="25A477D9"/>
    <w:rsid w:val="25F90514"/>
    <w:rsid w:val="26081B3A"/>
    <w:rsid w:val="2700615C"/>
    <w:rsid w:val="27117B86"/>
    <w:rsid w:val="27780568"/>
    <w:rsid w:val="27F51899"/>
    <w:rsid w:val="280A7DFA"/>
    <w:rsid w:val="287E278E"/>
    <w:rsid w:val="28C8445F"/>
    <w:rsid w:val="28F65471"/>
    <w:rsid w:val="296E737B"/>
    <w:rsid w:val="2A14038D"/>
    <w:rsid w:val="2AC67A3B"/>
    <w:rsid w:val="2AE412F9"/>
    <w:rsid w:val="2BAA609E"/>
    <w:rsid w:val="2BE80DE3"/>
    <w:rsid w:val="2BE9306B"/>
    <w:rsid w:val="2BFC707E"/>
    <w:rsid w:val="2C13477F"/>
    <w:rsid w:val="2C351085"/>
    <w:rsid w:val="2C387CAA"/>
    <w:rsid w:val="2CF27CFD"/>
    <w:rsid w:val="2D344E89"/>
    <w:rsid w:val="2D53647D"/>
    <w:rsid w:val="2DDA7406"/>
    <w:rsid w:val="2DDE2CF3"/>
    <w:rsid w:val="2DF126AA"/>
    <w:rsid w:val="2E177A29"/>
    <w:rsid w:val="2E2E751B"/>
    <w:rsid w:val="2E413632"/>
    <w:rsid w:val="2E645A3C"/>
    <w:rsid w:val="2E6A4272"/>
    <w:rsid w:val="2E8E443F"/>
    <w:rsid w:val="2F2A282C"/>
    <w:rsid w:val="2F43624E"/>
    <w:rsid w:val="2F854862"/>
    <w:rsid w:val="2F921D46"/>
    <w:rsid w:val="2FBA3DAE"/>
    <w:rsid w:val="2FD95F39"/>
    <w:rsid w:val="2FF56CFE"/>
    <w:rsid w:val="304C5976"/>
    <w:rsid w:val="306402C3"/>
    <w:rsid w:val="306727B0"/>
    <w:rsid w:val="3186135C"/>
    <w:rsid w:val="31A77B43"/>
    <w:rsid w:val="31B21FB6"/>
    <w:rsid w:val="31CC72D6"/>
    <w:rsid w:val="322C3397"/>
    <w:rsid w:val="328C29A2"/>
    <w:rsid w:val="32B83797"/>
    <w:rsid w:val="335A7406"/>
    <w:rsid w:val="33641229"/>
    <w:rsid w:val="337226C7"/>
    <w:rsid w:val="33DB7416"/>
    <w:rsid w:val="34873421"/>
    <w:rsid w:val="349E1AAD"/>
    <w:rsid w:val="35327452"/>
    <w:rsid w:val="359C2C35"/>
    <w:rsid w:val="35B46497"/>
    <w:rsid w:val="368C0490"/>
    <w:rsid w:val="374D7F37"/>
    <w:rsid w:val="37712166"/>
    <w:rsid w:val="37824373"/>
    <w:rsid w:val="37FF425B"/>
    <w:rsid w:val="38164737"/>
    <w:rsid w:val="38F961F6"/>
    <w:rsid w:val="39672644"/>
    <w:rsid w:val="396975AB"/>
    <w:rsid w:val="3A240816"/>
    <w:rsid w:val="3A281202"/>
    <w:rsid w:val="3A663AD8"/>
    <w:rsid w:val="3AB8392A"/>
    <w:rsid w:val="3AFC4698"/>
    <w:rsid w:val="3B27770B"/>
    <w:rsid w:val="3B81506E"/>
    <w:rsid w:val="3BB07701"/>
    <w:rsid w:val="3C424119"/>
    <w:rsid w:val="3C6C19EE"/>
    <w:rsid w:val="3C8B5A78"/>
    <w:rsid w:val="3CD411CD"/>
    <w:rsid w:val="3D255001"/>
    <w:rsid w:val="3D4E71D1"/>
    <w:rsid w:val="3D6267D9"/>
    <w:rsid w:val="3D6E1622"/>
    <w:rsid w:val="3D6F16B3"/>
    <w:rsid w:val="3D801355"/>
    <w:rsid w:val="3D8A6598"/>
    <w:rsid w:val="3E2D5039"/>
    <w:rsid w:val="3E646081"/>
    <w:rsid w:val="3F0F2990"/>
    <w:rsid w:val="3F201859"/>
    <w:rsid w:val="3F480921"/>
    <w:rsid w:val="3F584337"/>
    <w:rsid w:val="3F5D194E"/>
    <w:rsid w:val="3F890995"/>
    <w:rsid w:val="3FC05505"/>
    <w:rsid w:val="40316936"/>
    <w:rsid w:val="409A44DC"/>
    <w:rsid w:val="40AF61D9"/>
    <w:rsid w:val="41151DB4"/>
    <w:rsid w:val="41517290"/>
    <w:rsid w:val="41720FB5"/>
    <w:rsid w:val="422B5210"/>
    <w:rsid w:val="425E25A2"/>
    <w:rsid w:val="427A69AF"/>
    <w:rsid w:val="429D6505"/>
    <w:rsid w:val="42A57908"/>
    <w:rsid w:val="435C1F1C"/>
    <w:rsid w:val="4373683C"/>
    <w:rsid w:val="437D62C0"/>
    <w:rsid w:val="439D4A0F"/>
    <w:rsid w:val="43D23F8D"/>
    <w:rsid w:val="43EF4B3E"/>
    <w:rsid w:val="440F4996"/>
    <w:rsid w:val="446E7C5F"/>
    <w:rsid w:val="454D5FC1"/>
    <w:rsid w:val="455E3D2A"/>
    <w:rsid w:val="456A6AE6"/>
    <w:rsid w:val="462640A2"/>
    <w:rsid w:val="465A0B6A"/>
    <w:rsid w:val="46D701E0"/>
    <w:rsid w:val="4703605D"/>
    <w:rsid w:val="47237081"/>
    <w:rsid w:val="474F5CEF"/>
    <w:rsid w:val="478230B1"/>
    <w:rsid w:val="47CA1B4A"/>
    <w:rsid w:val="484A67E7"/>
    <w:rsid w:val="48711FC6"/>
    <w:rsid w:val="48A57EC2"/>
    <w:rsid w:val="48F41BF7"/>
    <w:rsid w:val="494F67AB"/>
    <w:rsid w:val="4981448B"/>
    <w:rsid w:val="4A2829B5"/>
    <w:rsid w:val="4A2F399F"/>
    <w:rsid w:val="4A4705E2"/>
    <w:rsid w:val="4A724E87"/>
    <w:rsid w:val="4A7F1B2A"/>
    <w:rsid w:val="4AB368C6"/>
    <w:rsid w:val="4AB80EF1"/>
    <w:rsid w:val="4B6202EC"/>
    <w:rsid w:val="4BB97E25"/>
    <w:rsid w:val="4BC400AC"/>
    <w:rsid w:val="4BF947AC"/>
    <w:rsid w:val="4BFA03F4"/>
    <w:rsid w:val="4C966F2F"/>
    <w:rsid w:val="4CB70563"/>
    <w:rsid w:val="4D4001B9"/>
    <w:rsid w:val="4D7467B7"/>
    <w:rsid w:val="4E3736A6"/>
    <w:rsid w:val="4E895320"/>
    <w:rsid w:val="4EAC444D"/>
    <w:rsid w:val="4EB40E5E"/>
    <w:rsid w:val="4F361873"/>
    <w:rsid w:val="4F5D49DE"/>
    <w:rsid w:val="4F7D1445"/>
    <w:rsid w:val="4FD80B7D"/>
    <w:rsid w:val="500B0F52"/>
    <w:rsid w:val="50485168"/>
    <w:rsid w:val="505F4549"/>
    <w:rsid w:val="50822FAF"/>
    <w:rsid w:val="509B22D6"/>
    <w:rsid w:val="50C10F02"/>
    <w:rsid w:val="51220FC8"/>
    <w:rsid w:val="51241E96"/>
    <w:rsid w:val="51A40156"/>
    <w:rsid w:val="51A67184"/>
    <w:rsid w:val="51B1254B"/>
    <w:rsid w:val="521D5481"/>
    <w:rsid w:val="5226253D"/>
    <w:rsid w:val="522C6DA2"/>
    <w:rsid w:val="529A4B46"/>
    <w:rsid w:val="52B4767F"/>
    <w:rsid w:val="52CA226C"/>
    <w:rsid w:val="52EF3DF8"/>
    <w:rsid w:val="5399450C"/>
    <w:rsid w:val="53C90F08"/>
    <w:rsid w:val="543739B0"/>
    <w:rsid w:val="54762769"/>
    <w:rsid w:val="549B548E"/>
    <w:rsid w:val="55266506"/>
    <w:rsid w:val="553D46AE"/>
    <w:rsid w:val="555A19D4"/>
    <w:rsid w:val="555C6D88"/>
    <w:rsid w:val="55935C72"/>
    <w:rsid w:val="55A559A5"/>
    <w:rsid w:val="55C40D38"/>
    <w:rsid w:val="55EB1314"/>
    <w:rsid w:val="560E37B5"/>
    <w:rsid w:val="561000B2"/>
    <w:rsid w:val="56B07C36"/>
    <w:rsid w:val="56E458CB"/>
    <w:rsid w:val="56F22E81"/>
    <w:rsid w:val="575256B8"/>
    <w:rsid w:val="57AC603B"/>
    <w:rsid w:val="57B07F1C"/>
    <w:rsid w:val="57E207EA"/>
    <w:rsid w:val="57F506BD"/>
    <w:rsid w:val="580B0D23"/>
    <w:rsid w:val="583D3C73"/>
    <w:rsid w:val="588B70D4"/>
    <w:rsid w:val="589F5153"/>
    <w:rsid w:val="58A40196"/>
    <w:rsid w:val="58D354A2"/>
    <w:rsid w:val="58DD6256"/>
    <w:rsid w:val="59266DFD"/>
    <w:rsid w:val="59396B30"/>
    <w:rsid w:val="595F4C29"/>
    <w:rsid w:val="59D32AE1"/>
    <w:rsid w:val="59E20F76"/>
    <w:rsid w:val="59E53AF4"/>
    <w:rsid w:val="5A0A04CC"/>
    <w:rsid w:val="5A0C5FF2"/>
    <w:rsid w:val="5A221ED3"/>
    <w:rsid w:val="5A326537"/>
    <w:rsid w:val="5A4A2677"/>
    <w:rsid w:val="5AC95850"/>
    <w:rsid w:val="5B834092"/>
    <w:rsid w:val="5C1A18C6"/>
    <w:rsid w:val="5C3A2476"/>
    <w:rsid w:val="5CBC423D"/>
    <w:rsid w:val="5CD6186D"/>
    <w:rsid w:val="5CE9261B"/>
    <w:rsid w:val="5CEB1EEF"/>
    <w:rsid w:val="5D153410"/>
    <w:rsid w:val="5D536CDE"/>
    <w:rsid w:val="5DD0497B"/>
    <w:rsid w:val="5DDA5CAC"/>
    <w:rsid w:val="5E604B5F"/>
    <w:rsid w:val="5E8442B7"/>
    <w:rsid w:val="5EB6119E"/>
    <w:rsid w:val="5EDA41C7"/>
    <w:rsid w:val="5EF14839"/>
    <w:rsid w:val="5F0B56FE"/>
    <w:rsid w:val="5F597925"/>
    <w:rsid w:val="5FAF1E00"/>
    <w:rsid w:val="5FBD7995"/>
    <w:rsid w:val="5FCE3EC6"/>
    <w:rsid w:val="602E62B4"/>
    <w:rsid w:val="6055496C"/>
    <w:rsid w:val="6062696C"/>
    <w:rsid w:val="606326E4"/>
    <w:rsid w:val="611001C7"/>
    <w:rsid w:val="61D94AC0"/>
    <w:rsid w:val="621168AD"/>
    <w:rsid w:val="624B51DE"/>
    <w:rsid w:val="62791D4B"/>
    <w:rsid w:val="62C70A69"/>
    <w:rsid w:val="62C70D09"/>
    <w:rsid w:val="62FD0BCE"/>
    <w:rsid w:val="633345F0"/>
    <w:rsid w:val="634405AB"/>
    <w:rsid w:val="634B193A"/>
    <w:rsid w:val="635602DE"/>
    <w:rsid w:val="63DD0C22"/>
    <w:rsid w:val="64705249"/>
    <w:rsid w:val="6494748A"/>
    <w:rsid w:val="64FE28B2"/>
    <w:rsid w:val="658D448B"/>
    <w:rsid w:val="65962C14"/>
    <w:rsid w:val="65AC6F8A"/>
    <w:rsid w:val="65C37EAD"/>
    <w:rsid w:val="66064FD2"/>
    <w:rsid w:val="66106E6A"/>
    <w:rsid w:val="66195D1F"/>
    <w:rsid w:val="662326FA"/>
    <w:rsid w:val="664B0BAB"/>
    <w:rsid w:val="6672404B"/>
    <w:rsid w:val="66CC7B4C"/>
    <w:rsid w:val="66D439F4"/>
    <w:rsid w:val="67E662B3"/>
    <w:rsid w:val="68D66D1E"/>
    <w:rsid w:val="691463AB"/>
    <w:rsid w:val="693B74C7"/>
    <w:rsid w:val="69441891"/>
    <w:rsid w:val="69807E63"/>
    <w:rsid w:val="69C34EFD"/>
    <w:rsid w:val="69CB780F"/>
    <w:rsid w:val="69CE4A2C"/>
    <w:rsid w:val="69E943C2"/>
    <w:rsid w:val="6A955B90"/>
    <w:rsid w:val="6A9B4D03"/>
    <w:rsid w:val="6B066537"/>
    <w:rsid w:val="6B27473B"/>
    <w:rsid w:val="6B6D4417"/>
    <w:rsid w:val="6BA83787"/>
    <w:rsid w:val="6BB32772"/>
    <w:rsid w:val="6BB34D7C"/>
    <w:rsid w:val="6C2747CD"/>
    <w:rsid w:val="6C3579B0"/>
    <w:rsid w:val="6C5B7246"/>
    <w:rsid w:val="6CAA2B0F"/>
    <w:rsid w:val="6CBA368C"/>
    <w:rsid w:val="6D082649"/>
    <w:rsid w:val="6D0E5DBA"/>
    <w:rsid w:val="6D155A94"/>
    <w:rsid w:val="6D286848"/>
    <w:rsid w:val="6DB72B96"/>
    <w:rsid w:val="6E0F45B9"/>
    <w:rsid w:val="6E155830"/>
    <w:rsid w:val="6E5813AF"/>
    <w:rsid w:val="6EAE6B68"/>
    <w:rsid w:val="6EB75CDA"/>
    <w:rsid w:val="6F1928EC"/>
    <w:rsid w:val="6F345978"/>
    <w:rsid w:val="6F3C7069"/>
    <w:rsid w:val="6F4357E6"/>
    <w:rsid w:val="6F8F0E00"/>
    <w:rsid w:val="6FC85E2C"/>
    <w:rsid w:val="6FD35191"/>
    <w:rsid w:val="70D77415"/>
    <w:rsid w:val="7130216F"/>
    <w:rsid w:val="71FB452B"/>
    <w:rsid w:val="72343EE1"/>
    <w:rsid w:val="72345C8F"/>
    <w:rsid w:val="725A0603"/>
    <w:rsid w:val="726F27D5"/>
    <w:rsid w:val="729C0E0E"/>
    <w:rsid w:val="72AD085C"/>
    <w:rsid w:val="732C6966"/>
    <w:rsid w:val="738E5A73"/>
    <w:rsid w:val="740A4EF9"/>
    <w:rsid w:val="7433607B"/>
    <w:rsid w:val="744B6DE7"/>
    <w:rsid w:val="744C5512"/>
    <w:rsid w:val="744E128A"/>
    <w:rsid w:val="749668EB"/>
    <w:rsid w:val="74BB5821"/>
    <w:rsid w:val="75674684"/>
    <w:rsid w:val="75A12AF4"/>
    <w:rsid w:val="75D44632"/>
    <w:rsid w:val="76256284"/>
    <w:rsid w:val="76465F91"/>
    <w:rsid w:val="76CA4E14"/>
    <w:rsid w:val="76CB6F68"/>
    <w:rsid w:val="76CF6212"/>
    <w:rsid w:val="775626EC"/>
    <w:rsid w:val="7796495D"/>
    <w:rsid w:val="77D3326F"/>
    <w:rsid w:val="77F21009"/>
    <w:rsid w:val="77F7310A"/>
    <w:rsid w:val="7840446A"/>
    <w:rsid w:val="78417637"/>
    <w:rsid w:val="785F24DC"/>
    <w:rsid w:val="78857244"/>
    <w:rsid w:val="7891184F"/>
    <w:rsid w:val="78A23952"/>
    <w:rsid w:val="78BE62B2"/>
    <w:rsid w:val="78D9001A"/>
    <w:rsid w:val="78F34ECC"/>
    <w:rsid w:val="791D2D6A"/>
    <w:rsid w:val="795870CE"/>
    <w:rsid w:val="79EF2389"/>
    <w:rsid w:val="79F74132"/>
    <w:rsid w:val="79FC52E4"/>
    <w:rsid w:val="7A3A405E"/>
    <w:rsid w:val="7A425846"/>
    <w:rsid w:val="7A5C650C"/>
    <w:rsid w:val="7A5F20A1"/>
    <w:rsid w:val="7AB132A5"/>
    <w:rsid w:val="7AF35A3F"/>
    <w:rsid w:val="7B0E5B98"/>
    <w:rsid w:val="7B4C246F"/>
    <w:rsid w:val="7BA94FF8"/>
    <w:rsid w:val="7CC320E9"/>
    <w:rsid w:val="7CEC7892"/>
    <w:rsid w:val="7D023D71"/>
    <w:rsid w:val="7D4321BD"/>
    <w:rsid w:val="7D4F6073"/>
    <w:rsid w:val="7D5471E5"/>
    <w:rsid w:val="7D636BDE"/>
    <w:rsid w:val="7D741635"/>
    <w:rsid w:val="7E162A33"/>
    <w:rsid w:val="7E5E307B"/>
    <w:rsid w:val="7EF173E1"/>
    <w:rsid w:val="7F0A3FFF"/>
    <w:rsid w:val="7F4D2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jpe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jpe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1481</Words>
  <Characters>7303</Characters>
  <Lines>1</Lines>
  <Paragraphs>1</Paragraphs>
  <TotalTime>43</TotalTime>
  <ScaleCrop>false</ScaleCrop>
  <LinksUpToDate>false</LinksUpToDate>
  <CharactersWithSpaces>9402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2026-04-29T17:53:00Z</dcterms:created>
  <dc:creator>Alok Ranjan Joshi</dc:creator>
  <cp:lastModifiedBy>Alok Ranjan Joshi</cp:lastModifiedBy>
  <dcterms:modified xsi:type="dcterms:W3CDTF">2026-05-02T14:10:39Z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A61D8D9EFA73464F845BCF390DA3B461_11</vt:lpwstr>
  </property>
  <property fmtid="{D5CDD505-2E9C-101B-9397-08002B2CF9AE}" pid="4" name="KSOTemplateDocerSaveRecord">
    <vt:lpwstr>eyJoZGlkIjoiZTk1ODNlN2FlYWMzOTA4OTI3ZjVjODFmMTc3ZThlMDMiLCJ1c2VySWQiOiI1Njc0MjUxNDY1ODYifQ==</vt:lpwstr>
  </property>
</Properties>
</file>