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A0CA7">
      <w:pPr>
        <w:keepNext w:val="0"/>
        <w:keepLines w:val="0"/>
        <w:widowControl/>
        <w:suppressLineNumbers w:val="0"/>
        <w:spacing w:before="0" w:beforeAutospacing="0" w:after="0" w:afterAutospacing="0" w:line="360" w:lineRule="auto"/>
        <w:ind w:left="0" w:leftChars="0" w:right="0"/>
        <w:jc w:val="center"/>
        <w:rPr>
          <w:rFonts w:hint="default" w:ascii="Sitka Subheading" w:hAnsi="Sitka Subheading" w:eastAsia="SimSun" w:cs="Sitka Subheading"/>
          <w:b/>
          <w:bCs/>
          <w:color w:val="3A5E20"/>
          <w:sz w:val="30"/>
          <w:szCs w:val="30"/>
          <w:u w:val="single"/>
        </w:rPr>
      </w:pPr>
      <w:r>
        <w:rPr>
          <w:rFonts w:hint="default" w:ascii="Sitka Subheading" w:hAnsi="Sitka Subheading" w:eastAsia="SimSun" w:cs="Sitka Subheading"/>
          <w:b/>
          <w:bCs/>
          <w:color w:val="3A5E20"/>
          <w:kern w:val="0"/>
          <w:sz w:val="30"/>
          <w:szCs w:val="30"/>
          <w:u w:val="single"/>
          <w:lang w:val="en-US" w:eastAsia="zh-CN" w:bidi="ar"/>
        </w:rPr>
        <w:t>DNS</w:t>
      </w:r>
    </w:p>
    <w:p w14:paraId="5657D45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2 systems are there (in same network)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A: 192.168.1.10</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 192.168.1.11  (hostname: db)</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network: 192.168.1.0</w:t>
      </w:r>
    </w:p>
    <w:p w14:paraId="2B9D6F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 can ping B with its IP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C71C31"/>
          <w:kern w:val="0"/>
          <w:sz w:val="22"/>
          <w:szCs w:val="22"/>
          <w:lang w:val="en-US" w:eastAsia="zh-CN" w:bidi="ar"/>
        </w:rPr>
        <w:t>ping 192.168.1.11</w:t>
      </w:r>
      <w:r>
        <w:rPr>
          <w:rFonts w:hint="default" w:ascii="Sitka Subheading" w:hAnsi="Sitka Subheading" w:eastAsia="SimSun" w:cs="Sitka Subheading"/>
          <w:i w:val="0"/>
          <w:iCs w:val="0"/>
          <w:color w:val="C71C31"/>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t xml:space="preserve">   (it’ll work)</w:t>
      </w:r>
    </w:p>
    <w:p w14:paraId="184383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A can’t ping B with its name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C71C31"/>
          <w:kern w:val="0"/>
          <w:sz w:val="22"/>
          <w:szCs w:val="22"/>
          <w:lang w:val="en-US" w:eastAsia="zh-CN" w:bidi="ar"/>
        </w:rPr>
        <w:t>ping db</w:t>
      </w:r>
      <w:r>
        <w:rPr>
          <w:rFonts w:hint="default" w:ascii="Sitka Subheading" w:hAnsi="Sitka Subheading" w:eastAsia="SimSun" w:cs="Sitka Subheading"/>
          <w:i w:val="0"/>
          <w:iCs w:val="0"/>
          <w:color w:val="auto"/>
          <w:kern w:val="0"/>
          <w:sz w:val="22"/>
          <w:szCs w:val="22"/>
          <w:lang w:val="en-US" w:eastAsia="zh-CN" w:bidi="ar"/>
        </w:rPr>
        <w:t xml:space="preserve">    (it’ll not work)</w:t>
      </w:r>
    </w:p>
    <w:p w14:paraId="79614B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u w:val="single"/>
        </w:rPr>
      </w:pPr>
      <w:r>
        <w:rPr>
          <w:rFonts w:hint="default" w:ascii="Sitka Subheading" w:hAnsi="Sitka Subheading" w:eastAsia="SimSun" w:cs="Sitka Subheading"/>
          <w:color w:val="auto"/>
          <w:kern w:val="0"/>
          <w:sz w:val="22"/>
          <w:szCs w:val="22"/>
          <w:u w:val="single"/>
          <w:lang w:val="en-US" w:eastAsia="zh-CN" w:bidi="ar"/>
        </w:rPr>
        <w:t>Name Resolution</w:t>
      </w:r>
    </w:p>
    <w:p w14:paraId="38011D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Now, update </w:t>
      </w:r>
      <w:r>
        <w:rPr>
          <w:rFonts w:hint="default" w:ascii="Sitka Subheading" w:hAnsi="Sitka Subheading" w:eastAsia="SimSun" w:cs="Sitka Subheading"/>
          <w:b/>
          <w:bCs/>
          <w:i w:val="0"/>
          <w:iCs w:val="0"/>
          <w:color w:val="175F59"/>
          <w:kern w:val="0"/>
          <w:sz w:val="22"/>
          <w:szCs w:val="22"/>
          <w:lang w:val="en-US" w:eastAsia="zh-CN" w:bidi="ar"/>
        </w:rPr>
        <w:t>/etc/hosts</w:t>
      </w:r>
      <w:r>
        <w:rPr>
          <w:rFonts w:hint="default" w:ascii="Sitka Subheading" w:hAnsi="Sitka Subheading" w:eastAsia="SimSun" w:cs="Sitka Subheading"/>
          <w:b w:val="0"/>
          <w:bCs w:val="0"/>
          <w:i w:val="0"/>
          <w:iCs w:val="0"/>
          <w:color w:val="auto"/>
          <w:kern w:val="0"/>
          <w:sz w:val="22"/>
          <w:szCs w:val="22"/>
          <w:lang w:val="en-US" w:eastAsia="zh-CN" w:bidi="ar"/>
        </w:rPr>
        <w:t xml:space="preserve"> of A, about the server B</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192.168.1.11    db</w:t>
      </w:r>
      <w:r>
        <w:rPr>
          <w:rFonts w:hint="default" w:ascii="Sitka Subheading" w:hAnsi="Sitka Subheading" w:eastAsia="SimSun" w:cs="Sitka Subheading"/>
          <w:b w:val="0"/>
          <w:bCs w:val="0"/>
          <w:i w:val="0"/>
          <w:iCs w:val="0"/>
          <w:color w:val="7030A0"/>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 A can ping B now using </w:t>
      </w:r>
      <w:r>
        <w:rPr>
          <w:rFonts w:hint="default" w:ascii="Sitka Subheading" w:hAnsi="Sitka Subheading" w:eastAsia="SimSun" w:cs="Sitka Subheading"/>
          <w:b w:val="0"/>
          <w:bCs w:val="0"/>
          <w:i/>
          <w:iCs/>
          <w:color w:val="auto"/>
          <w:kern w:val="0"/>
          <w:sz w:val="22"/>
          <w:szCs w:val="22"/>
          <w:lang w:val="en-US" w:eastAsia="zh-CN" w:bidi="ar"/>
        </w:rPr>
        <w:t>ping db</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4FEB27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The name (db) need not be same as B’s hostname.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7030A0"/>
          <w:kern w:val="0"/>
          <w:sz w:val="22"/>
          <w:szCs w:val="22"/>
          <w:lang w:val="en-US" w:eastAsia="zh-CN" w:bidi="ar"/>
        </w:rPr>
        <w:t>192.168.1.11   some-server</w:t>
      </w:r>
      <w:r>
        <w:rPr>
          <w:rFonts w:hint="default" w:ascii="Sitka Subheading" w:hAnsi="Sitka Subheading" w:eastAsia="SimSun" w:cs="Sitka Subheading"/>
          <w:i w:val="0"/>
          <w:iCs w:val="0"/>
          <w:color w:val="7030A0"/>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now, A can ping using </w:t>
      </w:r>
      <w:r>
        <w:rPr>
          <w:rFonts w:hint="default" w:ascii="Sitka Subheading" w:hAnsi="Sitka Subheading" w:eastAsia="SimSun" w:cs="Sitka Subheading"/>
          <w:i/>
          <w:iCs/>
          <w:color w:val="841320"/>
          <w:kern w:val="0"/>
          <w:sz w:val="22"/>
          <w:szCs w:val="22"/>
          <w:lang w:val="en-US" w:eastAsia="zh-CN" w:bidi="ar"/>
        </w:rPr>
        <w:t>ping some-server</w:t>
      </w:r>
      <w:r>
        <w:rPr>
          <w:rFonts w:hint="default" w:ascii="Sitka Subheading" w:hAnsi="Sitka Subheading" w:eastAsia="SimSun" w:cs="Sitka Subheading"/>
          <w:i w:val="0"/>
          <w:iCs w:val="0"/>
          <w:color w:val="auto"/>
          <w:kern w:val="0"/>
          <w:sz w:val="22"/>
          <w:szCs w:val="22"/>
          <w:lang w:val="en-US" w:eastAsia="zh-CN" w:bidi="ar"/>
        </w:rPr>
        <w:t xml:space="preserve"> as well.</w:t>
      </w:r>
    </w:p>
    <w:p w14:paraId="76D5219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There can be multiple entries for a specific IP inside </w:t>
      </w:r>
      <w:r>
        <w:rPr>
          <w:rFonts w:hint="default" w:ascii="Sitka Subheading" w:hAnsi="Sitka Subheading" w:eastAsia="SimSun" w:cs="Sitka Subheading"/>
          <w:b/>
          <w:bCs/>
          <w:color w:val="auto"/>
          <w:kern w:val="0"/>
          <w:sz w:val="22"/>
          <w:szCs w:val="22"/>
          <w:lang w:val="en-US" w:eastAsia="zh-CN" w:bidi="ar"/>
        </w:rPr>
        <w:t>/etc/hosts</w:t>
      </w:r>
      <w:r>
        <w:rPr>
          <w:rFonts w:hint="default" w:ascii="Sitka Subheading" w:hAnsi="Sitka Subheading" w:eastAsia="SimSun" w:cs="Sitka Subheading"/>
          <w:b w:val="0"/>
          <w:bCs w:val="0"/>
          <w:color w:val="auto"/>
          <w:kern w:val="0"/>
          <w:sz w:val="22"/>
          <w:szCs w:val="22"/>
          <w:lang w:val="en-US" w:eastAsia="zh-CN" w:bidi="ar"/>
        </w:rPr>
        <w:t xml:space="preserve"> .</w:t>
      </w:r>
    </w:p>
    <w:p w14:paraId="3D0035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iCs/>
          <w:color w:val="auto"/>
          <w:kern w:val="0"/>
          <w:sz w:val="22"/>
          <w:szCs w:val="22"/>
          <w:lang w:val="en-US" w:eastAsia="zh-CN" w:bidi="ar"/>
        </w:rPr>
        <w:t>ping</w:t>
      </w:r>
      <w:r>
        <w:rPr>
          <w:rFonts w:hint="default" w:ascii="Sitka Subheading" w:hAnsi="Sitka Subheading" w:eastAsia="SimSun" w:cs="Sitka Subheading"/>
          <w:b w:val="0"/>
          <w:bCs w:val="0"/>
          <w:i w:val="0"/>
          <w:iCs w:val="0"/>
          <w:color w:val="auto"/>
          <w:kern w:val="0"/>
          <w:sz w:val="22"/>
          <w:szCs w:val="22"/>
          <w:lang w:val="en-US" w:eastAsia="zh-CN" w:bidi="ar"/>
        </w:rPr>
        <w:t xml:space="preserve"> might be disabled in any system, to check if he IP is getting resolved use </w:t>
      </w:r>
      <w:r>
        <w:rPr>
          <w:rFonts w:hint="default" w:ascii="Sitka Subheading" w:hAnsi="Sitka Subheading" w:eastAsia="SimSun" w:cs="Sitka Subheading"/>
          <w:b/>
          <w:bCs/>
          <w:i/>
          <w:iCs/>
          <w:color w:val="auto"/>
          <w:kern w:val="0"/>
          <w:sz w:val="22"/>
          <w:szCs w:val="22"/>
          <w:lang w:val="en-US" w:eastAsia="zh-CN" w:bidi="ar"/>
        </w:rPr>
        <w:t>nslookup</w:t>
      </w:r>
      <w:r>
        <w:rPr>
          <w:rFonts w:hint="default" w:ascii="Sitka Subheading" w:hAnsi="Sitka Subheading" w:eastAsia="SimSun" w:cs="Sitka Subheading"/>
          <w:b w:val="0"/>
          <w:bCs w:val="0"/>
          <w:i w:val="0"/>
          <w:iCs w:val="0"/>
          <w:color w:val="auto"/>
          <w:kern w:val="0"/>
          <w:sz w:val="22"/>
          <w:szCs w:val="22"/>
          <w:lang w:val="en-US" w:eastAsia="zh-CN" w:bidi="ar"/>
        </w:rPr>
        <w:t xml:space="preserve"> command.</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841320"/>
          <w:kern w:val="0"/>
          <w:sz w:val="22"/>
          <w:szCs w:val="22"/>
          <w:lang w:val="en-US" w:eastAsia="zh-CN" w:bidi="ar"/>
        </w:rPr>
        <w:t>nslookup &lt;name&gt;</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nslookup some-server</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4EF491D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DNS (Domain Name Server)</w:t>
      </w:r>
    </w:p>
    <w:p w14:paraId="523C82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In previous method, we need to write the IP and Name mappings on each systems </w:t>
      </w:r>
      <w:r>
        <w:rPr>
          <w:rFonts w:hint="default" w:ascii="Sitka Subheading" w:hAnsi="Sitka Subheading" w:eastAsia="SimSun" w:cs="Sitka Subheading"/>
          <w:i/>
          <w:iCs/>
          <w:color w:val="auto"/>
          <w:kern w:val="0"/>
          <w:sz w:val="22"/>
          <w:szCs w:val="22"/>
          <w:lang w:val="en-US" w:eastAsia="zh-CN" w:bidi="ar"/>
        </w:rPr>
        <w:t>/etc/hosts</w:t>
      </w:r>
      <w:r>
        <w:rPr>
          <w:rFonts w:hint="default" w:ascii="Sitka Subheading" w:hAnsi="Sitka Subheading" w:eastAsia="SimSun" w:cs="Sitka Subheading"/>
          <w:i w:val="0"/>
          <w:iCs w:val="0"/>
          <w:color w:val="auto"/>
          <w:kern w:val="0"/>
          <w:sz w:val="22"/>
          <w:szCs w:val="22"/>
          <w:lang w:val="en-US" w:eastAsia="zh-CN" w:bidi="ar"/>
        </w:rPr>
        <w:t xml:space="preserve"> file.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If any system’s IP got changed, then need to update all the systems.</w:t>
      </w:r>
    </w:p>
    <w:p w14:paraId="02E6C2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DNS server contains all the IP-Name mapping, and every system will ask DNS server to give the respective IP.</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Now, if any IP changes, only one place needs to be updated i.e. DNS Server.</w:t>
      </w:r>
    </w:p>
    <w:p w14:paraId="0C14D3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Consider a DNS server with IP: </w:t>
      </w:r>
      <w:r>
        <w:rPr>
          <w:rFonts w:hint="default" w:ascii="Sitka Subheading" w:hAnsi="Sitka Subheading" w:eastAsia="SimSun" w:cs="Sitka Subheading"/>
          <w:i/>
          <w:iCs/>
          <w:color w:val="auto"/>
          <w:kern w:val="0"/>
          <w:sz w:val="22"/>
          <w:szCs w:val="22"/>
          <w:lang w:val="en-US" w:eastAsia="zh-CN" w:bidi="ar"/>
        </w:rPr>
        <w:t>192.168.1.100</w:t>
      </w:r>
      <w:r>
        <w:rPr>
          <w:rFonts w:hint="default" w:ascii="Sitka Subheading" w:hAnsi="Sitka Subheading" w:eastAsia="SimSun" w:cs="Sitka Subheading"/>
          <w:i w:val="0"/>
          <w:iCs w:val="0"/>
          <w:color w:val="auto"/>
          <w:kern w:val="0"/>
          <w:sz w:val="22"/>
          <w:szCs w:val="22"/>
          <w:lang w:val="en-US" w:eastAsia="zh-CN" w:bidi="ar"/>
        </w:rPr>
        <w:t xml:space="preserve"> (same network as of A &amp; B)</w:t>
      </w:r>
    </w:p>
    <w:p w14:paraId="374565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Then add this </w:t>
      </w:r>
      <w:r>
        <w:rPr>
          <w:rFonts w:hint="default" w:ascii="Sitka Subheading" w:hAnsi="Sitka Subheading" w:eastAsia="SimSun" w:cs="Sitka Subheading"/>
          <w:i/>
          <w:iCs/>
          <w:color w:val="auto"/>
          <w:kern w:val="0"/>
          <w:sz w:val="22"/>
          <w:szCs w:val="22"/>
          <w:lang w:val="en-US" w:eastAsia="zh-CN" w:bidi="ar"/>
        </w:rPr>
        <w:t>nameserver</w:t>
      </w:r>
      <w:r>
        <w:rPr>
          <w:rFonts w:hint="default" w:ascii="Sitka Subheading" w:hAnsi="Sitka Subheading" w:eastAsia="SimSun" w:cs="Sitka Subheading"/>
          <w:i w:val="0"/>
          <w:iCs w:val="0"/>
          <w:color w:val="auto"/>
          <w:kern w:val="0"/>
          <w:sz w:val="22"/>
          <w:szCs w:val="22"/>
          <w:lang w:val="en-US" w:eastAsia="zh-CN" w:bidi="ar"/>
        </w:rPr>
        <w:t xml:space="preserve"> (DNS Server) in the file </w:t>
      </w:r>
      <w:r>
        <w:rPr>
          <w:rFonts w:hint="default" w:ascii="Sitka Subheading" w:hAnsi="Sitka Subheading" w:eastAsia="SimSun" w:cs="Sitka Subheading"/>
          <w:b/>
          <w:bCs/>
          <w:i/>
          <w:iCs/>
          <w:color w:val="auto"/>
          <w:kern w:val="0"/>
          <w:sz w:val="22"/>
          <w:szCs w:val="22"/>
          <w:lang w:val="en-US" w:eastAsia="zh-CN" w:bidi="ar"/>
        </w:rPr>
        <w:t>/etc/resolv.conf</w:t>
      </w:r>
      <w:r>
        <w:rPr>
          <w:rFonts w:hint="default" w:ascii="Sitka Subheading" w:hAnsi="Sitka Subheading" w:eastAsia="SimSun" w:cs="Sitka Subheading"/>
          <w:b w:val="0"/>
          <w:bCs w:val="0"/>
          <w:i w:val="0"/>
          <w:iCs w:val="0"/>
          <w:color w:val="auto"/>
          <w:kern w:val="0"/>
          <w:sz w:val="22"/>
          <w:szCs w:val="22"/>
          <w:lang w:val="en-US" w:eastAsia="zh-CN" w:bidi="ar"/>
        </w:rPr>
        <w:t xml:space="preserve"> of each systems (A, B ..etc)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nameserver 192.168.1.100</w:t>
      </w:r>
      <w:r>
        <w:rPr>
          <w:rFonts w:hint="default" w:ascii="Sitka Subheading" w:hAnsi="Sitka Subheading" w:eastAsia="SimSun" w:cs="Sitka Subheading"/>
          <w:b w:val="0"/>
          <w:bCs w:val="0"/>
          <w:i w:val="0"/>
          <w:iCs w:val="0"/>
          <w:color w:val="7030A0"/>
          <w:kern w:val="0"/>
          <w:sz w:val="22"/>
          <w:szCs w:val="22"/>
          <w:lang w:val="en-US" w:eastAsia="zh-CN" w:bidi="ar"/>
        </w:rPr>
        <w:t xml:space="preserve">  </w:t>
      </w:r>
    </w:p>
    <w:p w14:paraId="4DE969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Now every system will ask this nameserver for the IP of a specific name.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And, in case of IP change, just update this nameserver.</w:t>
      </w:r>
    </w:p>
    <w:p w14:paraId="0A6525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If any server that is not needed for all, and needed only for A.</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then, </w:t>
      </w:r>
      <w:r>
        <w:rPr>
          <w:rFonts w:hint="default" w:ascii="Sitka Subheading" w:hAnsi="Sitka Subheading" w:eastAsia="SimSun" w:cs="Sitka Subheading"/>
          <w:b/>
          <w:bCs/>
          <w:color w:val="auto"/>
          <w:kern w:val="0"/>
          <w:sz w:val="22"/>
          <w:szCs w:val="22"/>
          <w:lang w:val="en-US" w:eastAsia="zh-CN" w:bidi="ar"/>
        </w:rPr>
        <w:t>/etc/hosts</w:t>
      </w:r>
      <w:r>
        <w:rPr>
          <w:rFonts w:hint="default" w:ascii="Sitka Subheading" w:hAnsi="Sitka Subheading" w:eastAsia="SimSun" w:cs="Sitka Subheading"/>
          <w:b w:val="0"/>
          <w:bCs w:val="0"/>
          <w:color w:val="auto"/>
          <w:kern w:val="0"/>
          <w:sz w:val="22"/>
          <w:szCs w:val="22"/>
          <w:lang w:val="en-US" w:eastAsia="zh-CN" w:bidi="ar"/>
        </w:rPr>
        <w:t xml:space="preserve"> of A can be updated with that new server so that only A can resolve its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192.168.1.</w:t>
      </w:r>
      <w:r>
        <w:rPr>
          <w:rFonts w:hint="default" w:ascii="Sitka Subheading" w:hAnsi="Sitka Subheading" w:eastAsia="SimSun" w:cs="Sitka Subheading"/>
          <w:b w:val="0"/>
          <w:bCs w:val="0"/>
          <w:i/>
          <w:iCs/>
          <w:color w:val="7030A0"/>
          <w:kern w:val="0"/>
          <w:sz w:val="22"/>
          <w:szCs w:val="22"/>
          <w:u w:val="single"/>
          <w:lang w:val="en-US" w:eastAsia="zh-CN" w:bidi="ar"/>
        </w:rPr>
        <w:t>115</w:t>
      </w:r>
      <w:r>
        <w:rPr>
          <w:rFonts w:hint="default" w:ascii="Sitka Subheading" w:hAnsi="Sitka Subheading" w:eastAsia="SimSun" w:cs="Sitka Subheading"/>
          <w:b w:val="0"/>
          <w:bCs w:val="0"/>
          <w:i/>
          <w:iCs/>
          <w:color w:val="7030A0"/>
          <w:kern w:val="0"/>
          <w:sz w:val="22"/>
          <w:szCs w:val="22"/>
          <w:lang w:val="en-US" w:eastAsia="zh-CN" w:bidi="ar"/>
        </w:rPr>
        <w:t xml:space="preserve">    test</w:t>
      </w:r>
      <w:r>
        <w:rPr>
          <w:rFonts w:hint="default" w:ascii="Sitka Subheading" w:hAnsi="Sitka Subheading" w:eastAsia="SimSun" w:cs="Sitka Subheading"/>
          <w:b w:val="0"/>
          <w:bCs w:val="0"/>
          <w:color w:val="auto"/>
          <w:kern w:val="0"/>
          <w:sz w:val="22"/>
          <w:szCs w:val="22"/>
          <w:lang w:val="en-US" w:eastAsia="zh-CN" w:bidi="ar"/>
        </w:rPr>
        <w:t xml:space="preserve">     (A’s /etc/hosts)</w:t>
      </w:r>
    </w:p>
    <w:p w14:paraId="45A2D2F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Let say the same name (</w:t>
      </w:r>
      <w:r>
        <w:rPr>
          <w:rFonts w:hint="default" w:ascii="Sitka Subheading" w:hAnsi="Sitka Subheading" w:eastAsia="SimSun" w:cs="Sitka Subheading"/>
          <w:b/>
          <w:bCs/>
          <w:i/>
          <w:iCs/>
          <w:color w:val="auto"/>
          <w:kern w:val="0"/>
          <w:sz w:val="22"/>
          <w:szCs w:val="22"/>
          <w:lang w:val="en-US" w:eastAsia="zh-CN" w:bidi="ar"/>
        </w:rPr>
        <w:t>test</w:t>
      </w:r>
      <w:r>
        <w:rPr>
          <w:rFonts w:hint="default" w:ascii="Sitka Subheading" w:hAnsi="Sitka Subheading" w:eastAsia="SimSun" w:cs="Sitka Subheading"/>
          <w:b w:val="0"/>
          <w:bCs w:val="0"/>
          <w:i w:val="0"/>
          <w:iCs w:val="0"/>
          <w:color w:val="auto"/>
          <w:kern w:val="0"/>
          <w:sz w:val="22"/>
          <w:szCs w:val="22"/>
          <w:lang w:val="en-US" w:eastAsia="zh-CN" w:bidi="ar"/>
        </w:rPr>
        <w:t>) is being present inside nameserver as well but with another IP</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192.168.1.</w:t>
      </w:r>
      <w:r>
        <w:rPr>
          <w:rFonts w:hint="default" w:ascii="Sitka Subheading" w:hAnsi="Sitka Subheading" w:eastAsia="SimSun" w:cs="Sitka Subheading"/>
          <w:b w:val="0"/>
          <w:bCs w:val="0"/>
          <w:i/>
          <w:iCs/>
          <w:color w:val="7030A0"/>
          <w:kern w:val="0"/>
          <w:sz w:val="22"/>
          <w:szCs w:val="22"/>
          <w:u w:val="single"/>
          <w:lang w:val="en-US" w:eastAsia="zh-CN" w:bidi="ar"/>
        </w:rPr>
        <w:t>125</w:t>
      </w:r>
      <w:r>
        <w:rPr>
          <w:rFonts w:hint="default" w:ascii="Sitka Subheading" w:hAnsi="Sitka Subheading" w:eastAsia="SimSun" w:cs="Sitka Subheading"/>
          <w:b w:val="0"/>
          <w:bCs w:val="0"/>
          <w:i/>
          <w:iCs/>
          <w:color w:val="7030A0"/>
          <w:kern w:val="0"/>
          <w:sz w:val="22"/>
          <w:szCs w:val="22"/>
          <w:lang w:val="en-US" w:eastAsia="zh-CN" w:bidi="ar"/>
        </w:rPr>
        <w:t xml:space="preserve">   test</w:t>
      </w:r>
      <w:r>
        <w:rPr>
          <w:rFonts w:hint="default" w:ascii="Sitka Subheading" w:hAnsi="Sitka Subheading" w:eastAsia="SimSun" w:cs="Sitka Subheading"/>
          <w:b w:val="0"/>
          <w:bCs w:val="0"/>
          <w:i w:val="0"/>
          <w:iCs w:val="0"/>
          <w:color w:val="auto"/>
          <w:kern w:val="0"/>
          <w:sz w:val="22"/>
          <w:szCs w:val="22"/>
          <w:lang w:val="en-US" w:eastAsia="zh-CN" w:bidi="ar"/>
        </w:rPr>
        <w:t xml:space="preserve">      [ inside </w:t>
      </w:r>
      <w:r>
        <w:rPr>
          <w:rFonts w:hint="default" w:ascii="Sitka Subheading" w:hAnsi="Sitka Subheading" w:eastAsia="SimSun" w:cs="Sitka Subheading"/>
          <w:b w:val="0"/>
          <w:bCs w:val="0"/>
          <w:i/>
          <w:iCs/>
          <w:color w:val="auto"/>
          <w:kern w:val="0"/>
          <w:sz w:val="22"/>
          <w:szCs w:val="22"/>
          <w:lang w:val="en-US" w:eastAsia="zh-CN" w:bidi="ar"/>
        </w:rPr>
        <w:t>nameserver</w:t>
      </w:r>
      <w:r>
        <w:rPr>
          <w:rFonts w:hint="default" w:ascii="Sitka Subheading" w:hAnsi="Sitka Subheading" w:eastAsia="SimSun" w:cs="Sitka Subheading"/>
          <w:b w:val="0"/>
          <w:bCs w:val="0"/>
          <w:i w:val="0"/>
          <w:iCs w:val="0"/>
          <w:color w:val="auto"/>
          <w:kern w:val="0"/>
          <w:sz w:val="22"/>
          <w:szCs w:val="22"/>
          <w:lang w:val="en-US" w:eastAsia="zh-CN" w:bidi="ar"/>
        </w:rPr>
        <w:t xml:space="preserve"> (192.168.1.100) ]</w:t>
      </w:r>
    </w:p>
    <w:p w14:paraId="598AF99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if A try to ping this </w:t>
      </w:r>
      <w:r>
        <w:rPr>
          <w:rFonts w:hint="default" w:ascii="Sitka Subheading" w:hAnsi="Sitka Subheading" w:eastAsia="SimSun" w:cs="Sitka Subheading"/>
          <w:i/>
          <w:iCs/>
          <w:color w:val="auto"/>
          <w:kern w:val="0"/>
          <w:sz w:val="22"/>
          <w:szCs w:val="22"/>
          <w:lang w:val="en-US" w:eastAsia="zh-CN" w:bidi="ar"/>
        </w:rPr>
        <w:t>test</w:t>
      </w:r>
      <w:r>
        <w:rPr>
          <w:rFonts w:hint="default" w:ascii="Sitka Subheading" w:hAnsi="Sitka Subheading" w:eastAsia="SimSun" w:cs="Sitka Subheading"/>
          <w:i w:val="0"/>
          <w:iCs w:val="0"/>
          <w:color w:val="auto"/>
          <w:kern w:val="0"/>
          <w:sz w:val="22"/>
          <w:szCs w:val="22"/>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iCs/>
          <w:color w:val="auto"/>
          <w:kern w:val="0"/>
          <w:sz w:val="22"/>
          <w:szCs w:val="22"/>
          <w:lang w:val="en-US" w:eastAsia="zh-CN" w:bidi="ar"/>
        </w:rPr>
        <w:t>ping test</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first it’ll check </w:t>
      </w:r>
      <w:r>
        <w:rPr>
          <w:rFonts w:hint="default" w:ascii="Sitka Subheading" w:hAnsi="Sitka Subheading" w:eastAsia="SimSun" w:cs="Sitka Subheading"/>
          <w:i/>
          <w:iCs/>
          <w:color w:val="175F59"/>
          <w:kern w:val="0"/>
          <w:sz w:val="22"/>
          <w:szCs w:val="22"/>
          <w:lang w:val="en-US" w:eastAsia="zh-CN" w:bidi="ar"/>
        </w:rPr>
        <w:t>/etc/hosts</w:t>
      </w:r>
      <w:r>
        <w:rPr>
          <w:rFonts w:hint="default" w:ascii="Sitka Subheading" w:hAnsi="Sitka Subheading" w:eastAsia="SimSun" w:cs="Sitka Subheading"/>
          <w:i w:val="0"/>
          <w:iCs w:val="0"/>
          <w:color w:val="auto"/>
          <w:kern w:val="0"/>
          <w:sz w:val="22"/>
          <w:szCs w:val="22"/>
          <w:lang w:val="en-US" w:eastAsia="zh-CN" w:bidi="ar"/>
        </w:rPr>
        <w:t xml:space="preserve"> of A, then goes for nameserver.</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So, for A it’ll be </w:t>
      </w:r>
      <w:r>
        <w:rPr>
          <w:rFonts w:hint="default" w:ascii="Sitka Subheading" w:hAnsi="Sitka Subheading" w:eastAsia="SimSun" w:cs="Sitka Subheading"/>
          <w:i/>
          <w:iCs/>
          <w:color w:val="7030A0"/>
          <w:kern w:val="0"/>
          <w:sz w:val="22"/>
          <w:szCs w:val="22"/>
          <w:lang w:val="en-US" w:eastAsia="zh-CN" w:bidi="ar"/>
        </w:rPr>
        <w:t>192.168.1.</w:t>
      </w:r>
      <w:r>
        <w:rPr>
          <w:rFonts w:hint="default" w:ascii="Sitka Subheading" w:hAnsi="Sitka Subheading" w:eastAsia="SimSun" w:cs="Sitka Subheading"/>
          <w:i/>
          <w:iCs/>
          <w:color w:val="7030A0"/>
          <w:kern w:val="0"/>
          <w:sz w:val="22"/>
          <w:szCs w:val="22"/>
          <w:u w:val="single"/>
          <w:lang w:val="en-US" w:eastAsia="zh-CN" w:bidi="ar"/>
        </w:rPr>
        <w:t>115</w:t>
      </w:r>
      <w:r>
        <w:rPr>
          <w:rFonts w:hint="default" w:ascii="Sitka Subheading" w:hAnsi="Sitka Subheading" w:eastAsia="SimSun" w:cs="Sitka Subheading"/>
          <w:b w:val="0"/>
          <w:bCs w:val="0"/>
          <w:i w:val="0"/>
          <w:iCs w:val="0"/>
          <w:color w:val="auto"/>
          <w:kern w:val="0"/>
          <w:sz w:val="22"/>
          <w:szCs w:val="22"/>
          <w:lang w:val="en-US" w:eastAsia="zh-CN" w:bidi="ar"/>
        </w:rPr>
        <w:t xml:space="preserve"> where as for others (who doesn’t contain entry for </w:t>
      </w:r>
      <w:r>
        <w:rPr>
          <w:rFonts w:hint="default" w:ascii="Sitka Subheading" w:hAnsi="Sitka Subheading" w:eastAsia="SimSun" w:cs="Sitka Subheading"/>
          <w:b w:val="0"/>
          <w:bCs w:val="0"/>
          <w:i/>
          <w:iCs/>
          <w:color w:val="auto"/>
          <w:kern w:val="0"/>
          <w:sz w:val="22"/>
          <w:szCs w:val="22"/>
          <w:lang w:val="en-US" w:eastAsia="zh-CN" w:bidi="ar"/>
        </w:rPr>
        <w:t>test</w:t>
      </w:r>
      <w:r>
        <w:rPr>
          <w:rFonts w:hint="default" w:ascii="Sitka Subheading" w:hAnsi="Sitka Subheading" w:eastAsia="SimSun" w:cs="Sitka Subheading"/>
          <w:b w:val="0"/>
          <w:bCs w:val="0"/>
          <w:i w:val="0"/>
          <w:iCs w:val="0"/>
          <w:color w:val="auto"/>
          <w:kern w:val="0"/>
          <w:sz w:val="22"/>
          <w:szCs w:val="22"/>
          <w:lang w:val="en-US" w:eastAsia="zh-CN" w:bidi="ar"/>
        </w:rPr>
        <w:t xml:space="preserve"> in their respective </w:t>
      </w:r>
      <w:r>
        <w:rPr>
          <w:rFonts w:hint="default" w:ascii="Sitka Subheading" w:hAnsi="Sitka Subheading" w:eastAsia="SimSun" w:cs="Sitka Subheading"/>
          <w:b w:val="0"/>
          <w:bCs w:val="0"/>
          <w:i w:val="0"/>
          <w:iCs w:val="0"/>
          <w:color w:val="175F59"/>
          <w:kern w:val="0"/>
          <w:sz w:val="22"/>
          <w:szCs w:val="22"/>
          <w:lang w:val="en-US" w:eastAsia="zh-CN" w:bidi="ar"/>
        </w:rPr>
        <w:t>/etc/hosts</w:t>
      </w:r>
      <w:r>
        <w:rPr>
          <w:rFonts w:hint="default" w:ascii="Sitka Subheading" w:hAnsi="Sitka Subheading" w:eastAsia="SimSun" w:cs="Sitka Subheading"/>
          <w:b w:val="0"/>
          <w:bCs w:val="0"/>
          <w:i w:val="0"/>
          <w:iCs w:val="0"/>
          <w:color w:val="auto"/>
          <w:kern w:val="0"/>
          <w:sz w:val="22"/>
          <w:szCs w:val="22"/>
          <w:lang w:val="en-US" w:eastAsia="zh-CN" w:bidi="ar"/>
        </w:rPr>
        <w:t xml:space="preserve">), it’ll be </w:t>
      </w:r>
      <w:r>
        <w:rPr>
          <w:rFonts w:hint="default" w:ascii="Sitka Subheading" w:hAnsi="Sitka Subheading" w:eastAsia="SimSun" w:cs="Sitka Subheading"/>
          <w:b w:val="0"/>
          <w:bCs w:val="0"/>
          <w:i/>
          <w:iCs/>
          <w:color w:val="7030A0"/>
          <w:kern w:val="0"/>
          <w:sz w:val="22"/>
          <w:szCs w:val="22"/>
          <w:lang w:val="en-US" w:eastAsia="zh-CN" w:bidi="ar"/>
        </w:rPr>
        <w:t>192.168.1.</w:t>
      </w:r>
      <w:r>
        <w:rPr>
          <w:rFonts w:hint="default" w:ascii="Sitka Subheading" w:hAnsi="Sitka Subheading" w:eastAsia="SimSun" w:cs="Sitka Subheading"/>
          <w:b w:val="0"/>
          <w:bCs w:val="0"/>
          <w:i/>
          <w:iCs/>
          <w:color w:val="7030A0"/>
          <w:kern w:val="0"/>
          <w:sz w:val="22"/>
          <w:szCs w:val="22"/>
          <w:u w:val="single"/>
          <w:lang w:val="en-US" w:eastAsia="zh-CN" w:bidi="ar"/>
        </w:rPr>
        <w:t>125</w:t>
      </w:r>
      <w:r>
        <w:rPr>
          <w:rFonts w:hint="default" w:ascii="Sitka Subheading" w:hAnsi="Sitka Subheading" w:eastAsia="SimSun" w:cs="Sitka Subheading"/>
          <w:b w:val="0"/>
          <w:bCs w:val="0"/>
          <w:i w:val="0"/>
          <w:iCs w:val="0"/>
          <w:color w:val="auto"/>
          <w:kern w:val="0"/>
          <w:sz w:val="22"/>
          <w:szCs w:val="22"/>
          <w:lang w:val="en-US" w:eastAsia="zh-CN" w:bidi="ar"/>
        </w:rPr>
        <w:t xml:space="preserve"> (nameserver’s entry)</w:t>
      </w:r>
    </w:p>
    <w:p w14:paraId="27D3CB8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This order can be changed.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There is a file </w:t>
      </w:r>
      <w:r>
        <w:rPr>
          <w:rFonts w:hint="default" w:ascii="Sitka Subheading" w:hAnsi="Sitka Subheading" w:eastAsia="SimSun" w:cs="Sitka Subheading"/>
          <w:b/>
          <w:bCs/>
          <w:i/>
          <w:iCs/>
          <w:color w:val="175F59"/>
          <w:kern w:val="0"/>
          <w:sz w:val="22"/>
          <w:szCs w:val="22"/>
          <w:lang w:val="en-US" w:eastAsia="zh-CN" w:bidi="ar"/>
        </w:rPr>
        <w:t>/etc/nsswitch.conf</w:t>
      </w:r>
      <w:r>
        <w:rPr>
          <w:rFonts w:hint="default" w:ascii="Sitka Subheading" w:hAnsi="Sitka Subheading" w:eastAsia="SimSun" w:cs="Sitka Subheading"/>
          <w:b w:val="0"/>
          <w:bCs w:val="0"/>
          <w:i w:val="0"/>
          <w:iCs w:val="0"/>
          <w:color w:val="auto"/>
          <w:kern w:val="0"/>
          <w:sz w:val="22"/>
          <w:szCs w:val="22"/>
          <w:lang w:val="en-US" w:eastAsia="zh-CN" w:bidi="ar"/>
        </w:rPr>
        <w:t xml:space="preserve"> inside which one entry will be there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hosts:     files dns</w:t>
      </w:r>
      <w:r>
        <w:rPr>
          <w:rFonts w:hint="default" w:ascii="Sitka Subheading" w:hAnsi="Sitka Subheading" w:eastAsia="SimSun" w:cs="Sitka Subheading"/>
          <w:b w:val="0"/>
          <w:bCs w:val="0"/>
          <w:i w:val="0"/>
          <w:iCs w:val="0"/>
          <w:color w:val="7030A0"/>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files means /etc/hosts, dns means nameserver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It means first check </w:t>
      </w:r>
      <w:r>
        <w:rPr>
          <w:rFonts w:hint="default" w:ascii="Sitka Subheading" w:hAnsi="Sitka Subheading" w:eastAsia="SimSun" w:cs="Sitka Subheading"/>
          <w:b w:val="0"/>
          <w:bCs w:val="0"/>
          <w:i/>
          <w:iCs/>
          <w:color w:val="auto"/>
          <w:kern w:val="0"/>
          <w:sz w:val="22"/>
          <w:szCs w:val="22"/>
          <w:lang w:val="en-US" w:eastAsia="zh-CN" w:bidi="ar"/>
        </w:rPr>
        <w:t>/etc/hosts</w:t>
      </w:r>
      <w:r>
        <w:rPr>
          <w:rFonts w:hint="default" w:ascii="Sitka Subheading" w:hAnsi="Sitka Subheading" w:eastAsia="SimSun" w:cs="Sitka Subheading"/>
          <w:b w:val="0"/>
          <w:bCs w:val="0"/>
          <w:i w:val="0"/>
          <w:iCs w:val="0"/>
          <w:color w:val="auto"/>
          <w:kern w:val="0"/>
          <w:sz w:val="22"/>
          <w:szCs w:val="22"/>
          <w:lang w:val="en-US" w:eastAsia="zh-CN" w:bidi="ar"/>
        </w:rPr>
        <w:t xml:space="preserve"> and then check nameserver.</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If you write it opposite then it’ll change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7030A0"/>
          <w:kern w:val="0"/>
          <w:sz w:val="22"/>
          <w:szCs w:val="22"/>
          <w:lang w:val="en-US" w:eastAsia="zh-CN" w:bidi="ar"/>
        </w:rPr>
        <w:t>hosts:     dns files</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761275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Lets say you are trying to ping a server which is not there in either list (/etc/hosts &amp; nameserver),</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for example: </w:t>
      </w:r>
      <w:r>
        <w:rPr>
          <w:rFonts w:hint="default" w:ascii="Sitka Subheading" w:hAnsi="Sitka Subheading" w:eastAsia="SimSun" w:cs="Sitka Subheading"/>
          <w:b w:val="0"/>
          <w:bCs w:val="0"/>
          <w:i/>
          <w:iCs/>
          <w:color w:val="841320"/>
          <w:kern w:val="0"/>
          <w:sz w:val="22"/>
          <w:szCs w:val="22"/>
          <w:lang w:val="en-US" w:eastAsia="zh-CN" w:bidi="ar"/>
        </w:rPr>
        <w:t>ping facebook.com</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strike/>
          <w:dstrike w:val="0"/>
          <w:color w:val="auto"/>
          <w:kern w:val="0"/>
          <w:sz w:val="22"/>
          <w:szCs w:val="22"/>
          <w:lang w:val="en-US" w:eastAsia="zh-CN" w:bidi="ar"/>
        </w:rPr>
        <w:t>It’ll fail</w:t>
      </w:r>
      <w:r>
        <w:rPr>
          <w:rFonts w:hint="default" w:ascii="Sitka Subheading" w:hAnsi="Sitka Subheading" w:eastAsia="SimSun" w:cs="Sitka Subheading"/>
          <w:b w:val="0"/>
          <w:bCs w:val="0"/>
          <w:i w:val="0"/>
          <w:iCs w:val="0"/>
          <w:color w:val="auto"/>
          <w:kern w:val="0"/>
          <w:sz w:val="22"/>
          <w:szCs w:val="22"/>
          <w:lang w:val="en-US" w:eastAsia="zh-CN" w:bidi="ar"/>
        </w:rPr>
        <w:t>.</w:t>
      </w:r>
    </w:p>
    <w:p w14:paraId="5EE157E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In this case, you can add a nameserver who knows this server (facebook.com) inside </w:t>
      </w:r>
      <w:r>
        <w:rPr>
          <w:rFonts w:hint="default" w:ascii="Sitka Subheading" w:hAnsi="Sitka Subheading" w:eastAsia="SimSun" w:cs="Sitka Subheading"/>
          <w:i/>
          <w:iCs/>
          <w:color w:val="auto"/>
          <w:kern w:val="0"/>
          <w:sz w:val="22"/>
          <w:szCs w:val="22"/>
          <w:lang w:val="en-US" w:eastAsia="zh-CN" w:bidi="ar"/>
        </w:rPr>
        <w:t>/etc/resolv.conf</w:t>
      </w:r>
      <w:r>
        <w:rPr>
          <w:rFonts w:hint="default" w:ascii="Sitka Subheading" w:hAnsi="Sitka Subheading" w:eastAsia="SimSun" w:cs="Sitka Subheading"/>
          <w:i w:val="0"/>
          <w:iCs w:val="0"/>
          <w:color w:val="auto"/>
          <w:kern w:val="0"/>
          <w:sz w:val="22"/>
          <w:szCs w:val="22"/>
          <w:lang w:val="en-US" w:eastAsia="zh-CN" w:bidi="ar"/>
        </w:rPr>
        <w:t xml:space="preserve"> file.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Now, /etc/resolv.conf has 2 nameservers configured:</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iCs/>
          <w:color w:val="7030A0"/>
          <w:kern w:val="0"/>
          <w:sz w:val="22"/>
          <w:szCs w:val="22"/>
          <w:lang w:val="en-US" w:eastAsia="zh-CN" w:bidi="ar"/>
        </w:rPr>
        <w:t xml:space="preserve">nameserver 192.168.1.100   </w:t>
      </w:r>
      <w:r>
        <w:rPr>
          <w:rFonts w:hint="default" w:ascii="Sitka Subheading" w:hAnsi="Sitka Subheading" w:eastAsia="SimSun" w:cs="Sitka Subheading"/>
          <w:i/>
          <w:iCs/>
          <w:color w:val="7030A0"/>
          <w:kern w:val="0"/>
          <w:sz w:val="22"/>
          <w:szCs w:val="22"/>
          <w:lang w:val="en-US" w:eastAsia="zh-CN" w:bidi="ar"/>
        </w:rPr>
        <w:br w:type="textWrapping"/>
      </w:r>
      <w:r>
        <w:rPr>
          <w:rFonts w:hint="default" w:ascii="Sitka Subheading" w:hAnsi="Sitka Subheading" w:eastAsia="SimSun" w:cs="Sitka Subheading"/>
          <w:i/>
          <w:iCs/>
          <w:color w:val="7030A0"/>
          <w:kern w:val="0"/>
          <w:sz w:val="22"/>
          <w:szCs w:val="22"/>
          <w:lang w:val="en-US" w:eastAsia="zh-CN" w:bidi="ar"/>
        </w:rPr>
        <w:t xml:space="preserve">nameserver 8.8.8.8  </w:t>
      </w:r>
      <w:r>
        <w:rPr>
          <w:rFonts w:hint="default" w:ascii="Sitka Subheading" w:hAnsi="Sitka Subheading" w:eastAsia="SimSun" w:cs="Sitka Subheading"/>
          <w:i w:val="0"/>
          <w:iCs w:val="0"/>
          <w:color w:val="auto"/>
          <w:kern w:val="0"/>
          <w:sz w:val="22"/>
          <w:szCs w:val="22"/>
          <w:lang w:val="en-US" w:eastAsia="zh-CN" w:bidi="ar"/>
        </w:rPr>
        <w:t xml:space="preserve">    (public DNS server provided by Google)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[ 8.8.8.8 can extract all the domains throughout the internet; because it’s a Recursive DNS service ]</w:t>
      </w:r>
    </w:p>
    <w:p w14:paraId="502200A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Domain name</w:t>
      </w:r>
    </w:p>
    <w:p w14:paraId="139E800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&lt;sub-domain&gt;.&lt;sub-domain&gt;.&lt;domain&gt;.&lt;TLD&gt;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(sub-domain can be multiple, not limited to 2)</w:t>
      </w:r>
    </w:p>
    <w:p w14:paraId="0B6A01C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val="0"/>
          <w:iCs w:val="0"/>
          <w:u w:val="single"/>
        </w:rPr>
        <w:t>www</w:t>
      </w:r>
      <w:r>
        <w:rPr>
          <w:rStyle w:val="51"/>
          <w:rFonts w:hint="default" w:ascii="Sitka Subheading" w:hAnsi="Sitka Subheading" w:eastAsia="SimSun" w:cs="Sitka Subheading"/>
          <w:i w:val="0"/>
          <w:iCs w:val="0"/>
        </w:rPr>
        <w:t xml:space="preserve">.google.com, </w:t>
      </w:r>
      <w:r>
        <w:rPr>
          <w:rStyle w:val="51"/>
          <w:rFonts w:hint="default" w:ascii="Sitka Subheading" w:hAnsi="Sitka Subheading" w:eastAsia="SimSun" w:cs="Sitka Subheading"/>
          <w:i w:val="0"/>
          <w:iCs w:val="0"/>
          <w:u w:val="single"/>
        </w:rPr>
        <w:t>maps</w:t>
      </w:r>
      <w:r>
        <w:rPr>
          <w:rStyle w:val="51"/>
          <w:rFonts w:hint="default" w:ascii="Sitka Subheading" w:hAnsi="Sitka Subheading" w:eastAsia="SimSun" w:cs="Sitka Subheading"/>
          <w:i w:val="0"/>
          <w:iCs w:val="0"/>
        </w:rPr>
        <w:t>.google.com</w:t>
      </w:r>
      <w:r>
        <w:rPr>
          <w:rStyle w:val="51"/>
          <w:rFonts w:hint="default" w:ascii="Sitka Subheading" w:hAnsi="Sitka Subheading" w:eastAsia="SimSun" w:cs="Sitka Subheading"/>
          <w:i w:val="0"/>
          <w:iCs w:val="0"/>
          <w:color w:val="800080"/>
          <w:u w:val="single"/>
        </w:rPr>
        <w:br w:type="textWrapping"/>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www, maps: sub-domain</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google: domain</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841320"/>
          <w:kern w:val="0"/>
          <w:sz w:val="22"/>
          <w:szCs w:val="22"/>
          <w:lang w:val="en-US" w:eastAsia="zh-CN" w:bidi="ar"/>
        </w:rPr>
        <w:t>.com</w:t>
      </w:r>
      <w:r>
        <w:rPr>
          <w:rFonts w:hint="default" w:ascii="Sitka Subheading" w:hAnsi="Sitka Subheading" w:eastAsia="SimSun" w:cs="Sitka Subheading"/>
          <w:i w:val="0"/>
          <w:iCs w:val="0"/>
          <w:color w:val="auto"/>
          <w:kern w:val="0"/>
          <w:sz w:val="22"/>
          <w:szCs w:val="22"/>
          <w:lang w:val="en-US" w:eastAsia="zh-CN" w:bidi="ar"/>
        </w:rPr>
        <w:t>: TLD (Top Level Domain)</w:t>
      </w:r>
    </w:p>
    <w:p w14:paraId="7C6AF26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i w:val="0"/>
          <w:iCs w:val="0"/>
          <w:color w:val="841320"/>
          <w:kern w:val="0"/>
          <w:sz w:val="22"/>
          <w:szCs w:val="22"/>
          <w:shd w:val="clear" w:fill="D9D9D9"/>
          <w:lang w:val="en-US" w:eastAsia="zh-CN" w:bidi="ar"/>
        </w:rPr>
        <w:t xml:space="preserve"> . </w:t>
      </w:r>
      <w:r>
        <w:rPr>
          <w:rFonts w:hint="default" w:ascii="Sitka Subheading" w:hAnsi="Sitka Subheading" w:eastAsia="SimSun" w:cs="Sitka Subheading"/>
          <w:b w:val="0"/>
          <w:bCs w:val="0"/>
          <w:i w:val="0"/>
          <w:iCs w:val="0"/>
          <w:color w:val="auto"/>
          <w:kern w:val="0"/>
          <w:sz w:val="22"/>
          <w:szCs w:val="22"/>
          <w:lang w:val="en-US" w:eastAsia="zh-CN" w:bidi="ar"/>
        </w:rPr>
        <w:t xml:space="preserve"> is the Root -&gt; then domain -&gt; then subdomains.</w:t>
      </w:r>
    </w:p>
    <w:p w14:paraId="450645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Full actual domain look like this,</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color w:val="785C00"/>
        </w:rPr>
        <w:t>www.google.com</w:t>
      </w:r>
      <w:r>
        <w:rPr>
          <w:rStyle w:val="51"/>
          <w:rFonts w:hint="default" w:ascii="Sitka Subheading" w:hAnsi="Sitka Subheading" w:eastAsia="SimSun" w:cs="Sitka Subheading"/>
          <w:color w:val="785C00"/>
          <w:shd w:val="clear" w:fill="D9D9D9"/>
        </w:rPr>
        <w:t>.</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color w:val="785C00"/>
          <w:kern w:val="0"/>
          <w:sz w:val="22"/>
          <w:szCs w:val="22"/>
          <w:lang w:val="en-US" w:eastAsia="zh-CN" w:bidi="ar"/>
        </w:rPr>
        <w:t xml:space="preserve"> </w:t>
      </w:r>
      <w:r>
        <w:rPr>
          <w:rFonts w:hint="default" w:ascii="Sitka Subheading" w:hAnsi="Sitka Subheading" w:eastAsia="SimSun" w:cs="Sitka Subheading"/>
          <w:color w:val="785C00"/>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that dot (</w:t>
      </w:r>
      <w:r>
        <w:rPr>
          <w:rFonts w:hint="default" w:ascii="Sitka Subheading" w:hAnsi="Sitka Subheading" w:eastAsia="SimSun" w:cs="Sitka Subheading"/>
          <w:b/>
          <w:bCs/>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t>) at the end is Root ]</w:t>
      </w:r>
    </w:p>
    <w:p w14:paraId="3DD12FB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Flow of domain resolving to IP</w:t>
      </w:r>
    </w:p>
    <w:p w14:paraId="36EE58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Let say you tried to access </w:t>
      </w:r>
      <w:r>
        <w:rPr>
          <w:rFonts w:hint="default" w:ascii="Sitka Subheading" w:hAnsi="Sitka Subheading" w:eastAsia="SimSun" w:cs="Sitka Subheading"/>
          <w:i/>
          <w:iCs/>
          <w:color w:val="auto"/>
          <w:kern w:val="0"/>
          <w:sz w:val="22"/>
          <w:szCs w:val="22"/>
          <w:lang w:val="en-US" w:eastAsia="zh-CN" w:bidi="ar"/>
        </w:rPr>
        <w:t>apps.google.com</w:t>
      </w:r>
      <w:r>
        <w:rPr>
          <w:rFonts w:hint="default" w:ascii="Sitka Subheading" w:hAnsi="Sitka Subheading" w:eastAsia="SimSun" w:cs="Sitka Subheading"/>
          <w:i w:val="0"/>
          <w:iCs w:val="0"/>
          <w:color w:val="auto"/>
          <w:kern w:val="0"/>
          <w:sz w:val="22"/>
          <w:szCs w:val="22"/>
          <w:lang w:val="en-US" w:eastAsia="zh-CN" w:bidi="ar"/>
        </w:rPr>
        <w:t xml:space="preserve"> .</w:t>
      </w:r>
    </w:p>
    <w:p w14:paraId="508EF3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it’ll check your local </w:t>
      </w:r>
      <w:r>
        <w:rPr>
          <w:rFonts w:hint="default" w:ascii="Sitka Subheading" w:hAnsi="Sitka Subheading" w:eastAsia="SimSun" w:cs="Sitka Subheading"/>
          <w:b/>
          <w:bCs/>
          <w:i/>
          <w:iCs/>
          <w:color w:val="auto"/>
          <w:kern w:val="0"/>
          <w:sz w:val="22"/>
          <w:szCs w:val="22"/>
          <w:lang w:val="en-US" w:eastAsia="zh-CN" w:bidi="ar"/>
        </w:rPr>
        <w:t>/etc/hosts</w:t>
      </w:r>
      <w:r>
        <w:rPr>
          <w:rFonts w:hint="default" w:ascii="Sitka Subheading" w:hAnsi="Sitka Subheading" w:eastAsia="SimSun" w:cs="Sitka Subheading"/>
          <w:b w:val="0"/>
          <w:bCs w:val="0"/>
          <w:i w:val="0"/>
          <w:iCs w:val="0"/>
          <w:color w:val="auto"/>
          <w:kern w:val="0"/>
          <w:sz w:val="22"/>
          <w:szCs w:val="22"/>
          <w:lang w:val="en-US" w:eastAsia="zh-CN" w:bidi="ar"/>
        </w:rPr>
        <w:t xml:space="preserve"> file.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it is not there let say ]</w:t>
      </w:r>
    </w:p>
    <w:p w14:paraId="51FD78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It’ll go to your organization’s DNS server to check if there is any entry of this.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it is not there let say ]</w:t>
      </w:r>
    </w:p>
    <w:p w14:paraId="3C4441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Either your </w:t>
      </w:r>
      <w:r>
        <w:rPr>
          <w:rFonts w:hint="default" w:ascii="Sitka Subheading" w:hAnsi="Sitka Subheading" w:eastAsia="SimSun" w:cs="Sitka Subheading"/>
          <w:i/>
          <w:iCs/>
          <w:color w:val="175F59"/>
          <w:kern w:val="0"/>
          <w:sz w:val="22"/>
          <w:szCs w:val="22"/>
          <w:lang w:val="en-US" w:eastAsia="zh-CN" w:bidi="ar"/>
        </w:rPr>
        <w:t>/etc/resolv.conf</w:t>
      </w:r>
      <w:r>
        <w:rPr>
          <w:rFonts w:hint="default" w:ascii="Sitka Subheading" w:hAnsi="Sitka Subheading" w:eastAsia="SimSun" w:cs="Sitka Subheading"/>
          <w:color w:val="auto"/>
          <w:kern w:val="0"/>
          <w:sz w:val="22"/>
          <w:szCs w:val="22"/>
          <w:lang w:val="en-US" w:eastAsia="zh-CN" w:bidi="ar"/>
        </w:rPr>
        <w:t xml:space="preserve"> has a public DNS (nameserver 8.8.8.8) or your organization’s DNS forward this to a public DNS.</w:t>
      </w:r>
    </w:p>
    <w:p w14:paraId="507706B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Request goes to public DNS.</w:t>
      </w:r>
    </w:p>
    <w:p w14:paraId="780AB0C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Public DNS are Recursive.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It means they recursively fetch the IP from domain starting from root to domain level.</w:t>
      </w:r>
    </w:p>
    <w:p w14:paraId="6C6157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First, Recursive DNS will ask the Root DNS if any entry for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iCs/>
          <w:u w:val="single"/>
        </w:rPr>
        <w:t>apps.google.com</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is there.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Root DNS:</w:t>
      </w:r>
      <w:r>
        <w:rPr>
          <w:rFonts w:hint="default" w:ascii="Sitka Subheading" w:hAnsi="Sitka Subheading" w:eastAsia="SimSun" w:cs="Sitka Subheading"/>
          <w:i w:val="0"/>
          <w:iCs w:val="0"/>
          <w:color w:val="auto"/>
          <w:kern w:val="0"/>
          <w:sz w:val="22"/>
          <w:szCs w:val="22"/>
          <w:shd w:val="clear" w:fill="D9D9D9"/>
          <w:lang w:val="en-US" w:eastAsia="zh-CN" w:bidi="ar"/>
        </w:rPr>
        <w:t xml:space="preserve"> </w:t>
      </w:r>
      <w:r>
        <w:rPr>
          <w:rFonts w:hint="default" w:ascii="Sitka Subheading" w:hAnsi="Sitka Subheading" w:eastAsia="SimSun" w:cs="Sitka Subheading"/>
          <w:b/>
          <w:bCs/>
          <w:i w:val="0"/>
          <w:iCs w:val="0"/>
          <w:color w:val="auto"/>
          <w:kern w:val="0"/>
          <w:sz w:val="22"/>
          <w:szCs w:val="22"/>
          <w:shd w:val="clear" w:fill="D9D9D9"/>
          <w:lang w:val="en-US" w:eastAsia="zh-CN" w:bidi="ar"/>
        </w:rPr>
        <w:t>.</w:t>
      </w:r>
      <w:r>
        <w:rPr>
          <w:rFonts w:hint="default" w:ascii="Sitka Subheading" w:hAnsi="Sitka Subheading" w:eastAsia="SimSun" w:cs="Sitka Subheading"/>
          <w:b w:val="0"/>
          <w:bCs w:val="0"/>
          <w:i w:val="0"/>
          <w:iCs w:val="0"/>
          <w:color w:val="auto"/>
          <w:kern w:val="0"/>
          <w:sz w:val="22"/>
          <w:szCs w:val="22"/>
          <w:shd w:val="clear" w:fill="D9D9D9"/>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Root DNS responds with the TLD (</w:t>
      </w:r>
      <w:r>
        <w:rPr>
          <w:rFonts w:hint="default" w:ascii="Sitka Subheading" w:hAnsi="Sitka Subheading" w:eastAsia="SimSun" w:cs="Sitka Subheading"/>
          <w:b w:val="0"/>
          <w:bCs w:val="0"/>
          <w:i/>
          <w:iCs/>
          <w:color w:val="auto"/>
          <w:kern w:val="0"/>
          <w:sz w:val="22"/>
          <w:szCs w:val="22"/>
          <w:lang w:val="en-US" w:eastAsia="zh-CN" w:bidi="ar"/>
        </w:rPr>
        <w:t>.com</w:t>
      </w:r>
      <w:r>
        <w:rPr>
          <w:rFonts w:hint="default" w:ascii="Sitka Subheading" w:hAnsi="Sitka Subheading" w:eastAsia="SimSun" w:cs="Sitka Subheading"/>
          <w:b w:val="0"/>
          <w:bCs w:val="0"/>
          <w:i w:val="0"/>
          <w:iCs w:val="0"/>
          <w:color w:val="auto"/>
          <w:kern w:val="0"/>
          <w:sz w:val="22"/>
          <w:szCs w:val="22"/>
          <w:lang w:val="en-US" w:eastAsia="zh-CN" w:bidi="ar"/>
        </w:rPr>
        <w:t>)’s DNS server.</w:t>
      </w:r>
    </w:p>
    <w:p w14:paraId="67B03E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Recursive DNS will ask TLD if there is entry of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iCs/>
          <w:u w:val="single"/>
        </w:rPr>
        <w:t>apps.google.com</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is there.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 TLD: </w:t>
      </w:r>
      <w:r>
        <w:rPr>
          <w:rFonts w:hint="default" w:ascii="Sitka Subheading" w:hAnsi="Sitka Subheading" w:eastAsia="SimSun" w:cs="Sitka Subheading"/>
          <w:b/>
          <w:bCs/>
          <w:i w:val="0"/>
          <w:iCs w:val="0"/>
          <w:color w:val="auto"/>
          <w:kern w:val="0"/>
          <w:sz w:val="22"/>
          <w:szCs w:val="22"/>
          <w:lang w:val="en-US" w:eastAsia="zh-CN" w:bidi="ar"/>
        </w:rPr>
        <w:t>.com</w:t>
      </w:r>
      <w:r>
        <w:rPr>
          <w:rFonts w:hint="default" w:ascii="Sitka Subheading" w:hAnsi="Sitka Subheading" w:eastAsia="SimSun" w:cs="Sitka Subheading"/>
          <w:b w:val="0"/>
          <w:bCs w:val="0"/>
          <w:i w:val="0"/>
          <w:iCs w:val="0"/>
          <w:color w:val="auto"/>
          <w:kern w:val="0"/>
          <w:sz w:val="22"/>
          <w:szCs w:val="22"/>
          <w:lang w:val="en-US" w:eastAsia="zh-CN" w:bidi="ar"/>
        </w:rPr>
        <w:t xml:space="preserve"> in our case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TLD responds with the </w:t>
      </w:r>
      <w:r>
        <w:rPr>
          <w:rFonts w:hint="default" w:ascii="Sitka Subheading" w:hAnsi="Sitka Subheading" w:eastAsia="SimSun" w:cs="Sitka Subheading"/>
          <w:b w:val="0"/>
          <w:bCs w:val="0"/>
          <w:i/>
          <w:iCs/>
          <w:color w:val="auto"/>
          <w:kern w:val="0"/>
          <w:sz w:val="22"/>
          <w:szCs w:val="22"/>
          <w:u w:val="single"/>
          <w:lang w:val="en-US" w:eastAsia="zh-CN" w:bidi="ar"/>
        </w:rPr>
        <w:t>google.com</w:t>
      </w:r>
      <w:r>
        <w:rPr>
          <w:rFonts w:hint="default" w:ascii="Sitka Subheading" w:hAnsi="Sitka Subheading" w:eastAsia="SimSun" w:cs="Sitka Subheading"/>
          <w:b w:val="0"/>
          <w:bCs w:val="0"/>
          <w:i w:val="0"/>
          <w:iCs w:val="0"/>
          <w:color w:val="auto"/>
          <w:kern w:val="0"/>
          <w:sz w:val="22"/>
          <w:szCs w:val="22"/>
          <w:lang w:val="en-US" w:eastAsia="zh-CN" w:bidi="ar"/>
        </w:rPr>
        <w:t xml:space="preserve"> DNS server.</w:t>
      </w:r>
    </w:p>
    <w:p w14:paraId="2B09320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Recursive DNS will ask </w:t>
      </w:r>
      <w:r>
        <w:rPr>
          <w:rFonts w:hint="default" w:ascii="Sitka Subheading" w:hAnsi="Sitka Subheading" w:eastAsia="SimSun" w:cs="Sitka Subheading"/>
          <w:i/>
          <w:iCs/>
          <w:color w:val="auto"/>
          <w:kern w:val="0"/>
          <w:sz w:val="22"/>
          <w:szCs w:val="22"/>
          <w:lang w:val="en-US" w:eastAsia="zh-CN" w:bidi="ar"/>
        </w:rPr>
        <w:t>google.com</w:t>
      </w:r>
      <w:r>
        <w:rPr>
          <w:rFonts w:hint="default" w:ascii="Sitka Subheading" w:hAnsi="Sitka Subheading" w:eastAsia="SimSun" w:cs="Sitka Subheading"/>
          <w:i w:val="0"/>
          <w:iCs w:val="0"/>
          <w:color w:val="auto"/>
          <w:kern w:val="0"/>
          <w:sz w:val="22"/>
          <w:szCs w:val="22"/>
          <w:lang w:val="en-US" w:eastAsia="zh-CN" w:bidi="ar"/>
        </w:rPr>
        <w:t xml:space="preserve"> DNS server about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iCs/>
          <w:u w:val="single"/>
        </w:rPr>
        <w:t>apps.google.com</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either </w:t>
      </w:r>
      <w:r>
        <w:rPr>
          <w:rFonts w:hint="default" w:ascii="Sitka Subheading" w:hAnsi="Sitka Subheading" w:eastAsia="SimSun" w:cs="Sitka Subheading"/>
          <w:i/>
          <w:iCs/>
          <w:color w:val="auto"/>
          <w:kern w:val="0"/>
          <w:sz w:val="22"/>
          <w:szCs w:val="22"/>
          <w:lang w:val="en-US" w:eastAsia="zh-CN" w:bidi="ar"/>
        </w:rPr>
        <w:t>google.com</w:t>
      </w:r>
      <w:r>
        <w:rPr>
          <w:rFonts w:hint="default" w:ascii="Sitka Subheading" w:hAnsi="Sitka Subheading" w:eastAsia="SimSun" w:cs="Sitka Subheading"/>
          <w:i w:val="0"/>
          <w:iCs w:val="0"/>
          <w:color w:val="auto"/>
          <w:kern w:val="0"/>
          <w:sz w:val="22"/>
          <w:szCs w:val="22"/>
          <w:lang w:val="en-US" w:eastAsia="zh-CN" w:bidi="ar"/>
        </w:rPr>
        <w:t xml:space="preserve"> DNS server would have contained all the domains like </w:t>
      </w:r>
      <w:r>
        <w:rPr>
          <w:rFonts w:hint="default" w:ascii="Sitka Subheading" w:hAnsi="Sitka Subheading" w:eastAsia="SimSun" w:cs="Sitka Subheading"/>
          <w:i/>
          <w:iCs/>
          <w:color w:val="auto"/>
          <w:kern w:val="0"/>
          <w:sz w:val="22"/>
          <w:szCs w:val="22"/>
          <w:u w:val="single"/>
          <w:lang w:val="en-US" w:eastAsia="zh-CN" w:bidi="ar"/>
        </w:rPr>
        <w:t>maps.google.com</w:t>
      </w:r>
      <w:r>
        <w:rPr>
          <w:rFonts w:hint="default" w:ascii="Sitka Subheading" w:hAnsi="Sitka Subheading" w:eastAsia="SimSun" w:cs="Sitka Subheading"/>
          <w:i/>
          <w:iCs/>
          <w:color w:val="auto"/>
          <w:kern w:val="0"/>
          <w:sz w:val="22"/>
          <w:szCs w:val="22"/>
          <w:lang w:val="en-US" w:eastAsia="zh-CN" w:bidi="ar"/>
        </w:rPr>
        <w:t xml:space="preserve">, </w:t>
      </w:r>
      <w:r>
        <w:rPr>
          <w:rFonts w:hint="default" w:ascii="Sitka Subheading" w:hAnsi="Sitka Subheading" w:eastAsia="SimSun" w:cs="Sitka Subheading"/>
          <w:i/>
          <w:iCs/>
          <w:color w:val="auto"/>
          <w:kern w:val="0"/>
          <w:sz w:val="22"/>
          <w:szCs w:val="22"/>
          <w:u w:val="single"/>
          <w:lang w:val="en-US" w:eastAsia="zh-CN" w:bidi="ar"/>
        </w:rPr>
        <w:t>apps.google.com</w:t>
      </w:r>
      <w:r>
        <w:rPr>
          <w:rFonts w:hint="default" w:ascii="Sitka Subheading" w:hAnsi="Sitka Subheading" w:eastAsia="SimSun" w:cs="Sitka Subheading"/>
          <w:i/>
          <w:iCs/>
          <w:color w:val="auto"/>
          <w:kern w:val="0"/>
          <w:sz w:val="22"/>
          <w:szCs w:val="22"/>
          <w:lang w:val="en-US" w:eastAsia="zh-CN" w:bidi="ar"/>
        </w:rPr>
        <w:t xml:space="preserve">,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"http://www.google.com"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iCs/>
          <w:u w:val="single"/>
        </w:rPr>
        <w:t>www.google.com</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..etc.</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Or there might be other DNS servers containing the sub-domains. (in this case Recursive DNS ask that server about the domain </w:t>
      </w:r>
      <w:r>
        <w:rPr>
          <w:rFonts w:hint="default" w:ascii="Sitka Subheading" w:hAnsi="Sitka Subheading" w:eastAsia="SimSun" w:cs="Sitka Subheading"/>
          <w:i/>
          <w:iCs/>
          <w:color w:val="auto"/>
          <w:kern w:val="0"/>
          <w:sz w:val="22"/>
          <w:szCs w:val="22"/>
          <w:lang w:val="en-US" w:eastAsia="zh-CN" w:bidi="ar"/>
        </w:rPr>
        <w:t>apps.google.com</w:t>
      </w:r>
      <w:r>
        <w:rPr>
          <w:rFonts w:hint="default" w:ascii="Sitka Subheading" w:hAnsi="Sitka Subheading" w:eastAsia="SimSun" w:cs="Sitka Subheading"/>
          <w:i w:val="0"/>
          <w:iCs w:val="0"/>
          <w:color w:val="auto"/>
          <w:kern w:val="0"/>
          <w:sz w:val="22"/>
          <w:szCs w:val="22"/>
          <w:lang w:val="en-US" w:eastAsia="zh-CN" w:bidi="ar"/>
        </w:rPr>
        <w:t xml:space="preserve"> )</w:t>
      </w:r>
    </w:p>
    <w:p w14:paraId="6C324A2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the IP is fetched and it’ll be stored in cache (in organization’s DNS) for few seconds or minutes.</w:t>
      </w:r>
    </w:p>
    <w:p w14:paraId="6D6724A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3695700" cy="2619375"/>
            <wp:effectExtent l="0" t="0" r="0"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3695700" cy="2619375"/>
                    </a:xfrm>
                    <a:prstGeom prst="rect">
                      <a:avLst/>
                    </a:prstGeom>
                    <a:noFill/>
                    <a:ln w="9525">
                      <a:noFill/>
                    </a:ln>
                  </pic:spPr>
                </pic:pic>
              </a:graphicData>
            </a:graphic>
          </wp:inline>
        </w:drawing>
      </w:r>
    </w:p>
    <w:p w14:paraId="68747C3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Let say your organization has so many sub-domains like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auto"/>
          <w:kern w:val="0"/>
          <w:sz w:val="22"/>
          <w:szCs w:val="22"/>
          <w:lang w:val="en-US" w:eastAsia="zh-CN" w:bidi="ar"/>
        </w:rPr>
        <w:t>hr, pay, drive, mail, sql</w:t>
      </w:r>
      <w:r>
        <w:rPr>
          <w:rFonts w:hint="default" w:ascii="Sitka Subheading" w:hAnsi="Sitka Subheading" w:eastAsia="SimSun" w:cs="Sitka Subheading"/>
          <w:i w:val="0"/>
          <w:iCs w:val="0"/>
          <w:color w:val="auto"/>
          <w:kern w:val="0"/>
          <w:sz w:val="22"/>
          <w:szCs w:val="22"/>
          <w:lang w:val="en-US" w:eastAsia="zh-CN" w:bidi="ar"/>
        </w:rPr>
        <w:t xml:space="preserve"> ..etc.</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And domain is: </w:t>
      </w:r>
      <w:r>
        <w:rPr>
          <w:rFonts w:hint="default" w:ascii="Sitka Subheading" w:hAnsi="Sitka Subheading" w:eastAsia="SimSun" w:cs="Sitka Subheading"/>
          <w:i/>
          <w:iCs/>
          <w:color w:val="auto"/>
          <w:kern w:val="0"/>
          <w:sz w:val="22"/>
          <w:szCs w:val="22"/>
          <w:u w:val="single"/>
          <w:lang w:val="en-US" w:eastAsia="zh-CN" w:bidi="ar"/>
        </w:rPr>
        <w:t>mycompany.com</w:t>
      </w:r>
      <w:r>
        <w:rPr>
          <w:rFonts w:hint="default" w:ascii="Sitka Subheading" w:hAnsi="Sitka Subheading" w:eastAsia="SimSun" w:cs="Sitka Subheading"/>
          <w:i w:val="0"/>
          <w:iCs w:val="0"/>
          <w:color w:val="auto"/>
          <w:kern w:val="0"/>
          <w:sz w:val="22"/>
          <w:szCs w:val="22"/>
          <w:lang w:val="en-US" w:eastAsia="zh-CN" w:bidi="ar"/>
        </w:rPr>
        <w:t xml:space="preserve"> </w:t>
      </w:r>
    </w:p>
    <w:p w14:paraId="7FB204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Outsiders should give full domain to access these like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auto"/>
          <w:kern w:val="0"/>
          <w:sz w:val="22"/>
          <w:szCs w:val="22"/>
          <w:u w:val="single"/>
          <w:lang w:val="en-US" w:eastAsia="zh-CN" w:bidi="ar"/>
        </w:rPr>
        <w:t>hr.mycompany.com</w:t>
      </w:r>
      <w:r>
        <w:rPr>
          <w:rFonts w:hint="default" w:ascii="Sitka Subheading" w:hAnsi="Sitka Subheading" w:eastAsia="SimSun" w:cs="Sitka Subheading"/>
          <w:i/>
          <w:iCs/>
          <w:color w:val="auto"/>
          <w:kern w:val="0"/>
          <w:sz w:val="22"/>
          <w:szCs w:val="22"/>
          <w:lang w:val="en-US" w:eastAsia="zh-CN" w:bidi="ar"/>
        </w:rPr>
        <w:t xml:space="preserve">, </w:t>
      </w:r>
      <w:r>
        <w:rPr>
          <w:rFonts w:hint="default" w:ascii="Sitka Subheading" w:hAnsi="Sitka Subheading" w:eastAsia="SimSun" w:cs="Sitka Subheading"/>
          <w:i/>
          <w:iCs/>
          <w:color w:val="auto"/>
          <w:kern w:val="0"/>
          <w:sz w:val="22"/>
          <w:szCs w:val="22"/>
          <w:u w:val="single"/>
          <w:lang w:val="en-US" w:eastAsia="zh-CN" w:bidi="ar"/>
        </w:rPr>
        <w:t>mail.mycompany.com</w:t>
      </w:r>
      <w:r>
        <w:rPr>
          <w:rFonts w:hint="default" w:ascii="Sitka Subheading" w:hAnsi="Sitka Subheading" w:eastAsia="SimSun" w:cs="Sitka Subheading"/>
          <w:i w:val="0"/>
          <w:iCs w:val="0"/>
          <w:color w:val="auto"/>
          <w:kern w:val="0"/>
          <w:sz w:val="22"/>
          <w:szCs w:val="22"/>
          <w:lang w:val="en-US" w:eastAsia="zh-CN" w:bidi="ar"/>
        </w:rPr>
        <w:t xml:space="preserve"> ..etc.</w:t>
      </w:r>
    </w:p>
    <w:p w14:paraId="530BC1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people of the company itself, they shouldn’t write full name.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They should be able to access like </w:t>
      </w:r>
      <w:r>
        <w:rPr>
          <w:rFonts w:hint="default" w:ascii="Sitka Subheading" w:hAnsi="Sitka Subheading" w:eastAsia="SimSun" w:cs="Sitka Subheading"/>
          <w:i/>
          <w:iCs/>
          <w:color w:val="auto"/>
          <w:kern w:val="0"/>
          <w:sz w:val="22"/>
          <w:szCs w:val="22"/>
          <w:lang w:val="en-US" w:eastAsia="zh-CN" w:bidi="ar"/>
        </w:rPr>
        <w:t>hr, pay, drive</w:t>
      </w:r>
      <w:r>
        <w:rPr>
          <w:rFonts w:hint="default" w:ascii="Sitka Subheading" w:hAnsi="Sitka Subheading" w:eastAsia="SimSun" w:cs="Sitka Subheading"/>
          <w:i w:val="0"/>
          <w:iCs w:val="0"/>
          <w:color w:val="auto"/>
          <w:kern w:val="0"/>
          <w:sz w:val="22"/>
          <w:szCs w:val="22"/>
          <w:lang w:val="en-US" w:eastAsia="zh-CN" w:bidi="ar"/>
        </w:rPr>
        <w:t xml:space="preserve"> ..etc.</w:t>
      </w:r>
    </w:p>
    <w:p w14:paraId="1F9726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For example, they just write </w:t>
      </w:r>
      <w:r>
        <w:rPr>
          <w:rFonts w:hint="default" w:ascii="Sitka Subheading" w:hAnsi="Sitka Subheading" w:eastAsia="SimSun" w:cs="Sitka Subheading"/>
          <w:i/>
          <w:iCs/>
          <w:color w:val="auto"/>
          <w:kern w:val="0"/>
          <w:sz w:val="22"/>
          <w:szCs w:val="22"/>
          <w:lang w:val="en-US" w:eastAsia="zh-CN" w:bidi="ar"/>
        </w:rPr>
        <w:t>hr</w:t>
      </w:r>
      <w:r>
        <w:rPr>
          <w:rFonts w:hint="default" w:ascii="Sitka Subheading" w:hAnsi="Sitka Subheading" w:eastAsia="SimSun" w:cs="Sitka Subheading"/>
          <w:i w:val="0"/>
          <w:iCs w:val="0"/>
          <w:color w:val="auto"/>
          <w:kern w:val="0"/>
          <w:sz w:val="22"/>
          <w:szCs w:val="22"/>
          <w:lang w:val="en-US" w:eastAsia="zh-CN" w:bidi="ar"/>
        </w:rPr>
        <w:t xml:space="preserve"> and it’ll be converted to </w:t>
      </w:r>
      <w:r>
        <w:rPr>
          <w:rFonts w:hint="default" w:ascii="Sitka Subheading" w:hAnsi="Sitka Subheading" w:eastAsia="SimSun" w:cs="Sitka Subheading"/>
          <w:i/>
          <w:iCs/>
          <w:color w:val="auto"/>
          <w:kern w:val="0"/>
          <w:sz w:val="22"/>
          <w:szCs w:val="22"/>
          <w:lang w:val="en-US" w:eastAsia="zh-CN" w:bidi="ar"/>
        </w:rPr>
        <w:t>hr.mycompany.com</w:t>
      </w:r>
      <w:r>
        <w:rPr>
          <w:rFonts w:hint="default" w:ascii="Sitka Subheading" w:hAnsi="Sitka Subheading" w:eastAsia="SimSun" w:cs="Sitka Subheading"/>
          <w:i w:val="0"/>
          <w:iCs w:val="0"/>
          <w:color w:val="auto"/>
          <w:kern w:val="0"/>
          <w:sz w:val="22"/>
          <w:szCs w:val="22"/>
          <w:lang w:val="en-US" w:eastAsia="zh-CN" w:bidi="ar"/>
        </w:rPr>
        <w:t xml:space="preserve"> </w:t>
      </w:r>
    </w:p>
    <w:p w14:paraId="6AFE9B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inside the internal DNS server, full domain is present like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i/>
          <w:iCs/>
          <w:color w:val="auto"/>
          <w:kern w:val="0"/>
          <w:sz w:val="22"/>
          <w:szCs w:val="22"/>
          <w:u w:val="single"/>
          <w:lang w:val="en-US" w:eastAsia="zh-CN" w:bidi="ar"/>
        </w:rPr>
        <w:t>hr.mycompany.com</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i/>
          <w:iCs/>
          <w:color w:val="auto"/>
          <w:kern w:val="0"/>
          <w:sz w:val="22"/>
          <w:szCs w:val="22"/>
          <w:u w:val="single"/>
          <w:lang w:val="en-US" w:eastAsia="zh-CN" w:bidi="ar"/>
        </w:rPr>
        <w:t>mail.mycompany.com</w:t>
      </w:r>
      <w:r>
        <w:rPr>
          <w:rFonts w:hint="default" w:ascii="Sitka Subheading" w:hAnsi="Sitka Subheading" w:eastAsia="SimSun" w:cs="Sitka Subheading"/>
          <w:color w:val="auto"/>
          <w:kern w:val="0"/>
          <w:sz w:val="22"/>
          <w:szCs w:val="22"/>
          <w:lang w:val="en-US" w:eastAsia="zh-CN" w:bidi="ar"/>
        </w:rPr>
        <w:t xml:space="preserve"> ..etc.</w:t>
      </w:r>
    </w:p>
    <w:p w14:paraId="011801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7030A0"/>
          <w:sz w:val="22"/>
          <w:szCs w:val="22"/>
        </w:rPr>
      </w:pPr>
      <w:r>
        <w:rPr>
          <w:rFonts w:hint="default" w:ascii="Sitka Subheading" w:hAnsi="Sitka Subheading" w:eastAsia="SimSun" w:cs="Sitka Subheading"/>
          <w:color w:val="auto"/>
          <w:kern w:val="0"/>
          <w:sz w:val="22"/>
          <w:szCs w:val="22"/>
          <w:lang w:val="en-US" w:eastAsia="zh-CN" w:bidi="ar"/>
        </w:rPr>
        <w:t xml:space="preserve">You can write </w:t>
      </w:r>
      <w:r>
        <w:rPr>
          <w:rFonts w:hint="default" w:ascii="Sitka Subheading" w:hAnsi="Sitka Subheading" w:eastAsia="SimSun" w:cs="Sitka Subheading"/>
          <w:b/>
          <w:bCs/>
          <w:i/>
          <w:iCs/>
          <w:color w:val="auto"/>
          <w:kern w:val="0"/>
          <w:sz w:val="22"/>
          <w:szCs w:val="22"/>
          <w:lang w:val="en-US" w:eastAsia="zh-CN" w:bidi="ar"/>
        </w:rPr>
        <w:t>search</w:t>
      </w:r>
      <w:r>
        <w:rPr>
          <w:rFonts w:hint="default" w:ascii="Sitka Subheading" w:hAnsi="Sitka Subheading" w:eastAsia="SimSun" w:cs="Sitka Subheading"/>
          <w:b w:val="0"/>
          <w:bCs w:val="0"/>
          <w:i w:val="0"/>
          <w:iCs w:val="0"/>
          <w:color w:val="auto"/>
          <w:kern w:val="0"/>
          <w:sz w:val="22"/>
          <w:szCs w:val="22"/>
          <w:lang w:val="en-US" w:eastAsia="zh-CN" w:bidi="ar"/>
        </w:rPr>
        <w:t xml:space="preserve"> in </w:t>
      </w:r>
      <w:r>
        <w:rPr>
          <w:rFonts w:hint="default" w:ascii="Sitka Subheading" w:hAnsi="Sitka Subheading" w:eastAsia="SimSun" w:cs="Sitka Subheading"/>
          <w:b w:val="0"/>
          <w:bCs w:val="0"/>
          <w:i/>
          <w:iCs/>
          <w:color w:val="auto"/>
          <w:kern w:val="0"/>
          <w:sz w:val="22"/>
          <w:szCs w:val="22"/>
          <w:lang w:val="en-US" w:eastAsia="zh-CN" w:bidi="ar"/>
        </w:rPr>
        <w:t>/etc/resolv.conf</w:t>
      </w:r>
      <w:r>
        <w:rPr>
          <w:rFonts w:hint="default" w:ascii="Sitka Subheading" w:hAnsi="Sitka Subheading" w:eastAsia="SimSun" w:cs="Sitka Subheading"/>
          <w:b w:val="0"/>
          <w:bCs w:val="0"/>
          <w:i w:val="0"/>
          <w:iCs w:val="0"/>
          <w:color w:val="auto"/>
          <w:kern w:val="0"/>
          <w:sz w:val="22"/>
          <w:szCs w:val="22"/>
          <w:lang w:val="en-US" w:eastAsia="zh-CN" w:bidi="ar"/>
        </w:rPr>
        <w:t xml:space="preserve"> like the below</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7030A0"/>
          <w:kern w:val="0"/>
          <w:sz w:val="22"/>
          <w:szCs w:val="22"/>
          <w:lang w:val="en-US" w:eastAsia="zh-CN" w:bidi="ar"/>
        </w:rPr>
        <w:t>nameserver 192.168.1.100</w:t>
      </w:r>
      <w:r>
        <w:rPr>
          <w:rFonts w:hint="default" w:ascii="Sitka Subheading" w:hAnsi="Sitka Subheading" w:eastAsia="SimSun" w:cs="Sitka Subheading"/>
          <w:b/>
          <w:bCs/>
          <w:i w:val="0"/>
          <w:iCs w:val="0"/>
          <w:color w:val="7030A0"/>
          <w:kern w:val="0"/>
          <w:sz w:val="22"/>
          <w:szCs w:val="22"/>
          <w:lang w:val="en-US" w:eastAsia="zh-CN" w:bidi="ar"/>
        </w:rPr>
        <w:br w:type="textWrapping"/>
      </w:r>
      <w:r>
        <w:rPr>
          <w:rFonts w:hint="default" w:ascii="Sitka Subheading" w:hAnsi="Sitka Subheading" w:eastAsia="SimSun" w:cs="Sitka Subheading"/>
          <w:b/>
          <w:bCs/>
          <w:i w:val="0"/>
          <w:iCs w:val="0"/>
          <w:color w:val="7030A0"/>
          <w:kern w:val="0"/>
          <w:sz w:val="22"/>
          <w:szCs w:val="22"/>
          <w:lang w:val="en-US" w:eastAsia="zh-CN" w:bidi="ar"/>
        </w:rPr>
        <w:t>search mycompany.com prod.mycompany.com</w:t>
      </w:r>
      <w:r>
        <w:rPr>
          <w:rFonts w:hint="default" w:ascii="Sitka Subheading" w:hAnsi="Sitka Subheading" w:eastAsia="SimSun" w:cs="Sitka Subheading"/>
          <w:b w:val="0"/>
          <w:bCs w:val="0"/>
          <w:i w:val="0"/>
          <w:iCs w:val="0"/>
          <w:color w:val="7030A0"/>
          <w:kern w:val="0"/>
          <w:sz w:val="22"/>
          <w:szCs w:val="22"/>
          <w:lang w:val="en-US" w:eastAsia="zh-CN" w:bidi="ar"/>
        </w:rPr>
        <w:t xml:space="preserve"> </w:t>
      </w:r>
    </w:p>
    <w:p w14:paraId="28539EA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Order matters, it’ll be checked from left to right till the valid domain is got.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175F59"/>
          <w:kern w:val="0"/>
          <w:sz w:val="22"/>
          <w:szCs w:val="22"/>
          <w:u w:val="single"/>
          <w:lang w:val="en-US" w:eastAsia="zh-CN" w:bidi="ar"/>
        </w:rPr>
        <w:t>hr</w:t>
      </w:r>
      <w:r>
        <w:rPr>
          <w:rFonts w:hint="default" w:ascii="Sitka Subheading" w:hAnsi="Sitka Subheading" w:eastAsia="SimSun" w:cs="Sitka Subheading"/>
          <w:b w:val="0"/>
          <w:bCs w:val="0"/>
          <w:i/>
          <w:iCs/>
          <w:color w:val="auto"/>
          <w:kern w:val="0"/>
          <w:sz w:val="22"/>
          <w:szCs w:val="22"/>
          <w:u w:val="single"/>
          <w:lang w:val="en-US" w:eastAsia="zh-CN" w:bidi="ar"/>
        </w:rPr>
        <w:t>.mycompany.com</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iCs/>
          <w:color w:val="175F59"/>
          <w:kern w:val="0"/>
          <w:sz w:val="22"/>
          <w:szCs w:val="22"/>
          <w:u w:val="single"/>
          <w:lang w:val="en-US" w:eastAsia="zh-CN" w:bidi="ar"/>
        </w:rPr>
        <w:t>hr</w:t>
      </w:r>
      <w:r>
        <w:rPr>
          <w:rFonts w:hint="default" w:ascii="Sitka Subheading" w:hAnsi="Sitka Subheading" w:eastAsia="SimSun" w:cs="Sitka Subheading"/>
          <w:b w:val="0"/>
          <w:bCs w:val="0"/>
          <w:i/>
          <w:iCs/>
          <w:color w:val="auto"/>
          <w:kern w:val="0"/>
          <w:sz w:val="22"/>
          <w:szCs w:val="22"/>
          <w:u w:val="single"/>
          <w:lang w:val="en-US" w:eastAsia="zh-CN" w:bidi="ar"/>
        </w:rPr>
        <w:t>.prod.mycompany.com</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tka Subheading" w:cs="Sitka Subheading"/>
          <w:b w:val="0"/>
          <w:bCs w:val="0"/>
          <w:i w:val="0"/>
          <w:iCs w:val="0"/>
          <w:color w:val="auto"/>
          <w:kern w:val="0"/>
          <w:sz w:val="22"/>
          <w:szCs w:val="22"/>
          <w:lang w:val="en-US" w:eastAsia="zh-CN" w:bidi="ar"/>
        </w:rPr>
        <w:t>…like this.</w:t>
      </w:r>
    </w:p>
    <w:p w14:paraId="0DDE82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Record Types</w:t>
      </w:r>
    </w:p>
    <w:p w14:paraId="003FE9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A</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name to IPv4</w:t>
      </w:r>
    </w:p>
    <w:p w14:paraId="0AA21D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AAAA</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name to IPv6</w:t>
      </w:r>
    </w:p>
    <w:p w14:paraId="5683C9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CNAME</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name to name </w:t>
      </w:r>
    </w:p>
    <w:p w14:paraId="22DD1E5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76850" cy="1276350"/>
            <wp:effectExtent l="0" t="0" r="6350" b="6350"/>
            <wp:docPr id="7"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7"/>
                    <pic:cNvPicPr>
                      <a:picLocks noChangeAspect="1"/>
                    </pic:cNvPicPr>
                  </pic:nvPicPr>
                  <pic:blipFill>
                    <a:blip r:embed="rId5"/>
                    <a:stretch>
                      <a:fillRect/>
                    </a:stretch>
                  </pic:blipFill>
                  <pic:spPr>
                    <a:xfrm>
                      <a:off x="0" y="0"/>
                      <a:ext cx="5276850" cy="1276350"/>
                    </a:xfrm>
                    <a:prstGeom prst="rect">
                      <a:avLst/>
                    </a:prstGeom>
                    <a:noFill/>
                    <a:ln w="9525">
                      <a:noFill/>
                    </a:ln>
                  </pic:spPr>
                </pic:pic>
              </a:graphicData>
            </a:graphic>
          </wp:inline>
        </w:drawing>
      </w:r>
    </w:p>
    <w:p w14:paraId="2A8812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ping</w:t>
      </w:r>
      <w:r>
        <w:rPr>
          <w:rFonts w:hint="default" w:ascii="Sitka Subheading" w:hAnsi="Sitka Subheading" w:eastAsia="SimSun" w:cs="Sitka Subheading"/>
          <w:color w:val="841320"/>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t>is not always the right tool to check DNS resolution.</w:t>
      </w:r>
    </w:p>
    <w:p w14:paraId="4CD11E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nslookup</w:t>
      </w:r>
      <w:r>
        <w:rPr>
          <w:rFonts w:hint="default" w:ascii="Sitka Subheading" w:hAnsi="Sitka Subheading" w:eastAsia="SimSun" w:cs="Sitka Subheading"/>
          <w:b w:val="0"/>
          <w:bCs w:val="0"/>
          <w:color w:val="84132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can be used to query a hostname from a DNS Server.</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strike/>
          <w:dstrike w:val="0"/>
          <w:color w:val="auto"/>
          <w:kern w:val="0"/>
          <w:sz w:val="22"/>
          <w:szCs w:val="22"/>
          <w:lang w:val="en-US" w:eastAsia="zh-CN" w:bidi="ar"/>
        </w:rPr>
        <w:t xml:space="preserve">It doesn’t consider entries inside </w:t>
      </w:r>
      <w:r>
        <w:rPr>
          <w:rFonts w:hint="default" w:ascii="Sitka Subheading" w:hAnsi="Sitka Subheading" w:eastAsia="SimSun" w:cs="Sitka Subheading"/>
          <w:b/>
          <w:bCs/>
          <w:i/>
          <w:iCs/>
          <w:strike/>
          <w:dstrike w:val="0"/>
          <w:color w:val="auto"/>
          <w:kern w:val="0"/>
          <w:sz w:val="22"/>
          <w:szCs w:val="22"/>
          <w:lang w:val="en-US" w:eastAsia="zh-CN" w:bidi="ar"/>
        </w:rPr>
        <w:t>/etc/hosts</w:t>
      </w:r>
      <w:r>
        <w:rPr>
          <w:rFonts w:hint="default" w:ascii="Sitka Subheading" w:hAnsi="Sitka Subheading" w:eastAsia="SimSun" w:cs="Sitka Subheading"/>
          <w:b w:val="0"/>
          <w:bCs w:val="0"/>
          <w:i w:val="0"/>
          <w:iCs w:val="0"/>
          <w:strike/>
          <w:dstrike w:val="0"/>
          <w:color w:val="auto"/>
          <w:kern w:val="0"/>
          <w:sz w:val="22"/>
          <w:szCs w:val="22"/>
          <w:lang w:val="en-US" w:eastAsia="zh-CN" w:bidi="ar"/>
        </w:rPr>
        <w:t xml:space="preserve"> file contents</w:t>
      </w:r>
      <w:r>
        <w:rPr>
          <w:rFonts w:hint="default" w:ascii="Sitka Subheading" w:hAnsi="Sitka Subheading" w:eastAsia="SimSun" w:cs="Sitka Subheading"/>
          <w:b w:val="0"/>
          <w:bCs w:val="0"/>
          <w:i w:val="0"/>
          <w:iCs w:val="0"/>
          <w:color w:val="auto"/>
          <w:kern w:val="0"/>
          <w:sz w:val="22"/>
          <w:szCs w:val="22"/>
          <w:lang w:val="en-US" w:eastAsia="zh-CN" w:bidi="ar"/>
        </w:rPr>
        <w:t>.</w:t>
      </w:r>
    </w:p>
    <w:p w14:paraId="2AEF8C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dig</w:t>
      </w:r>
      <w:r>
        <w:rPr>
          <w:rFonts w:hint="default" w:ascii="Sitka Subheading" w:hAnsi="Sitka Subheading" w:eastAsia="SimSun" w:cs="Sitka Subheading"/>
          <w:b w:val="0"/>
          <w:bCs w:val="0"/>
          <w:color w:val="auto"/>
          <w:kern w:val="0"/>
          <w:sz w:val="22"/>
          <w:szCs w:val="22"/>
          <w:lang w:val="en-US" w:eastAsia="zh-CN" w:bidi="ar"/>
        </w:rPr>
        <w:t xml:space="preserve"> returns more details than </w:t>
      </w:r>
      <w:r>
        <w:rPr>
          <w:rFonts w:hint="default" w:ascii="Sitka Subheading" w:hAnsi="Sitka Subheading" w:eastAsia="SimSun" w:cs="Sitka Subheading"/>
          <w:b w:val="0"/>
          <w:bCs w:val="0"/>
          <w:i/>
          <w:iCs/>
          <w:color w:val="841320"/>
          <w:kern w:val="0"/>
          <w:sz w:val="22"/>
          <w:szCs w:val="22"/>
          <w:lang w:val="en-US" w:eastAsia="zh-CN" w:bidi="ar"/>
        </w:rPr>
        <w:t>nslookup</w:t>
      </w:r>
      <w:r>
        <w:rPr>
          <w:rFonts w:hint="default" w:ascii="Sitka Subheading" w:hAnsi="Sitka Subheading" w:eastAsia="SimSun" w:cs="Sitka Subheading"/>
          <w:b w:val="0"/>
          <w:bCs w:val="0"/>
          <w:i w:val="0"/>
          <w:iCs w:val="0"/>
          <w:color w:val="auto"/>
          <w:kern w:val="0"/>
          <w:sz w:val="22"/>
          <w:szCs w:val="22"/>
          <w:lang w:val="en-US" w:eastAsia="zh-CN" w:bidi="ar"/>
        </w:rPr>
        <w:t>. And it is used widely.</w:t>
      </w:r>
    </w:p>
    <w:p w14:paraId="584FD512">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DNS is interface scoped.</w:t>
      </w:r>
    </w:p>
    <w:p w14:paraId="28C9096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Let say you have 2 network interfaces, one connected to internal DNS and another to Internet.</w:t>
      </w:r>
    </w:p>
    <w:p w14:paraId="36DF8B3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In modern systems, </w:t>
      </w:r>
      <w:r>
        <w:rPr>
          <w:rFonts w:hint="default" w:ascii="Sitka Subheading" w:hAnsi="Sitka Subheading" w:eastAsia="SimSun" w:cs="Sitka Subheading"/>
          <w:b/>
          <w:bCs/>
          <w:i/>
          <w:iCs/>
          <w:color w:val="auto"/>
          <w:kern w:val="0"/>
          <w:sz w:val="22"/>
          <w:szCs w:val="22"/>
          <w:lang w:val="en-US" w:eastAsia="zh-CN" w:bidi="ar"/>
        </w:rPr>
        <w:t>/etc/resolv.conf</w:t>
      </w:r>
      <w:r>
        <w:rPr>
          <w:rFonts w:hint="default" w:ascii="Sitka Subheading" w:hAnsi="Sitka Subheading" w:eastAsia="SimSun" w:cs="Sitka Subheading"/>
          <w:b w:val="0"/>
          <w:bCs w:val="0"/>
          <w:i w:val="0"/>
          <w:iCs w:val="0"/>
          <w:color w:val="auto"/>
          <w:kern w:val="0"/>
          <w:sz w:val="22"/>
          <w:szCs w:val="22"/>
          <w:lang w:val="en-US" w:eastAsia="zh-CN" w:bidi="ar"/>
        </w:rPr>
        <w:t xml:space="preserve"> doesn’t contain the nameservers directly, instead it contains the below</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476375" cy="476250"/>
            <wp:effectExtent l="0" t="0" r="9525" b="6350"/>
            <wp:docPr id="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8"/>
                    <pic:cNvPicPr>
                      <a:picLocks noChangeAspect="1"/>
                    </pic:cNvPicPr>
                  </pic:nvPicPr>
                  <pic:blipFill>
                    <a:blip r:embed="rId6"/>
                    <a:stretch>
                      <a:fillRect/>
                    </a:stretch>
                  </pic:blipFill>
                  <pic:spPr>
                    <a:xfrm>
                      <a:off x="0" y="0"/>
                      <a:ext cx="1476375" cy="4762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It means “</w:t>
      </w:r>
      <w:r>
        <w:rPr>
          <w:rFonts w:hint="default" w:ascii="Sitka Subheading" w:hAnsi="Sitka Subheading" w:eastAsia="SimSun" w:cs="Sitka Subheading"/>
          <w:color w:val="785C00"/>
          <w:kern w:val="0"/>
          <w:sz w:val="22"/>
          <w:szCs w:val="22"/>
          <w:u w:val="single"/>
          <w:lang w:val="en-US" w:eastAsia="zh-CN" w:bidi="ar"/>
        </w:rPr>
        <w:t xml:space="preserve">Send all DNS queries to local </w:t>
      </w:r>
      <w:r>
        <w:rPr>
          <w:rFonts w:hint="default" w:ascii="Sitka Subheading" w:hAnsi="Sitka Subheading" w:eastAsia="SimSun" w:cs="Sitka Subheading"/>
          <w:b/>
          <w:bCs/>
          <w:color w:val="785C00"/>
          <w:kern w:val="0"/>
          <w:sz w:val="22"/>
          <w:szCs w:val="22"/>
          <w:u w:val="single"/>
          <w:lang w:val="en-US" w:eastAsia="zh-CN" w:bidi="ar"/>
        </w:rPr>
        <w:t>systemd-resolved</w:t>
      </w:r>
      <w:r>
        <w:rPr>
          <w:rFonts w:hint="default" w:ascii="Sitka Subheading" w:hAnsi="Sitka Subheading" w:eastAsia="SimSun" w:cs="Sitka Subheading"/>
          <w:color w:val="785C00"/>
          <w:kern w:val="0"/>
          <w:sz w:val="22"/>
          <w:szCs w:val="22"/>
          <w:u w:val="single"/>
          <w:lang w:val="en-US" w:eastAsia="zh-CN" w:bidi="ar"/>
        </w:rPr>
        <w:t xml:space="preserve"> service</w:t>
      </w:r>
      <w:r>
        <w:rPr>
          <w:rFonts w:hint="default" w:ascii="Sitka Subheading" w:hAnsi="Sitka Subheading" w:eastAsia="Sitka Subheading" w:cs="Sitka Subheading"/>
          <w:color w:val="auto"/>
          <w:kern w:val="0"/>
          <w:sz w:val="22"/>
          <w:szCs w:val="22"/>
          <w:lang w:val="en-US" w:eastAsia="zh-CN" w:bidi="ar"/>
        </w:rPr>
        <w:t>”</w:t>
      </w:r>
    </w:p>
    <w:p w14:paraId="3E50FC9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7030A0"/>
          <w:kern w:val="0"/>
          <w:sz w:val="22"/>
          <w:szCs w:val="22"/>
          <w:lang w:val="en-US" w:eastAsia="zh-CN" w:bidi="ar"/>
        </w:rPr>
        <w:t>systemd-resolved</w:t>
      </w:r>
      <w:r>
        <w:rPr>
          <w:rFonts w:hint="default" w:ascii="Sitka Subheading" w:hAnsi="Sitka Subheading" w:eastAsia="SimSun" w:cs="Sitka Subheading"/>
          <w:b w:val="0"/>
          <w:bCs w:val="0"/>
          <w:color w:val="auto"/>
          <w:kern w:val="0"/>
          <w:sz w:val="22"/>
          <w:szCs w:val="22"/>
          <w:lang w:val="en-US" w:eastAsia="zh-CN" w:bidi="ar"/>
        </w:rPr>
        <w:t xml:space="preserve"> is a </w:t>
      </w:r>
      <w:r>
        <w:rPr>
          <w:rFonts w:hint="default" w:ascii="Sitka Subheading" w:hAnsi="Sitka Subheading" w:eastAsia="SimSun" w:cs="Sitka Subheading"/>
          <w:b w:val="0"/>
          <w:bCs w:val="0"/>
          <w:i/>
          <w:iCs/>
          <w:color w:val="auto"/>
          <w:kern w:val="0"/>
          <w:sz w:val="22"/>
          <w:szCs w:val="22"/>
          <w:lang w:val="en-US" w:eastAsia="zh-CN" w:bidi="ar"/>
        </w:rPr>
        <w:t>systemctl service</w:t>
      </w:r>
      <w:r>
        <w:rPr>
          <w:rFonts w:hint="default" w:ascii="Sitka Subheading" w:hAnsi="Sitka Subheading" w:eastAsia="SimSun" w:cs="Sitka Subheading"/>
          <w:b w:val="0"/>
          <w:bCs w:val="0"/>
          <w:color w:val="auto"/>
          <w:kern w:val="0"/>
          <w:sz w:val="22"/>
          <w:szCs w:val="22"/>
          <w:lang w:val="en-US" w:eastAsia="zh-CN" w:bidi="ar"/>
        </w:rPr>
        <w:t xml:space="preserve"> [ you can see via </w:t>
      </w:r>
      <w:r>
        <w:rPr>
          <w:rFonts w:hint="default" w:ascii="Sitka Subheading" w:hAnsi="Sitka Subheading" w:eastAsia="SimSun" w:cs="Sitka Subheading"/>
          <w:b w:val="0"/>
          <w:bCs w:val="0"/>
          <w:i/>
          <w:iCs/>
          <w:color w:val="841320"/>
          <w:kern w:val="0"/>
          <w:sz w:val="22"/>
          <w:szCs w:val="22"/>
          <w:lang w:val="en-US" w:eastAsia="zh-CN" w:bidi="ar"/>
        </w:rPr>
        <w:t>systemctl cat systemd-resolved</w:t>
      </w:r>
      <w:r>
        <w:rPr>
          <w:rFonts w:hint="default" w:ascii="Sitka Subheading" w:hAnsi="Sitka Subheading" w:eastAsia="SimSun" w:cs="Sitka Subheading"/>
          <w:b w:val="0"/>
          <w:bCs w:val="0"/>
          <w:i w:val="0"/>
          <w:iCs w:val="0"/>
          <w:color w:val="auto"/>
          <w:kern w:val="0"/>
          <w:sz w:val="22"/>
          <w:szCs w:val="22"/>
          <w:lang w:val="en-US" w:eastAsia="zh-CN" w:bidi="ar"/>
        </w:rPr>
        <w:t xml:space="preserve"> ] which internally maintains DNS </w:t>
      </w:r>
      <w:r>
        <w:rPr>
          <w:rFonts w:hint="default" w:ascii="Sitka Subheading" w:hAnsi="Sitka Subheading" w:eastAsia="SimSun" w:cs="Sitka Subheading"/>
          <w:b/>
          <w:bCs/>
          <w:i/>
          <w:iCs/>
          <w:color w:val="auto"/>
          <w:kern w:val="0"/>
          <w:sz w:val="22"/>
          <w:szCs w:val="22"/>
          <w:lang w:val="en-US" w:eastAsia="zh-CN" w:bidi="ar"/>
        </w:rPr>
        <w:t>per interface</w:t>
      </w:r>
      <w:r>
        <w:rPr>
          <w:rFonts w:hint="default" w:ascii="Sitka Subheading" w:hAnsi="Sitka Subheading" w:eastAsia="SimSun" w:cs="Sitka Subheading"/>
          <w:b w:val="0"/>
          <w:bCs w:val="0"/>
          <w:i w:val="0"/>
          <w:iCs w:val="0"/>
          <w:color w:val="auto"/>
          <w:kern w:val="0"/>
          <w:sz w:val="22"/>
          <w:szCs w:val="22"/>
          <w:lang w:val="en-US" w:eastAsia="zh-CN" w:bidi="ar"/>
        </w:rPr>
        <w:t>.</w:t>
      </w:r>
    </w:p>
    <w:p w14:paraId="7A84A28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In modern system, </w:t>
      </w:r>
      <w:r>
        <w:rPr>
          <w:rFonts w:hint="default" w:ascii="Sitka Subheading" w:hAnsi="Sitka Subheading" w:eastAsia="SimSun" w:cs="Sitka Subheading"/>
          <w:b/>
          <w:bCs/>
          <w:i/>
          <w:iCs/>
          <w:strike/>
          <w:dstrike w:val="0"/>
          <w:color w:val="auto"/>
          <w:kern w:val="0"/>
          <w:sz w:val="22"/>
          <w:szCs w:val="22"/>
          <w:lang w:val="en-US" w:eastAsia="zh-CN" w:bidi="ar"/>
        </w:rPr>
        <w:t>/etc/resolv.conf</w:t>
      </w:r>
      <w:r>
        <w:rPr>
          <w:rFonts w:hint="default" w:ascii="Sitka Subheading" w:hAnsi="Sitka Subheading" w:eastAsia="SimSun" w:cs="Sitka Subheading"/>
          <w:b w:val="0"/>
          <w:bCs w:val="0"/>
          <w:i w:val="0"/>
          <w:iCs w:val="0"/>
          <w:strike/>
          <w:dstrike w:val="0"/>
          <w:color w:val="auto"/>
          <w:kern w:val="0"/>
          <w:sz w:val="22"/>
          <w:szCs w:val="22"/>
          <w:lang w:val="en-US" w:eastAsia="zh-CN" w:bidi="ar"/>
        </w:rPr>
        <w:t xml:space="preserve"> is not changed mostly</w:t>
      </w:r>
      <w:r>
        <w:rPr>
          <w:rFonts w:hint="default" w:ascii="Sitka Subheading" w:hAnsi="Sitka Subheading" w:eastAsia="SimSun" w:cs="Sitka Subheading"/>
          <w:b w:val="0"/>
          <w:bCs w:val="0"/>
          <w:i w:val="0"/>
          <w:iCs w:val="0"/>
          <w:color w:val="auto"/>
          <w:kern w:val="0"/>
          <w:sz w:val="22"/>
          <w:szCs w:val="22"/>
          <w:lang w:val="en-US" w:eastAsia="zh-CN" w:bidi="ar"/>
        </w:rPr>
        <w:t xml:space="preserve">, rather </w:t>
      </w:r>
      <w:r>
        <w:rPr>
          <w:rFonts w:hint="default" w:ascii="Sitka Subheading" w:hAnsi="Sitka Subheading" w:eastAsia="SimSun" w:cs="Sitka Subheading"/>
          <w:b w:val="0"/>
          <w:bCs w:val="0"/>
          <w:i w:val="0"/>
          <w:iCs w:val="0"/>
          <w:color w:val="785C00"/>
          <w:kern w:val="0"/>
          <w:sz w:val="22"/>
          <w:szCs w:val="22"/>
          <w:lang w:val="en-US" w:eastAsia="zh-CN" w:bidi="ar"/>
        </w:rPr>
        <w:t>DNS is provided at interface level</w:t>
      </w:r>
      <w:r>
        <w:rPr>
          <w:rFonts w:hint="default" w:ascii="Sitka Subheading" w:hAnsi="Sitka Subheading" w:eastAsia="SimSun" w:cs="Sitka Subheading"/>
          <w:b w:val="0"/>
          <w:bCs w:val="0"/>
          <w:i w:val="0"/>
          <w:iCs w:val="0"/>
          <w:color w:val="auto"/>
          <w:kern w:val="0"/>
          <w:sz w:val="22"/>
          <w:szCs w:val="22"/>
          <w:lang w:val="en-US" w:eastAsia="zh-CN" w:bidi="ar"/>
        </w:rPr>
        <w:t>.</w:t>
      </w:r>
    </w:p>
    <w:p w14:paraId="4F794F7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i w:val="0"/>
          <w:iCs w:val="0"/>
          <w:color w:val="841320"/>
          <w:kern w:val="0"/>
          <w:sz w:val="22"/>
          <w:szCs w:val="22"/>
          <w:lang w:val="en-US" w:eastAsia="zh-CN" w:bidi="ar"/>
        </w:rPr>
        <w:t>resolvectl status</w:t>
      </w:r>
      <w:r>
        <w:rPr>
          <w:rFonts w:hint="default" w:ascii="Sitka Subheading" w:hAnsi="Sitka Subheading" w:eastAsia="SimSun" w:cs="Sitka Subheading"/>
          <w:b w:val="0"/>
          <w:bCs w:val="0"/>
          <w:i w:val="0"/>
          <w:iCs w:val="0"/>
          <w:color w:val="841320"/>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this gives the DNS details of each interfaces.</w:t>
      </w:r>
    </w:p>
    <w:p w14:paraId="10D1676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If 2 interfaces contains 2 DNS servers, and in both one common name is present with different IPs.</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test: 192.168.5.16</w:t>
      </w:r>
      <w:r>
        <w:rPr>
          <w:rFonts w:hint="default" w:ascii="Sitka Subheading" w:hAnsi="Sitka Subheading" w:eastAsia="SimSun" w:cs="Sitka Subheading"/>
          <w:b w:val="0"/>
          <w:bCs w:val="0"/>
          <w:i w:val="0"/>
          <w:iCs w:val="0"/>
          <w:color w:val="auto"/>
          <w:kern w:val="0"/>
          <w:sz w:val="22"/>
          <w:szCs w:val="22"/>
          <w:lang w:val="en-US" w:eastAsia="zh-CN" w:bidi="ar"/>
        </w:rPr>
        <w:t xml:space="preserve">    (dns server 1)</w:t>
      </w:r>
      <w:r>
        <w:rPr>
          <w:rFonts w:hint="default" w:ascii="Sitka Subheading" w:hAnsi="Sitka Subheading" w:eastAsia="SimSun" w:cs="Sitka Subheading"/>
          <w:b w:val="0"/>
          <w:bCs w:val="0"/>
          <w:i/>
          <w:iCs/>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test: 192.168.10.17</w:t>
      </w:r>
      <w:r>
        <w:rPr>
          <w:rFonts w:hint="default" w:ascii="Sitka Subheading" w:hAnsi="Sitka Subheading" w:eastAsia="SimSun" w:cs="Sitka Subheading"/>
          <w:b w:val="0"/>
          <w:bCs w:val="0"/>
          <w:i w:val="0"/>
          <w:iCs w:val="0"/>
          <w:color w:val="auto"/>
          <w:kern w:val="0"/>
          <w:sz w:val="22"/>
          <w:szCs w:val="22"/>
          <w:lang w:val="en-US" w:eastAsia="zh-CN" w:bidi="ar"/>
        </w:rPr>
        <w:t xml:space="preserve">   (dns server 2)</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here the </w:t>
      </w:r>
      <w:r>
        <w:rPr>
          <w:rFonts w:hint="default" w:ascii="Sitka Subheading" w:hAnsi="Sitka Subheading" w:eastAsia="SimSun" w:cs="Sitka Subheading"/>
          <w:b w:val="0"/>
          <w:bCs w:val="0"/>
          <w:i/>
          <w:iCs/>
          <w:color w:val="auto"/>
          <w:kern w:val="0"/>
          <w:sz w:val="22"/>
          <w:szCs w:val="22"/>
          <w:lang w:val="en-US" w:eastAsia="zh-CN" w:bidi="ar"/>
        </w:rPr>
        <w:t>systemd-resolved</w:t>
      </w:r>
      <w:r>
        <w:rPr>
          <w:rFonts w:hint="default" w:ascii="Sitka Subheading" w:hAnsi="Sitka Subheading" w:eastAsia="SimSun" w:cs="Sitka Subheading"/>
          <w:b w:val="0"/>
          <w:bCs w:val="0"/>
          <w:i w:val="0"/>
          <w:iCs w:val="0"/>
          <w:color w:val="auto"/>
          <w:kern w:val="0"/>
          <w:sz w:val="22"/>
          <w:szCs w:val="22"/>
          <w:lang w:val="en-US" w:eastAsia="zh-CN" w:bidi="ar"/>
        </w:rPr>
        <w:t xml:space="preserve"> is the main. Whatever it selects become the final.</w:t>
      </w:r>
    </w:p>
    <w:p w14:paraId="14AB729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Global nameservers can also be added.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/etc/systemd/resolved.conf</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i/>
          <w:iCs/>
          <w:color w:val="auto"/>
          <w:kern w:val="0"/>
          <w:sz w:val="22"/>
          <w:szCs w:val="22"/>
          <w:lang w:val="en-US" w:eastAsia="zh-CN" w:bidi="ar"/>
        </w:rPr>
        <w:t>space separated</w:t>
      </w:r>
      <w:r>
        <w:rPr>
          <w:rFonts w:hint="default" w:ascii="Sitka Subheading" w:hAnsi="Sitka Subheading" w:eastAsia="SimSun" w:cs="Sitka Subheading"/>
          <w:b w:val="0"/>
          <w:bCs w:val="0"/>
          <w:color w:val="auto"/>
          <w:kern w:val="0"/>
          <w:sz w:val="22"/>
          <w:szCs w:val="22"/>
          <w:lang w:val="en-US" w:eastAsia="zh-CN" w:bidi="ar"/>
        </w:rPr>
        <w:t xml:space="preserve"> dns server IPs. Like, </w:t>
      </w:r>
      <w:r>
        <w:rPr>
          <w:rFonts w:hint="default" w:ascii="Sitka Subheading" w:hAnsi="Sitka Subheading" w:eastAsia="SimSun" w:cs="Sitka Subheading"/>
          <w:b w:val="0"/>
          <w:bCs w:val="0"/>
          <w:i/>
          <w:iCs/>
          <w:color w:val="7030A0"/>
          <w:kern w:val="0"/>
          <w:sz w:val="22"/>
          <w:szCs w:val="22"/>
          <w:lang w:val="en-US" w:eastAsia="zh-CN" w:bidi="ar"/>
        </w:rPr>
        <w:t>8.8.8.8 1.1.1.1</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514475" cy="352425"/>
            <wp:effectExtent l="0" t="0" r="9525" b="3175"/>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1514475" cy="352425"/>
                    </a:xfrm>
                    <a:prstGeom prst="rect">
                      <a:avLst/>
                    </a:prstGeom>
                    <a:noFill/>
                    <a:ln w="9525">
                      <a:noFill/>
                    </a:ln>
                  </pic:spPr>
                </pic:pic>
              </a:graphicData>
            </a:graphic>
          </wp:inline>
        </w:drawing>
      </w:r>
    </w:p>
    <w:p w14:paraId="560601D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Question is: through which interface global DNS will be resolved?</w:t>
      </w:r>
    </w:p>
    <w:p w14:paraId="77567AD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It’ll be fetched from the routing table.</w:t>
      </w:r>
    </w:p>
    <w:p w14:paraId="5E6F51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If not present, then default gateway.</w:t>
      </w:r>
    </w:p>
    <w:p w14:paraId="558D336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Whatever the type of nameservers (interface level or global), </w:t>
      </w:r>
      <w:r>
        <w:rPr>
          <w:rFonts w:hint="default" w:ascii="Sitka Subheading" w:hAnsi="Sitka Subheading" w:eastAsia="SimSun" w:cs="Sitka Subheading"/>
          <w:b/>
          <w:bCs/>
          <w:color w:val="auto"/>
          <w:kern w:val="0"/>
          <w:sz w:val="22"/>
          <w:szCs w:val="22"/>
          <w:lang w:val="en-US" w:eastAsia="zh-CN" w:bidi="ar"/>
        </w:rPr>
        <w:t>systemd-resolved</w:t>
      </w:r>
      <w:r>
        <w:rPr>
          <w:rFonts w:hint="default" w:ascii="Sitka Subheading" w:hAnsi="Sitka Subheading" w:eastAsia="SimSun" w:cs="Sitka Subheading"/>
          <w:b w:val="0"/>
          <w:bCs w:val="0"/>
          <w:color w:val="auto"/>
          <w:kern w:val="0"/>
          <w:sz w:val="22"/>
          <w:szCs w:val="22"/>
          <w:lang w:val="en-US" w:eastAsia="zh-CN" w:bidi="ar"/>
        </w:rPr>
        <w:t xml:space="preserve"> only choose the nameserver.</w:t>
      </w:r>
    </w:p>
    <w:p w14:paraId="54CFC6F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p>
    <w:p w14:paraId="404A572A">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w:t>
      </w:r>
    </w:p>
    <w:p w14:paraId="47EF80A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w:t>
      </w:r>
    </w:p>
    <w:p w14:paraId="2F79A69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w:t>
      </w:r>
    </w:p>
    <w:p w14:paraId="1AA23AEE">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F</w:t>
      </w:r>
    </w:p>
    <w:p w14:paraId="2A07F8E4">
      <w:pPr>
        <w:rPr>
          <w:rFonts w:hint="default" w:ascii="Sitka Subheading" w:hAnsi="Sitka Subheading" w:eastAsia="SimSun" w:cs="Sitka Subheading"/>
          <w:sz w:val="22"/>
          <w:szCs w:val="22"/>
        </w:rPr>
      </w:pPr>
      <w:r>
        <w:rPr>
          <w:rFonts w:hint="default" w:ascii="Sitka Subheading" w:hAnsi="Sitka Subheading" w:eastAsia="SimSun" w:cs="Sitka Subheading"/>
          <w:sz w:val="22"/>
          <w:szCs w:val="22"/>
        </w:rPr>
        <w:br w:type="page"/>
      </w:r>
    </w:p>
    <w:p w14:paraId="6F8D3364">
      <w:pPr>
        <w:keepNext w:val="0"/>
        <w:keepLines w:val="0"/>
        <w:widowControl/>
        <w:suppressLineNumbers w:val="0"/>
        <w:spacing w:before="0" w:beforeAutospacing="0" w:after="0" w:afterAutospacing="0" w:line="360" w:lineRule="auto"/>
        <w:ind w:left="0" w:leftChars="0" w:right="0"/>
        <w:jc w:val="center"/>
        <w:rPr>
          <w:rFonts w:hint="default" w:ascii="Sitka Subheading" w:hAnsi="Sitka Subheading" w:eastAsia="SimSun" w:cs="Sitka Subheading"/>
          <w:b w:val="0"/>
          <w:bCs w:val="0"/>
          <w:color w:val="3A5E21"/>
          <w:sz w:val="30"/>
          <w:szCs w:val="30"/>
          <w:u w:val="single"/>
        </w:rPr>
      </w:pPr>
      <w:r>
        <w:rPr>
          <w:rFonts w:hint="default" w:ascii="Sitka Subheading" w:hAnsi="Sitka Subheading" w:eastAsia="SimSun" w:cs="Sitka Subheading"/>
          <w:b/>
          <w:bCs/>
          <w:color w:val="3A5E21"/>
          <w:kern w:val="0"/>
          <w:sz w:val="30"/>
          <w:szCs w:val="30"/>
          <w:u w:val="single"/>
          <w:lang w:val="en-US" w:eastAsia="zh-CN" w:bidi="ar"/>
        </w:rPr>
        <w:t>Linux Namespace</w:t>
      </w:r>
    </w:p>
    <w:p w14:paraId="5DCD8C62">
      <w:pPr>
        <w:keepNext w:val="0"/>
        <w:keepLines w:val="0"/>
        <w:widowControl/>
        <w:numPr>
          <w:ilvl w:val="0"/>
          <w:numId w:val="13"/>
        </w:numPr>
        <w:suppressLineNumbers w:val="0"/>
        <w:spacing w:before="0" w:beforeAutospacing="0" w:after="0" w:afterAutospacing="0" w:line="360" w:lineRule="auto"/>
        <w:ind w:left="420" w:right="0" w:hanging="42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Network Namespace is a separate network inside the host.</w:t>
      </w:r>
    </w:p>
    <w:p w14:paraId="567D919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and Namespace doesn’t know anything about each other.</w:t>
      </w:r>
    </w:p>
    <w:p w14:paraId="0A85B0D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The namespace will have its own </w:t>
      </w:r>
      <w:r>
        <w:rPr>
          <w:rFonts w:hint="default" w:ascii="Sitka Subheading" w:hAnsi="Sitka Subheading" w:eastAsia="SimSun" w:cs="Sitka Subheading"/>
          <w:i/>
          <w:iCs/>
          <w:color w:val="auto"/>
          <w:kern w:val="0"/>
          <w:sz w:val="22"/>
          <w:szCs w:val="22"/>
          <w:lang w:val="en-US" w:eastAsia="zh-CN" w:bidi="ar"/>
        </w:rPr>
        <w:t>network interfaces, arp table, routing table</w:t>
      </w:r>
      <w:r>
        <w:rPr>
          <w:rFonts w:hint="default" w:ascii="Sitka Subheading" w:hAnsi="Sitka Subheading" w:eastAsia="SimSun" w:cs="Sitka Subheading"/>
          <w:i w:val="0"/>
          <w:iCs w:val="0"/>
          <w:color w:val="auto"/>
          <w:kern w:val="0"/>
          <w:sz w:val="22"/>
          <w:szCs w:val="22"/>
          <w:lang w:val="en-US" w:eastAsia="zh-CN" w:bidi="ar"/>
        </w:rPr>
        <w:t xml:space="preserve"> (independent of Host).</w:t>
      </w:r>
    </w:p>
    <w:p w14:paraId="79645EB5">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I’ve 2 vms: vm1, vm2</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795D01"/>
          <w:kern w:val="0"/>
          <w:sz w:val="22"/>
          <w:szCs w:val="22"/>
          <w:lang w:val="en-US" w:eastAsia="zh-CN" w:bidi="ar"/>
        </w:rPr>
        <w:t>vm1</w:t>
      </w:r>
      <w:r>
        <w:rPr>
          <w:rFonts w:hint="default" w:ascii="Sitka Subheading" w:hAnsi="Sitka Subheading" w:eastAsia="SimSun" w:cs="Sitka Subheading"/>
          <w:color w:val="795D01"/>
          <w:kern w:val="0"/>
          <w:sz w:val="22"/>
          <w:szCs w:val="22"/>
          <w:lang w:val="en-US" w:eastAsia="zh-CN" w:bidi="ar"/>
        </w:rPr>
        <w:t>: 10.10.10.10/24</w:t>
      </w:r>
      <w:r>
        <w:rPr>
          <w:rFonts w:hint="default" w:ascii="Sitka Subheading" w:hAnsi="Sitka Subheading" w:eastAsia="SimSun" w:cs="Sitka Subheading"/>
          <w:color w:val="795D01"/>
          <w:kern w:val="0"/>
          <w:sz w:val="22"/>
          <w:szCs w:val="22"/>
          <w:lang w:val="en-US" w:eastAsia="zh-CN" w:bidi="ar"/>
        </w:rPr>
        <w:br w:type="textWrapping"/>
      </w:r>
      <w:r>
        <w:rPr>
          <w:rFonts w:hint="default" w:ascii="Sitka Subheading" w:hAnsi="Sitka Subheading" w:eastAsia="SimSun" w:cs="Sitka Subheading"/>
          <w:b/>
          <w:bCs/>
          <w:color w:val="795D01"/>
          <w:kern w:val="0"/>
          <w:sz w:val="22"/>
          <w:szCs w:val="22"/>
          <w:lang w:val="en-US" w:eastAsia="zh-CN" w:bidi="ar"/>
        </w:rPr>
        <w:t>vm2</w:t>
      </w:r>
      <w:r>
        <w:rPr>
          <w:rFonts w:hint="default" w:ascii="Sitka Subheading" w:hAnsi="Sitka Subheading" w:eastAsia="SimSun" w:cs="Sitka Subheading"/>
          <w:color w:val="795D01"/>
          <w:kern w:val="0"/>
          <w:sz w:val="22"/>
          <w:szCs w:val="22"/>
          <w:lang w:val="en-US" w:eastAsia="zh-CN" w:bidi="ar"/>
        </w:rPr>
        <w:t>: 10.10.10.11/24</w:t>
      </w:r>
    </w:p>
    <w:p w14:paraId="2DCD17A5">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i/>
          <w:iCs/>
          <w:sz w:val="22"/>
          <w:szCs w:val="22"/>
        </w:rPr>
      </w:pPr>
      <w:r>
        <w:rPr>
          <w:rFonts w:hint="default" w:ascii="Sitka Subheading" w:hAnsi="Sitka Subheading" w:eastAsia="SimSun" w:cs="Sitka Subheading"/>
          <w:color w:val="auto"/>
          <w:kern w:val="0"/>
          <w:sz w:val="22"/>
          <w:szCs w:val="22"/>
          <w:lang w:val="en-US" w:eastAsia="zh-CN" w:bidi="ar"/>
        </w:rPr>
        <w:t>vm1 and vm2 can ping each other</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both belong to same LAN (10.10.10.x).</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514850" cy="1104900"/>
            <wp:effectExtent l="0" t="0" r="6350" b="0"/>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8"/>
                    <a:stretch>
                      <a:fillRect/>
                    </a:stretch>
                  </pic:blipFill>
                  <pic:spPr>
                    <a:xfrm>
                      <a:off x="0" y="0"/>
                      <a:ext cx="4514850" cy="11049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[vm1 route table]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Gateway 0.0.0.0 means this subnet (</w:t>
      </w:r>
      <w:r>
        <w:rPr>
          <w:rFonts w:hint="default" w:ascii="Sitka Subheading" w:hAnsi="Sitka Subheading" w:eastAsia="SimSun" w:cs="Sitka Subheading"/>
          <w:i/>
          <w:iCs/>
          <w:color w:val="auto"/>
          <w:kern w:val="0"/>
          <w:sz w:val="22"/>
          <w:szCs w:val="22"/>
          <w:lang w:val="en-US" w:eastAsia="zh-CN" w:bidi="ar"/>
        </w:rPr>
        <w:t>10.10.10.0</w:t>
      </w:r>
      <w:r>
        <w:rPr>
          <w:rFonts w:hint="default" w:ascii="Sitka Subheading" w:hAnsi="Sitka Subheading" w:eastAsia="SimSun" w:cs="Sitka Subheading"/>
          <w:i w:val="0"/>
          <w:iCs w:val="0"/>
          <w:color w:val="auto"/>
          <w:kern w:val="0"/>
          <w:sz w:val="22"/>
          <w:szCs w:val="22"/>
          <w:lang w:val="en-US" w:eastAsia="zh-CN" w:bidi="ar"/>
        </w:rPr>
        <w:t xml:space="preserve">) Gateway/Router is not needed because both belong to same </w:t>
      </w:r>
      <w:r>
        <w:rPr>
          <w:rFonts w:hint="default" w:ascii="Sitka Subheading" w:hAnsi="Sitka Subheading" w:eastAsia="SimSun" w:cs="Sitka Subheading"/>
          <w:b/>
          <w:bCs/>
          <w:i/>
          <w:iCs/>
          <w:color w:val="auto"/>
          <w:kern w:val="0"/>
          <w:sz w:val="22"/>
          <w:szCs w:val="22"/>
          <w:lang w:val="en-US" w:eastAsia="zh-CN" w:bidi="ar"/>
        </w:rPr>
        <w:t>subnet</w:t>
      </w:r>
      <w:r>
        <w:rPr>
          <w:rFonts w:hint="default" w:ascii="Sitka Subheading" w:hAnsi="Sitka Subheading" w:eastAsia="SimSun" w:cs="Sitka Subheading"/>
          <w:i w:val="0"/>
          <w:iCs w:val="0"/>
          <w:color w:val="auto"/>
          <w:kern w:val="0"/>
          <w:sz w:val="22"/>
          <w:szCs w:val="22"/>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795D01"/>
          <w:kern w:val="0"/>
          <w:sz w:val="22"/>
          <w:szCs w:val="22"/>
          <w:lang w:val="en-US" w:eastAsia="zh-CN" w:bidi="ar"/>
        </w:rPr>
        <w:t>10.10.10.0</w:t>
      </w:r>
      <w:r>
        <w:rPr>
          <w:rFonts w:hint="default" w:ascii="Sitka Subheading" w:hAnsi="Sitka Subheading" w:eastAsia="SimSun" w:cs="Sitka Subheading"/>
          <w:i w:val="0"/>
          <w:iCs w:val="0"/>
          <w:color w:val="795D01"/>
          <w:kern w:val="0"/>
          <w:sz w:val="22"/>
          <w:szCs w:val="22"/>
          <w:lang w:val="en-US" w:eastAsia="zh-CN" w:bidi="ar"/>
        </w:rPr>
        <w:t xml:space="preserve"> is added on </w:t>
      </w:r>
      <w:r>
        <w:rPr>
          <w:rFonts w:hint="default" w:ascii="Sitka Subheading" w:hAnsi="Sitka Subheading" w:eastAsia="SimSun" w:cs="Sitka Subheading"/>
          <w:b/>
          <w:bCs/>
          <w:i/>
          <w:iCs/>
          <w:color w:val="795D01"/>
          <w:kern w:val="0"/>
          <w:sz w:val="22"/>
          <w:szCs w:val="22"/>
          <w:lang w:val="en-US" w:eastAsia="zh-CN" w:bidi="ar"/>
        </w:rPr>
        <w:t>enp0s</w:t>
      </w:r>
      <w:r>
        <w:rPr>
          <w:rFonts w:hint="default" w:ascii="Sitka Subheading" w:hAnsi="Sitka Subheading" w:eastAsia="SimSun" w:cs="Sitka Subheading"/>
          <w:b/>
          <w:bCs/>
          <w:i/>
          <w:iCs/>
          <w:color w:val="795D01"/>
          <w:kern w:val="0"/>
          <w:sz w:val="22"/>
          <w:szCs w:val="22"/>
          <w:u w:val="single"/>
          <w:lang w:val="en-US" w:eastAsia="zh-CN" w:bidi="ar"/>
        </w:rPr>
        <w:t>8</w:t>
      </w:r>
      <w:r>
        <w:rPr>
          <w:rFonts w:hint="default" w:ascii="Sitka Subheading" w:hAnsi="Sitka Subheading" w:eastAsia="SimSun" w:cs="Sitka Subheading"/>
          <w:b w:val="0"/>
          <w:bCs w:val="0"/>
          <w:i w:val="0"/>
          <w:iCs w:val="0"/>
          <w:color w:val="795D01"/>
          <w:kern w:val="0"/>
          <w:sz w:val="22"/>
          <w:szCs w:val="22"/>
          <w:lang w:val="en-US" w:eastAsia="zh-CN" w:bidi="ar"/>
        </w:rPr>
        <w:t xml:space="preserve"> (means this interface is connected to private network i.e. vm to vm communication)</w:t>
      </w:r>
      <w:r>
        <w:rPr>
          <w:rFonts w:hint="default" w:ascii="Sitka Subheading" w:hAnsi="Sitka Subheading" w:eastAsia="SimSun" w:cs="Sitka Subheading"/>
          <w:b w:val="0"/>
          <w:bCs w:val="0"/>
          <w:i w:val="0"/>
          <w:iCs w:val="0"/>
          <w:color w:val="795D01"/>
          <w:kern w:val="0"/>
          <w:sz w:val="22"/>
          <w:szCs w:val="22"/>
          <w:lang w:val="en-US" w:eastAsia="zh-CN" w:bidi="ar"/>
        </w:rPr>
        <w:br w:type="textWrapping"/>
      </w:r>
      <w:r>
        <w:rPr>
          <w:rFonts w:hint="default" w:ascii="Sitka Subheading" w:hAnsi="Sitka Subheading" w:eastAsia="SimSun" w:cs="Sitka Subheading"/>
          <w:b w:val="0"/>
          <w:bCs w:val="0"/>
          <w:i/>
          <w:iCs/>
          <w:color w:val="785C00"/>
          <w:kern w:val="0"/>
          <w:sz w:val="22"/>
          <w:szCs w:val="22"/>
          <w:lang w:val="en-US" w:eastAsia="zh-CN" w:bidi="ar"/>
        </w:rPr>
        <w:t xml:space="preserve">route doesn’t depend only on Gateway, it needs to know through which network interface traffic should be sent. However, </w:t>
      </w:r>
      <w:r>
        <w:rPr>
          <w:rFonts w:hint="default" w:ascii="Sitka Subheading" w:hAnsi="Sitka Subheading" w:eastAsia="SimSun" w:cs="Sitka Subheading"/>
          <w:b/>
          <w:bCs/>
          <w:i/>
          <w:iCs/>
          <w:color w:val="785C00"/>
          <w:kern w:val="0"/>
          <w:sz w:val="22"/>
          <w:szCs w:val="22"/>
          <w:lang w:val="en-US" w:eastAsia="zh-CN" w:bidi="ar"/>
        </w:rPr>
        <w:t>kernel finds it by itself seeing the gateway IP</w:t>
      </w:r>
      <w:r>
        <w:rPr>
          <w:rFonts w:hint="default" w:ascii="Sitka Subheading" w:hAnsi="Sitka Subheading" w:eastAsia="SimSun" w:cs="Sitka Subheading"/>
          <w:b w:val="0"/>
          <w:bCs w:val="0"/>
          <w:i/>
          <w:iCs/>
          <w:color w:val="785C00"/>
          <w:kern w:val="0"/>
          <w:sz w:val="22"/>
          <w:szCs w:val="22"/>
          <w:lang w:val="en-US" w:eastAsia="zh-CN" w:bidi="ar"/>
        </w:rPr>
        <w:t>.</w:t>
      </w:r>
    </w:p>
    <w:p w14:paraId="1A7A80D2">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display all the network interfaces names like </w:t>
      </w:r>
      <w:r>
        <w:rPr>
          <w:rFonts w:hint="default" w:ascii="Sitka Subheading" w:hAnsi="Sitka Subheading" w:eastAsia="SimSun" w:cs="Sitka Subheading"/>
          <w:b w:val="0"/>
          <w:bCs w:val="0"/>
          <w:i/>
          <w:iCs/>
          <w:color w:val="auto"/>
          <w:kern w:val="0"/>
          <w:sz w:val="22"/>
          <w:szCs w:val="22"/>
          <w:lang w:val="en-US" w:eastAsia="zh-CN" w:bidi="ar"/>
        </w:rPr>
        <w:t>l0</w:t>
      </w:r>
      <w:r>
        <w:rPr>
          <w:rFonts w:hint="default" w:ascii="Sitka Subheading" w:hAnsi="Sitka Subheading" w:eastAsia="SimSun" w:cs="Sitka Subheading"/>
          <w:b w:val="0"/>
          <w:bCs w:val="0"/>
          <w:i w:val="0"/>
          <w:iCs w:val="0"/>
          <w:color w:val="auto"/>
          <w:kern w:val="0"/>
          <w:sz w:val="22"/>
          <w:szCs w:val="22"/>
          <w:lang w:val="en-US" w:eastAsia="zh-CN" w:bidi="ar"/>
        </w:rPr>
        <w:t xml:space="preserve"> (loopback), </w:t>
      </w:r>
      <w:r>
        <w:rPr>
          <w:rFonts w:hint="default" w:ascii="Sitka Subheading" w:hAnsi="Sitka Subheading" w:eastAsia="SimSun" w:cs="Sitka Subheading"/>
          <w:b w:val="0"/>
          <w:bCs w:val="0"/>
          <w:i/>
          <w:iCs/>
          <w:color w:val="auto"/>
          <w:kern w:val="0"/>
          <w:sz w:val="22"/>
          <w:szCs w:val="22"/>
          <w:lang w:val="en-US" w:eastAsia="zh-CN" w:bidi="ar"/>
        </w:rPr>
        <w:t>enp0s3</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iCs/>
          <w:color w:val="auto"/>
          <w:kern w:val="0"/>
          <w:sz w:val="22"/>
          <w:szCs w:val="22"/>
          <w:lang w:val="en-US" w:eastAsia="zh-CN" w:bidi="ar"/>
        </w:rPr>
        <w:t>enp0s8</w:t>
      </w:r>
      <w:r>
        <w:rPr>
          <w:rFonts w:hint="default" w:ascii="Sitka Subheading" w:hAnsi="Sitka Subheading" w:eastAsia="SimSun" w:cs="Sitka Subheading"/>
          <w:b w:val="0"/>
          <w:bCs w:val="0"/>
          <w:i w:val="0"/>
          <w:iCs w:val="0"/>
          <w:color w:val="auto"/>
          <w:kern w:val="0"/>
          <w:sz w:val="22"/>
          <w:szCs w:val="22"/>
          <w:lang w:val="en-US" w:eastAsia="zh-CN" w:bidi="ar"/>
        </w:rPr>
        <w:t xml:space="preserve"> ..etc.</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1E386B"/>
          <w:kern w:val="0"/>
          <w:sz w:val="22"/>
          <w:szCs w:val="22"/>
          <w:lang w:val="en-US" w:eastAsia="zh-CN" w:bidi="ar"/>
        </w:rPr>
        <w:t>en: ethernet; p0: PCI bus 0; s3: slot 3</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u w:val="single"/>
          <w:lang w:val="en-US" w:eastAsia="zh-CN" w:bidi="ar"/>
        </w:rPr>
        <w:t>enp0s8: ethernet device on slot 8</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in our VM (vm1, vm2), </w:t>
      </w:r>
      <w:r>
        <w:rPr>
          <w:rFonts w:hint="default" w:ascii="Sitka Subheading" w:hAnsi="Sitka Subheading" w:eastAsia="SimSun" w:cs="Sitka Subheading"/>
          <w:b w:val="0"/>
          <w:bCs w:val="0"/>
          <w:i/>
          <w:iCs/>
          <w:color w:val="auto"/>
          <w:kern w:val="0"/>
          <w:sz w:val="22"/>
          <w:szCs w:val="22"/>
          <w:lang w:val="en-US" w:eastAsia="zh-CN" w:bidi="ar"/>
        </w:rPr>
        <w:t>lo enp0s3 enp0s8</w:t>
      </w:r>
      <w:r>
        <w:rPr>
          <w:rFonts w:hint="default" w:ascii="Sitka Subheading" w:hAnsi="Sitka Subheading" w:eastAsia="SimSun" w:cs="Sitka Subheading"/>
          <w:b w:val="0"/>
          <w:bCs w:val="0"/>
          <w:i w:val="0"/>
          <w:iCs w:val="0"/>
          <w:color w:val="auto"/>
          <w:kern w:val="0"/>
          <w:sz w:val="22"/>
          <w:szCs w:val="22"/>
          <w:lang w:val="en-US" w:eastAsia="zh-CN" w:bidi="ar"/>
        </w:rPr>
        <w:t xml:space="preserve"> will be there.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iCs/>
          <w:color w:val="auto"/>
          <w:kern w:val="0"/>
          <w:sz w:val="22"/>
          <w:szCs w:val="22"/>
          <w:lang w:val="en-US" w:eastAsia="zh-CN" w:bidi="ar"/>
        </w:rPr>
        <w:t>s3</w:t>
      </w:r>
      <w:r>
        <w:rPr>
          <w:rFonts w:hint="default" w:ascii="Sitka Subheading" w:hAnsi="Sitka Subheading" w:eastAsia="SimSun" w:cs="Sitka Subheading"/>
          <w:b w:val="0"/>
          <w:bCs w:val="0"/>
          <w:i w:val="0"/>
          <w:iCs w:val="0"/>
          <w:color w:val="auto"/>
          <w:kern w:val="0"/>
          <w:sz w:val="22"/>
          <w:szCs w:val="22"/>
          <w:lang w:val="en-US" w:eastAsia="zh-CN" w:bidi="ar"/>
        </w:rPr>
        <w:t xml:space="preserve"> is for vm-to-vm communication (inter LAN), </w:t>
      </w:r>
      <w:r>
        <w:rPr>
          <w:rFonts w:hint="default" w:ascii="Sitka Subheading" w:hAnsi="Sitka Subheading" w:eastAsia="SimSun" w:cs="Sitka Subheading"/>
          <w:b/>
          <w:bCs/>
          <w:i/>
          <w:iCs/>
          <w:color w:val="auto"/>
          <w:kern w:val="0"/>
          <w:sz w:val="22"/>
          <w:szCs w:val="22"/>
          <w:lang w:val="en-US" w:eastAsia="zh-CN" w:bidi="ar"/>
        </w:rPr>
        <w:t>s8</w:t>
      </w:r>
      <w:r>
        <w:rPr>
          <w:rFonts w:hint="default" w:ascii="Sitka Subheading" w:hAnsi="Sitka Subheading" w:eastAsia="SimSun" w:cs="Sitka Subheading"/>
          <w:b w:val="0"/>
          <w:bCs w:val="0"/>
          <w:i w:val="0"/>
          <w:iCs w:val="0"/>
          <w:color w:val="auto"/>
          <w:kern w:val="0"/>
          <w:sz w:val="22"/>
          <w:szCs w:val="22"/>
          <w:lang w:val="en-US" w:eastAsia="zh-CN" w:bidi="ar"/>
        </w:rPr>
        <w:t xml:space="preserve"> is for internet access (NAT).</w:t>
      </w:r>
    </w:p>
    <w:p w14:paraId="2F89A36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To create a namespace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851320"/>
          <w:kern w:val="0"/>
          <w:sz w:val="22"/>
          <w:szCs w:val="22"/>
          <w:lang w:val="en-US" w:eastAsia="zh-CN" w:bidi="ar"/>
        </w:rPr>
        <w:t>ip netns add &lt;</w:t>
      </w:r>
      <w:r>
        <w:rPr>
          <w:rFonts w:hint="default" w:ascii="Sitka Subheading" w:hAnsi="Sitka Subheading" w:eastAsia="SimSun" w:cs="Sitka Subheading"/>
          <w:b w:val="0"/>
          <w:bCs w:val="0"/>
          <w:i w:val="0"/>
          <w:iCs w:val="0"/>
          <w:color w:val="851320"/>
          <w:kern w:val="0"/>
          <w:sz w:val="22"/>
          <w:szCs w:val="22"/>
          <w:lang w:val="en-US" w:eastAsia="zh-CN" w:bidi="ar"/>
        </w:rPr>
        <w:t>namespace name</w:t>
      </w:r>
      <w:r>
        <w:rPr>
          <w:rFonts w:hint="default" w:ascii="Sitka Subheading" w:hAnsi="Sitka Subheading" w:eastAsia="SimSun" w:cs="Sitka Subheading"/>
          <w:b/>
          <w:bCs/>
          <w:i w:val="0"/>
          <w:iCs w:val="0"/>
          <w:color w:val="851320"/>
          <w:kern w:val="0"/>
          <w:sz w:val="22"/>
          <w:szCs w:val="22"/>
          <w:lang w:val="en-US" w:eastAsia="zh-CN" w:bidi="ar"/>
        </w:rPr>
        <w:t>&gt;</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25C6A5DE">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We’ll create 2 namespaces having name </w:t>
      </w:r>
      <w:r>
        <w:rPr>
          <w:rFonts w:hint="default" w:ascii="Sitka Subheading" w:hAnsi="Sitka Subheading" w:eastAsia="SimSun" w:cs="Sitka Subheading"/>
          <w:i/>
          <w:iCs/>
          <w:color w:val="auto"/>
          <w:kern w:val="0"/>
          <w:sz w:val="22"/>
          <w:szCs w:val="22"/>
          <w:u w:val="single"/>
          <w:lang w:val="en-US" w:eastAsia="zh-CN" w:bidi="ar"/>
        </w:rPr>
        <w:t>red</w:t>
      </w:r>
      <w:r>
        <w:rPr>
          <w:rFonts w:hint="default" w:ascii="Sitka Subheading" w:hAnsi="Sitka Subheading" w:eastAsia="SimSun" w:cs="Sitka Subheading"/>
          <w:b/>
          <w:bCs/>
          <w:i/>
          <w:iCs/>
          <w:color w:val="auto"/>
          <w:kern w:val="0"/>
          <w:sz w:val="22"/>
          <w:szCs w:val="22"/>
          <w:lang w:val="en-US" w:eastAsia="zh-CN" w:bidi="ar"/>
        </w:rPr>
        <w:t xml:space="preserve">, </w:t>
      </w:r>
      <w:r>
        <w:rPr>
          <w:rFonts w:hint="default" w:ascii="Sitka Subheading" w:hAnsi="Sitka Subheading" w:eastAsia="SimSun" w:cs="Sitka Subheading"/>
          <w:b w:val="0"/>
          <w:bCs w:val="0"/>
          <w:i/>
          <w:iCs/>
          <w:color w:val="auto"/>
          <w:kern w:val="0"/>
          <w:sz w:val="22"/>
          <w:szCs w:val="22"/>
          <w:u w:val="single"/>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238375" cy="352425"/>
            <wp:effectExtent l="0" t="0" r="9525" b="3175"/>
            <wp:docPr id="35" name="Picture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descr="IMG_257"/>
                    <pic:cNvPicPr>
                      <a:picLocks noChangeAspect="1"/>
                    </pic:cNvPicPr>
                  </pic:nvPicPr>
                  <pic:blipFill>
                    <a:blip r:embed="rId9"/>
                    <a:stretch>
                      <a:fillRect/>
                    </a:stretch>
                  </pic:blipFill>
                  <pic:spPr>
                    <a:xfrm>
                      <a:off x="0" y="0"/>
                      <a:ext cx="2238375" cy="352425"/>
                    </a:xfrm>
                    <a:prstGeom prst="rect">
                      <a:avLst/>
                    </a:prstGeom>
                    <a:noFill/>
                    <a:ln w="9525">
                      <a:noFill/>
                    </a:ln>
                  </pic:spPr>
                </pic:pic>
              </a:graphicData>
            </a:graphic>
          </wp:inline>
        </w:drawing>
      </w:r>
    </w:p>
    <w:p w14:paraId="05E8B0D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51320"/>
          <w:kern w:val="0"/>
          <w:sz w:val="22"/>
          <w:szCs w:val="22"/>
          <w:lang w:val="en-US" w:eastAsia="zh-CN" w:bidi="ar"/>
        </w:rPr>
        <w:t>ip netns list</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to list all the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695450" cy="457200"/>
            <wp:effectExtent l="0" t="0" r="6350" b="0"/>
            <wp:docPr id="40" name="Picture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descr="IMG_258"/>
                    <pic:cNvPicPr>
                      <a:picLocks noChangeAspect="1"/>
                    </pic:cNvPicPr>
                  </pic:nvPicPr>
                  <pic:blipFill>
                    <a:blip r:embed="rId10"/>
                    <a:stretch>
                      <a:fillRect/>
                    </a:stretch>
                  </pic:blipFill>
                  <pic:spPr>
                    <a:xfrm>
                      <a:off x="0" y="0"/>
                      <a:ext cx="1695450" cy="457200"/>
                    </a:xfrm>
                    <a:prstGeom prst="rect">
                      <a:avLst/>
                    </a:prstGeom>
                    <a:noFill/>
                    <a:ln w="9525">
                      <a:noFill/>
                    </a:ln>
                  </pic:spPr>
                </pic:pic>
              </a:graphicData>
            </a:graphic>
          </wp:inline>
        </w:drawing>
      </w:r>
    </w:p>
    <w:p w14:paraId="4284012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color w:val="auto"/>
          <w:kern w:val="0"/>
          <w:sz w:val="22"/>
          <w:szCs w:val="22"/>
          <w:lang w:val="en-US" w:eastAsia="zh-CN" w:bidi="ar"/>
        </w:rPr>
        <w:t>To execute any command inside a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exec &lt;</w:t>
      </w:r>
      <w:r>
        <w:rPr>
          <w:rFonts w:hint="default" w:ascii="Sitka Subheading" w:hAnsi="Sitka Subheading" w:eastAsia="SimSun" w:cs="Sitka Subheading"/>
          <w:b w:val="0"/>
          <w:bCs w:val="0"/>
          <w:color w:val="851320"/>
          <w:kern w:val="0"/>
          <w:sz w:val="22"/>
          <w:szCs w:val="22"/>
          <w:lang w:val="en-US" w:eastAsia="zh-CN" w:bidi="ar"/>
        </w:rPr>
        <w:t>network namespace name</w:t>
      </w:r>
      <w:r>
        <w:rPr>
          <w:rFonts w:hint="default" w:ascii="Sitka Subheading" w:hAnsi="Sitka Subheading" w:eastAsia="SimSun" w:cs="Sitka Subheading"/>
          <w:b/>
          <w:bCs/>
          <w:color w:val="851320"/>
          <w:kern w:val="0"/>
          <w:sz w:val="22"/>
          <w:szCs w:val="22"/>
          <w:lang w:val="en-US" w:eastAsia="zh-CN" w:bidi="ar"/>
        </w:rPr>
        <w:t>&gt; &lt;</w:t>
      </w:r>
      <w:r>
        <w:rPr>
          <w:rFonts w:hint="default" w:ascii="Sitka Subheading" w:hAnsi="Sitka Subheading" w:eastAsia="SimSun" w:cs="Sitka Subheading"/>
          <w:b w:val="0"/>
          <w:bCs w:val="0"/>
          <w:color w:val="851320"/>
          <w:kern w:val="0"/>
          <w:sz w:val="22"/>
          <w:szCs w:val="22"/>
          <w:lang w:val="en-US" w:eastAsia="zh-CN" w:bidi="ar"/>
        </w:rPr>
        <w:t>command to execute</w:t>
      </w:r>
      <w:r>
        <w:rPr>
          <w:rFonts w:hint="default" w:ascii="Sitka Subheading" w:hAnsi="Sitka Subheading" w:eastAsia="SimSun" w:cs="Sitka Subheading"/>
          <w:b/>
          <w:bCs/>
          <w:color w:val="851320"/>
          <w:kern w:val="0"/>
          <w:sz w:val="22"/>
          <w:szCs w:val="22"/>
          <w:lang w:val="en-US" w:eastAsia="zh-CN" w:bidi="ar"/>
        </w:rPr>
        <w:t>&gt;</w:t>
      </w:r>
      <w:r>
        <w:rPr>
          <w:rFonts w:hint="default" w:ascii="Sitka Subheading" w:hAnsi="Sitka Subheading" w:eastAsia="SimSun" w:cs="Sitka Subheading"/>
          <w:b w:val="0"/>
          <w:bCs w:val="0"/>
          <w:color w:val="auto"/>
          <w:kern w:val="0"/>
          <w:sz w:val="22"/>
          <w:szCs w:val="22"/>
          <w:lang w:val="en-US" w:eastAsia="zh-CN" w:bidi="ar"/>
        </w:rPr>
        <w:t xml:space="preserve"> </w:t>
      </w:r>
    </w:p>
    <w:p w14:paraId="012C008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51320"/>
          <w:kern w:val="0"/>
          <w:sz w:val="22"/>
          <w:szCs w:val="22"/>
          <w:lang w:val="en-US" w:eastAsia="zh-CN" w:bidi="ar"/>
        </w:rPr>
        <w:t>ip netns exec</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7030A0"/>
          <w:kern w:val="0"/>
          <w:sz w:val="22"/>
          <w:szCs w:val="22"/>
          <w:lang w:val="en-US" w:eastAsia="zh-CN" w:bidi="ar"/>
        </w:rPr>
        <w:t xml:space="preserve">red </w:t>
      </w:r>
      <w:r>
        <w:rPr>
          <w:rFonts w:hint="default" w:ascii="Sitka Subheading" w:hAnsi="Sitka Subheading" w:eastAsia="SimSun" w:cs="Sitka Subheading"/>
          <w:b w:val="0"/>
          <w:bCs w:val="0"/>
          <w:color w:val="0070C0"/>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29050" cy="438150"/>
            <wp:effectExtent l="0" t="0" r="6350" b="6350"/>
            <wp:docPr id="28" name="Picture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IMG_259"/>
                    <pic:cNvPicPr>
                      <a:picLocks noChangeAspect="1"/>
                    </pic:cNvPicPr>
                  </pic:nvPicPr>
                  <pic:blipFill>
                    <a:blip r:embed="rId11"/>
                    <a:stretch>
                      <a:fillRect/>
                    </a:stretch>
                  </pic:blipFill>
                  <pic:spPr>
                    <a:xfrm>
                      <a:off x="0" y="0"/>
                      <a:ext cx="3829050" cy="4381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only loopback is present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namespace as well ]</w:t>
      </w:r>
    </w:p>
    <w:p w14:paraId="3E1BE61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851320"/>
          <w:kern w:val="0"/>
          <w:sz w:val="22"/>
          <w:szCs w:val="22"/>
          <w:lang w:val="en-US" w:eastAsia="zh-CN" w:bidi="ar"/>
        </w:rPr>
        <w:t>ip netns exec</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7030A0"/>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0070C0"/>
          <w:kern w:val="0"/>
          <w:sz w:val="22"/>
          <w:szCs w:val="22"/>
          <w:lang w:val="en-US" w:eastAsia="zh-CN" w:bidi="ar"/>
        </w:rPr>
        <w:t xml:space="preserve">route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33650" cy="304800"/>
            <wp:effectExtent l="0" t="0" r="6350" b="0"/>
            <wp:docPr id="30" name="Picture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descr="IMG_260"/>
                    <pic:cNvPicPr>
                      <a:picLocks noChangeAspect="1"/>
                    </pic:cNvPicPr>
                  </pic:nvPicPr>
                  <pic:blipFill>
                    <a:blip r:embed="rId12"/>
                    <a:stretch>
                      <a:fillRect/>
                    </a:stretch>
                  </pic:blipFill>
                  <pic:spPr>
                    <a:xfrm>
                      <a:off x="0" y="0"/>
                      <a:ext cx="2533650" cy="3048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no route is present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namespace as well ]</w:t>
      </w:r>
    </w:p>
    <w:p w14:paraId="51D4AA9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we’ll create a </w:t>
      </w:r>
      <w:r>
        <w:rPr>
          <w:rFonts w:hint="default" w:ascii="Sitka Subheading" w:hAnsi="Sitka Subheading" w:eastAsia="SimSun" w:cs="Sitka Subheading"/>
          <w:b/>
          <w:bCs/>
          <w:color w:val="auto"/>
          <w:kern w:val="0"/>
          <w:sz w:val="22"/>
          <w:szCs w:val="22"/>
          <w:lang w:val="en-US" w:eastAsia="zh-CN" w:bidi="ar"/>
        </w:rPr>
        <w:t>veth pair</w:t>
      </w:r>
      <w:r>
        <w:rPr>
          <w:rFonts w:hint="default" w:ascii="Sitka Subheading" w:hAnsi="Sitka Subheading" w:eastAsia="SimSun" w:cs="Sitka Subheading"/>
          <w:b w:val="0"/>
          <w:bCs w:val="0"/>
          <w:color w:val="auto"/>
          <w:kern w:val="0"/>
          <w:sz w:val="22"/>
          <w:szCs w:val="22"/>
          <w:lang w:val="en-US" w:eastAsia="zh-CN" w:bidi="ar"/>
        </w:rPr>
        <w:t xml:space="preserve"> (just like a virtual cable) to connect the 2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link add &lt;</w:t>
      </w:r>
      <w:r>
        <w:rPr>
          <w:rFonts w:hint="default" w:ascii="Sitka Subheading" w:hAnsi="Sitka Subheading" w:eastAsia="SimSun" w:cs="Sitka Subheading"/>
          <w:b w:val="0"/>
          <w:bCs w:val="0"/>
          <w:color w:val="851320"/>
          <w:kern w:val="0"/>
          <w:sz w:val="22"/>
          <w:szCs w:val="22"/>
          <w:lang w:val="en-US" w:eastAsia="zh-CN" w:bidi="ar"/>
        </w:rPr>
        <w:t>veth’s one end name</w:t>
      </w:r>
      <w:r>
        <w:rPr>
          <w:rFonts w:hint="default" w:ascii="Sitka Subheading" w:hAnsi="Sitka Subheading" w:eastAsia="SimSun" w:cs="Sitka Subheading"/>
          <w:b/>
          <w:bCs/>
          <w:color w:val="851320"/>
          <w:kern w:val="0"/>
          <w:sz w:val="22"/>
          <w:szCs w:val="22"/>
          <w:lang w:val="en-US" w:eastAsia="zh-CN" w:bidi="ar"/>
        </w:rPr>
        <w:t>&gt; type veth peer name &lt;</w:t>
      </w:r>
      <w:r>
        <w:rPr>
          <w:rFonts w:hint="default" w:ascii="Sitka Subheading" w:hAnsi="Sitka Subheading" w:eastAsia="SimSun" w:cs="Sitka Subheading"/>
          <w:b w:val="0"/>
          <w:bCs w:val="0"/>
          <w:color w:val="851320"/>
          <w:kern w:val="0"/>
          <w:sz w:val="22"/>
          <w:szCs w:val="22"/>
          <w:lang w:val="en-US" w:eastAsia="zh-CN" w:bidi="ar"/>
        </w:rPr>
        <w:t>veth’s another end name</w:t>
      </w:r>
      <w:r>
        <w:rPr>
          <w:rFonts w:hint="default" w:ascii="Sitka Subheading" w:hAnsi="Sitka Subheading" w:eastAsia="SimSun" w:cs="Sitka Subheading"/>
          <w:b/>
          <w:bCs/>
          <w:color w:val="851320"/>
          <w:kern w:val="0"/>
          <w:sz w:val="22"/>
          <w:szCs w:val="22"/>
          <w:lang w:val="en-US" w:eastAsia="zh-CN" w:bidi="ar"/>
        </w:rPr>
        <w:t xml:space="preserve">&gt; </w:t>
      </w:r>
      <w:r>
        <w:rPr>
          <w:rFonts w:hint="default" w:ascii="Sitka Subheading" w:hAnsi="Sitka Subheading" w:eastAsia="SimSun" w:cs="Sitka Subheading"/>
          <w:b/>
          <w:bCs/>
          <w:color w:val="851320"/>
          <w:kern w:val="0"/>
          <w:sz w:val="22"/>
          <w:szCs w:val="22"/>
          <w:lang w:val="en-US" w:eastAsia="zh-CN" w:bidi="ar"/>
        </w:rPr>
        <w:br w:type="textWrapping"/>
      </w:r>
      <w:r>
        <w:rPr>
          <w:rFonts w:hint="default" w:ascii="Sitka Subheading" w:hAnsi="Sitka Subheading" w:eastAsia="SimSun" w:cs="Sitka Subheading"/>
          <w:b w:val="0"/>
          <w:bCs w:val="0"/>
          <w:color w:val="795D01"/>
          <w:kern w:val="0"/>
          <w:sz w:val="22"/>
          <w:szCs w:val="22"/>
          <w:lang w:val="en-US" w:eastAsia="zh-CN" w:bidi="ar"/>
        </w:rPr>
        <w:t xml:space="preserve">[ when you create a </w:t>
      </w:r>
      <w:r>
        <w:rPr>
          <w:rFonts w:hint="default" w:ascii="Sitka Subheading" w:hAnsi="Sitka Subheading" w:eastAsia="SimSun" w:cs="Sitka Subheading"/>
          <w:b/>
          <w:bCs/>
          <w:color w:val="795D01"/>
          <w:kern w:val="0"/>
          <w:sz w:val="22"/>
          <w:szCs w:val="22"/>
          <w:lang w:val="en-US" w:eastAsia="zh-CN" w:bidi="ar"/>
        </w:rPr>
        <w:t>veth pair</w:t>
      </w:r>
      <w:r>
        <w:rPr>
          <w:rFonts w:hint="default" w:ascii="Sitka Subheading" w:hAnsi="Sitka Subheading" w:eastAsia="SimSun" w:cs="Sitka Subheading"/>
          <w:b w:val="0"/>
          <w:bCs w:val="0"/>
          <w:color w:val="795D01"/>
          <w:kern w:val="0"/>
          <w:sz w:val="22"/>
          <w:szCs w:val="22"/>
          <w:lang w:val="en-US" w:eastAsia="zh-CN" w:bidi="ar"/>
        </w:rPr>
        <w:t xml:space="preserve">, it creates </w:t>
      </w:r>
      <w:r>
        <w:rPr>
          <w:rFonts w:hint="default" w:ascii="Sitka Subheading" w:hAnsi="Sitka Subheading" w:eastAsia="SimSun" w:cs="Sitka Subheading"/>
          <w:b/>
          <w:bCs/>
          <w:color w:val="795D01"/>
          <w:kern w:val="0"/>
          <w:sz w:val="22"/>
          <w:szCs w:val="22"/>
          <w:u w:val="single"/>
          <w:lang w:val="en-US" w:eastAsia="zh-CN" w:bidi="ar"/>
        </w:rPr>
        <w:t>2</w:t>
      </w:r>
      <w:r>
        <w:rPr>
          <w:rFonts w:hint="default" w:ascii="Sitka Subheading" w:hAnsi="Sitka Subheading" w:eastAsia="SimSun" w:cs="Sitka Subheading"/>
          <w:b w:val="0"/>
          <w:bCs w:val="0"/>
          <w:color w:val="795D01"/>
          <w:kern w:val="0"/>
          <w:sz w:val="22"/>
          <w:szCs w:val="22"/>
          <w:lang w:val="en-US" w:eastAsia="zh-CN" w:bidi="ar"/>
        </w:rPr>
        <w:t xml:space="preserve"> </w:t>
      </w:r>
      <w:r>
        <w:rPr>
          <w:rFonts w:hint="default" w:ascii="Sitka Subheading" w:hAnsi="Sitka Subheading" w:eastAsia="SimSun" w:cs="Sitka Subheading"/>
          <w:b w:val="0"/>
          <w:bCs w:val="0"/>
          <w:i/>
          <w:iCs/>
          <w:color w:val="795D01"/>
          <w:kern w:val="0"/>
          <w:sz w:val="22"/>
          <w:szCs w:val="22"/>
          <w:lang w:val="en-US" w:eastAsia="zh-CN" w:bidi="ar"/>
        </w:rPr>
        <w:t>veth</w:t>
      </w:r>
      <w:r>
        <w:rPr>
          <w:rFonts w:hint="default" w:ascii="Sitka Subheading" w:hAnsi="Sitka Subheading" w:eastAsia="SimSun" w:cs="Sitka Subheading"/>
          <w:b/>
          <w:bCs/>
          <w:i/>
          <w:iCs/>
          <w:color w:val="795D01"/>
          <w:kern w:val="0"/>
          <w:sz w:val="22"/>
          <w:szCs w:val="22"/>
          <w:lang w:val="en-US" w:eastAsia="zh-CN" w:bidi="ar"/>
        </w:rPr>
        <w:t xml:space="preserve"> </w:t>
      </w:r>
      <w:r>
        <w:rPr>
          <w:rFonts w:hint="default" w:ascii="Sitka Subheading" w:hAnsi="Sitka Subheading" w:eastAsia="SimSun" w:cs="Sitka Subheading"/>
          <w:b w:val="0"/>
          <w:bCs w:val="0"/>
          <w:i w:val="0"/>
          <w:iCs w:val="0"/>
          <w:color w:val="795D01"/>
          <w:kern w:val="0"/>
          <w:sz w:val="22"/>
          <w:szCs w:val="22"/>
          <w:lang w:val="en-US" w:eastAsia="zh-CN" w:bidi="ar"/>
        </w:rPr>
        <w:t>network interface in the host and connect them internally. From outside, it looks 2 ends of a virtual ethernet cable</w:t>
      </w:r>
      <w:r>
        <w:rPr>
          <w:rFonts w:hint="default" w:ascii="Sitka Subheading" w:hAnsi="Sitka Subheading" w:eastAsia="SimSun" w:cs="Sitka Subheading"/>
          <w:b w:val="0"/>
          <w:bCs w:val="0"/>
          <w:color w:val="795D01"/>
          <w:kern w:val="0"/>
          <w:sz w:val="22"/>
          <w:szCs w:val="22"/>
          <w:lang w:val="en-US" w:eastAsia="zh-CN" w:bidi="ar"/>
        </w:rPr>
        <w:t xml:space="preserve"> ]</w:t>
      </w:r>
    </w:p>
    <w:p w14:paraId="1A4EBF2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51320"/>
          <w:kern w:val="0"/>
          <w:sz w:val="22"/>
          <w:szCs w:val="22"/>
          <w:lang w:val="en-US" w:eastAsia="zh-CN" w:bidi="ar"/>
        </w:rPr>
        <w:t xml:space="preserve">ip link add </w:t>
      </w:r>
      <w:r>
        <w:rPr>
          <w:rFonts w:hint="default" w:ascii="Sitka Subheading" w:hAnsi="Sitka Subheading" w:eastAsia="SimSun" w:cs="Sitka Subheading"/>
          <w:b w:val="0"/>
          <w:bCs w:val="0"/>
          <w:color w:val="0070C0"/>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851320"/>
          <w:kern w:val="0"/>
          <w:sz w:val="22"/>
          <w:szCs w:val="22"/>
          <w:lang w:val="en-US" w:eastAsia="zh-CN" w:bidi="ar"/>
        </w:rPr>
        <w:t xml:space="preserve">type </w:t>
      </w:r>
      <w:r>
        <w:rPr>
          <w:rFonts w:hint="default" w:ascii="Sitka Subheading" w:hAnsi="Sitka Subheading" w:eastAsia="SimSun" w:cs="Sitka Subheading"/>
          <w:b w:val="0"/>
          <w:bCs w:val="0"/>
          <w:color w:val="7030A0"/>
          <w:kern w:val="0"/>
          <w:sz w:val="22"/>
          <w:szCs w:val="22"/>
          <w:lang w:val="en-US" w:eastAsia="zh-CN" w:bidi="ar"/>
        </w:rPr>
        <w:t>veth</w:t>
      </w:r>
      <w:r>
        <w:rPr>
          <w:rFonts w:hint="default" w:ascii="Sitka Subheading" w:hAnsi="Sitka Subheading" w:eastAsia="SimSun" w:cs="Sitka Subheading"/>
          <w:b w:val="0"/>
          <w:bCs w:val="0"/>
          <w:color w:val="851320"/>
          <w:kern w:val="0"/>
          <w:sz w:val="22"/>
          <w:szCs w:val="22"/>
          <w:lang w:val="en-US" w:eastAsia="zh-CN" w:bidi="ar"/>
        </w:rPr>
        <w:t xml:space="preserve"> peer name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veth-blue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76925" cy="609600"/>
            <wp:effectExtent l="0" t="0" r="3175" b="0"/>
            <wp:docPr id="15" name="Picture 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IMG_261"/>
                    <pic:cNvPicPr>
                      <a:picLocks noChangeAspect="1"/>
                    </pic:cNvPicPr>
                  </pic:nvPicPr>
                  <pic:blipFill>
                    <a:blip r:embed="rId13"/>
                    <a:stretch>
                      <a:fillRect/>
                    </a:stretch>
                  </pic:blipFill>
                  <pic:spPr>
                    <a:xfrm>
                      <a:off x="0" y="0"/>
                      <a:ext cx="5876925" cy="6096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w:t>
      </w:r>
      <w:r>
        <w:rPr>
          <w:rFonts w:hint="default" w:ascii="Sitka Subheading" w:hAnsi="Sitka Subheading" w:eastAsia="SimSun" w:cs="Sitka Subheading"/>
          <w:b w:val="0"/>
          <w:bCs w:val="0"/>
          <w:color w:val="851320"/>
          <w:kern w:val="0"/>
          <w:sz w:val="22"/>
          <w:szCs w:val="22"/>
          <w:lang w:val="en-US" w:eastAsia="zh-CN" w:bidi="ar"/>
        </w:rPr>
        <w:t>ip add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[ 2 veth network interface; internally connected; both represents one one end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veth-blue@veth-red</w:t>
      </w:r>
      <w:r>
        <w:rPr>
          <w:rFonts w:hint="default" w:ascii="Sitka Subheading" w:hAnsi="Sitka Subheading" w:eastAsia="SimSun" w:cs="Sitka Subheading"/>
          <w:b w:val="0"/>
          <w:bCs w:val="0"/>
          <w:i w:val="0"/>
          <w:iCs w:val="0"/>
          <w:color w:val="auto"/>
          <w:kern w:val="0"/>
          <w:sz w:val="22"/>
          <w:szCs w:val="22"/>
          <w:lang w:val="en-US" w:eastAsia="zh-CN" w:bidi="ar"/>
        </w:rPr>
        <w:t xml:space="preserve"> -&gt; veth-blue interface is connected to veth-red</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veth-red@veth-blue</w:t>
      </w:r>
      <w:r>
        <w:rPr>
          <w:rFonts w:hint="default" w:ascii="Sitka Subheading" w:hAnsi="Sitka Subheading" w:eastAsia="SimSun" w:cs="Sitka Subheading"/>
          <w:b w:val="0"/>
          <w:bCs w:val="0"/>
          <w:i w:val="0"/>
          <w:iCs w:val="0"/>
          <w:color w:val="auto"/>
          <w:kern w:val="0"/>
          <w:sz w:val="22"/>
          <w:szCs w:val="22"/>
          <w:lang w:val="en-US" w:eastAsia="zh-CN" w:bidi="ar"/>
        </w:rPr>
        <w:t xml:space="preserve"> -&gt; veth-red interface is connected to veth-blue</w:t>
      </w:r>
    </w:p>
    <w:p w14:paraId="43D79E2B">
      <w:pPr>
        <w:keepNext w:val="0"/>
        <w:keepLines w:val="0"/>
        <w:widowControl/>
        <w:numPr>
          <w:ilvl w:val="1"/>
          <w:numId w:val="14"/>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If both the ends of a veth pair present in same place (ex: both in host), then it is displayed like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end1-name@end2-name</w:t>
      </w:r>
      <w:r>
        <w:rPr>
          <w:rFonts w:hint="default" w:ascii="Sitka Subheading" w:hAnsi="Sitka Subheading" w:eastAsia="SimSun" w:cs="Sitka Subheading"/>
          <w:b w:val="0"/>
          <w:bCs w:val="0"/>
          <w:i w:val="0"/>
          <w:iCs w:val="0"/>
          <w:color w:val="auto"/>
          <w:kern w:val="0"/>
          <w:sz w:val="22"/>
          <w:szCs w:val="22"/>
          <w:lang w:val="en-US" w:eastAsia="zh-CN" w:bidi="ar"/>
        </w:rPr>
        <w:t xml:space="preserve">  (end1 to end2)</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end2-name@end1-name</w:t>
      </w:r>
      <w:r>
        <w:rPr>
          <w:rFonts w:hint="default" w:ascii="Sitka Subheading" w:hAnsi="Sitka Subheading" w:eastAsia="SimSun" w:cs="Sitka Subheading"/>
          <w:b w:val="0"/>
          <w:bCs w:val="0"/>
          <w:i w:val="0"/>
          <w:iCs w:val="0"/>
          <w:color w:val="auto"/>
          <w:kern w:val="0"/>
          <w:sz w:val="22"/>
          <w:szCs w:val="22"/>
          <w:lang w:val="en-US" w:eastAsia="zh-CN" w:bidi="ar"/>
        </w:rPr>
        <w:t xml:space="preserve">  (end2 to end1)</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if both are present in different namespaces (host &amp; namespace; or namespace1 &amp; namespace2), then it’ll be displayed like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end1-name@if&lt;end2’s index at its namespace&gt;</w:t>
      </w:r>
      <w:r>
        <w:rPr>
          <w:rFonts w:hint="default" w:ascii="Sitka Subheading" w:hAnsi="Sitka Subheading" w:eastAsia="SimSun" w:cs="Sitka Subheading"/>
          <w:b w:val="0"/>
          <w:bCs w:val="0"/>
          <w:i w:val="0"/>
          <w:iCs w:val="0"/>
          <w:color w:val="785C00"/>
          <w:kern w:val="0"/>
          <w:sz w:val="22"/>
          <w:szCs w:val="22"/>
          <w:lang w:val="en-US" w:eastAsia="zh-CN" w:bidi="ar"/>
        </w:rPr>
        <w:br w:type="textWrapping"/>
      </w:r>
      <w:r>
        <w:rPr>
          <w:rFonts w:hint="default" w:ascii="Sitka Subheading" w:hAnsi="Sitka Subheading" w:eastAsia="SimSun" w:cs="Sitka Subheading"/>
          <w:b w:val="0"/>
          <w:bCs w:val="0"/>
          <w:i w:val="0"/>
          <w:iCs w:val="0"/>
          <w:color w:val="785C00"/>
          <w:kern w:val="0"/>
          <w:sz w:val="22"/>
          <w:szCs w:val="22"/>
          <w:lang w:val="en-US" w:eastAsia="zh-CN" w:bidi="ar"/>
        </w:rPr>
        <w:t>end2-name@if&lt;end1’s index at its namespace&gt;</w:t>
      </w:r>
    </w:p>
    <w:p w14:paraId="2C7EAEC0">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To connect </w:t>
      </w:r>
      <w:r>
        <w:rPr>
          <w:rFonts w:hint="default" w:ascii="Sitka Subheading" w:hAnsi="Sitka Subheading" w:eastAsia="SimSun" w:cs="Sitka Subheading"/>
          <w:b/>
          <w:bCs/>
          <w:i/>
          <w:iCs/>
          <w:color w:val="auto"/>
          <w:kern w:val="0"/>
          <w:sz w:val="22"/>
          <w:szCs w:val="22"/>
          <w:lang w:val="en-US" w:eastAsia="zh-CN" w:bidi="ar"/>
        </w:rPr>
        <w:t>veth</w:t>
      </w:r>
      <w:r>
        <w:rPr>
          <w:rFonts w:hint="default" w:ascii="Sitka Subheading" w:hAnsi="Sitka Subheading" w:eastAsia="SimSun" w:cs="Sitka Subheading"/>
          <w:b w:val="0"/>
          <w:bCs w:val="0"/>
          <w:i w:val="0"/>
          <w:iCs w:val="0"/>
          <w:color w:val="auto"/>
          <w:kern w:val="0"/>
          <w:sz w:val="22"/>
          <w:szCs w:val="22"/>
          <w:lang w:val="en-US" w:eastAsia="zh-CN" w:bidi="ar"/>
        </w:rPr>
        <w:t xml:space="preserve"> ends to namespaces</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link set &lt;</w:t>
      </w:r>
      <w:r>
        <w:rPr>
          <w:rFonts w:hint="default" w:ascii="Sitka Subheading" w:hAnsi="Sitka Subheading" w:eastAsia="SimSun" w:cs="Sitka Subheading"/>
          <w:b w:val="0"/>
          <w:bCs w:val="0"/>
          <w:color w:val="841320"/>
          <w:kern w:val="0"/>
          <w:sz w:val="22"/>
          <w:szCs w:val="22"/>
          <w:lang w:val="en-US" w:eastAsia="zh-CN" w:bidi="ar"/>
        </w:rPr>
        <w:t>veth end name</w:t>
      </w:r>
      <w:r>
        <w:rPr>
          <w:rFonts w:hint="default" w:ascii="Sitka Subheading" w:hAnsi="Sitka Subheading" w:eastAsia="SimSun" w:cs="Sitka Subheading"/>
          <w:b/>
          <w:bCs/>
          <w:color w:val="841320"/>
          <w:kern w:val="0"/>
          <w:sz w:val="22"/>
          <w:szCs w:val="22"/>
          <w:lang w:val="en-US" w:eastAsia="zh-CN" w:bidi="ar"/>
        </w:rPr>
        <w:t>&gt; netns &lt;</w:t>
      </w:r>
      <w:r>
        <w:rPr>
          <w:rFonts w:hint="default" w:ascii="Sitka Subheading" w:hAnsi="Sitka Subheading" w:eastAsia="SimSun" w:cs="Sitka Subheading"/>
          <w:b w:val="0"/>
          <w:bCs w:val="0"/>
          <w:color w:val="841320"/>
          <w:kern w:val="0"/>
          <w:sz w:val="22"/>
          <w:szCs w:val="22"/>
          <w:lang w:val="en-US" w:eastAsia="zh-CN" w:bidi="ar"/>
        </w:rPr>
        <w:t>network namespace name</w:t>
      </w:r>
      <w:r>
        <w:rPr>
          <w:rFonts w:hint="default" w:ascii="Sitka Subheading" w:hAnsi="Sitka Subheading" w:eastAsia="SimSun" w:cs="Sitka Subheading"/>
          <w:b/>
          <w:bCs/>
          <w:color w:val="841320"/>
          <w:kern w:val="0"/>
          <w:sz w:val="22"/>
          <w:szCs w:val="22"/>
          <w:lang w:val="en-US" w:eastAsia="zh-CN" w:bidi="ar"/>
        </w:rPr>
        <w:t>&gt;</w:t>
      </w:r>
    </w:p>
    <w:p w14:paraId="554ED992">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Connect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end to the namespace </w:t>
      </w:r>
      <w:r>
        <w:rPr>
          <w:rFonts w:hint="default" w:ascii="Sitka Subheading" w:hAnsi="Sitka Subheading" w:eastAsia="SimSun" w:cs="Sitka Subheading"/>
          <w:b/>
          <w:bCs/>
          <w:i/>
          <w:iCs/>
          <w:color w:val="auto"/>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 xml:space="preserve">ip link set </w:t>
      </w:r>
      <w:r>
        <w:rPr>
          <w:rFonts w:hint="default" w:ascii="Sitka Subheading" w:hAnsi="Sitka Subheading" w:eastAsia="SimSun" w:cs="Sitka Subheading"/>
          <w:b w:val="0"/>
          <w:bCs w:val="0"/>
          <w:color w:val="0070C0"/>
          <w:kern w:val="0"/>
          <w:sz w:val="22"/>
          <w:szCs w:val="22"/>
          <w:lang w:val="en-US" w:eastAsia="zh-CN" w:bidi="ar"/>
        </w:rPr>
        <w:t>veth-red</w:t>
      </w:r>
      <w:r>
        <w:rPr>
          <w:rFonts w:hint="default" w:ascii="Sitka Subheading" w:hAnsi="Sitka Subheading" w:eastAsia="SimSun" w:cs="Sitka Subheading"/>
          <w:b w:val="0"/>
          <w:bCs w:val="0"/>
          <w:color w:val="851320"/>
          <w:kern w:val="0"/>
          <w:sz w:val="22"/>
          <w:szCs w:val="22"/>
          <w:lang w:val="en-US" w:eastAsia="zh-CN" w:bidi="ar"/>
        </w:rPr>
        <w:t xml:space="preserve"> netns </w:t>
      </w:r>
      <w:r>
        <w:rPr>
          <w:rFonts w:hint="default" w:ascii="Sitka Subheading" w:hAnsi="Sitka Subheading" w:eastAsia="SimSun" w:cs="Sitka Subheading"/>
          <w:b w:val="0"/>
          <w:bCs w:val="0"/>
          <w:color w:val="0070C0"/>
          <w:kern w:val="0"/>
          <w:sz w:val="22"/>
          <w:szCs w:val="22"/>
          <w:lang w:val="en-US" w:eastAsia="zh-CN" w:bidi="ar"/>
        </w:rPr>
        <w:t>red</w:t>
      </w:r>
    </w:p>
    <w:p w14:paraId="7176B7D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if you see,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76850" cy="276225"/>
            <wp:effectExtent l="0" t="0" r="6350" b="3175"/>
            <wp:docPr id="19" name="Picture 1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IMG_262"/>
                    <pic:cNvPicPr>
                      <a:picLocks noChangeAspect="1"/>
                    </pic:cNvPicPr>
                  </pic:nvPicPr>
                  <pic:blipFill>
                    <a:blip r:embed="rId14"/>
                    <a:stretch>
                      <a:fillRect/>
                    </a:stretch>
                  </pic:blipFill>
                  <pic:spPr>
                    <a:xfrm>
                      <a:off x="0" y="0"/>
                      <a:ext cx="5276850" cy="2762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795D01"/>
          <w:kern w:val="0"/>
          <w:sz w:val="22"/>
          <w:szCs w:val="22"/>
          <w:lang w:val="en-US" w:eastAsia="zh-CN" w:bidi="ar"/>
        </w:rPr>
        <w:t>link-netns red</w:t>
      </w:r>
      <w:r>
        <w:rPr>
          <w:rFonts w:hint="default" w:ascii="Sitka Subheading" w:hAnsi="Sitka Subheading" w:eastAsia="SimSun" w:cs="Sitka Subheading"/>
          <w:b w:val="0"/>
          <w:bCs w:val="0"/>
          <w:color w:val="795D01"/>
          <w:kern w:val="0"/>
          <w:sz w:val="22"/>
          <w:szCs w:val="22"/>
          <w:lang w:val="en-US" w:eastAsia="zh-CN" w:bidi="ar"/>
        </w:rPr>
        <w:t xml:space="preserve">  it means other end is present in namespace </w:t>
      </w:r>
      <w:r>
        <w:rPr>
          <w:rFonts w:hint="default" w:ascii="Sitka Subheading" w:hAnsi="Sitka Subheading" w:eastAsia="SimSun" w:cs="Sitka Subheading"/>
          <w:b w:val="0"/>
          <w:bCs w:val="0"/>
          <w:color w:val="795D01"/>
          <w:kern w:val="0"/>
          <w:sz w:val="22"/>
          <w:szCs w:val="22"/>
          <w:u w:val="single"/>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p>
    <w:p w14:paraId="6266B8A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iCs/>
          <w:color w:val="18605A"/>
          <w:kern w:val="0"/>
          <w:sz w:val="22"/>
          <w:szCs w:val="22"/>
          <w:lang w:val="en-US" w:eastAsia="zh-CN" w:bidi="ar"/>
        </w:rPr>
        <w:t>veth-red@veth-blue</w:t>
      </w:r>
      <w:r>
        <w:rPr>
          <w:rFonts w:hint="default" w:ascii="Sitka Subheading" w:hAnsi="Sitka Subheading" w:eastAsia="SimSun" w:cs="Sitka Subheading"/>
          <w:b w:val="0"/>
          <w:bCs w:val="0"/>
          <w:i w:val="0"/>
          <w:iCs w:val="0"/>
          <w:color w:val="auto"/>
          <w:kern w:val="0"/>
          <w:sz w:val="22"/>
          <w:szCs w:val="22"/>
          <w:lang w:val="en-US" w:eastAsia="zh-CN" w:bidi="ar"/>
        </w:rPr>
        <w:t xml:space="preserve"> is gone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because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i w:val="0"/>
          <w:iCs w:val="0"/>
          <w:color w:val="auto"/>
          <w:kern w:val="0"/>
          <w:sz w:val="22"/>
          <w:szCs w:val="22"/>
          <w:lang w:val="en-US" w:eastAsia="zh-CN" w:bidi="ar"/>
        </w:rPr>
        <w:t xml:space="preserve"> is now connected to a namespace. Host linux (host) cannot show peer interface directly it moved to namespace.</w:t>
      </w:r>
    </w:p>
    <w:p w14:paraId="079A38A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iCs/>
          <w:color w:val="18605A"/>
          <w:kern w:val="0"/>
          <w:sz w:val="22"/>
          <w:szCs w:val="22"/>
          <w:lang w:val="en-US" w:eastAsia="zh-CN" w:bidi="ar"/>
        </w:rPr>
        <w:t>veth-blue@veth-red</w:t>
      </w:r>
      <w:r>
        <w:rPr>
          <w:rFonts w:hint="default" w:ascii="Sitka Subheading" w:hAnsi="Sitka Subheading" w:eastAsia="SimSun" w:cs="Sitka Subheading"/>
          <w:b w:val="0"/>
          <w:bCs w:val="0"/>
          <w:i w:val="0"/>
          <w:iCs w:val="0"/>
          <w:color w:val="auto"/>
          <w:kern w:val="0"/>
          <w:sz w:val="22"/>
          <w:szCs w:val="22"/>
          <w:lang w:val="en-US" w:eastAsia="zh-CN" w:bidi="ar"/>
        </w:rPr>
        <w:t xml:space="preserve"> got updated to </w:t>
      </w:r>
      <w:r>
        <w:rPr>
          <w:rFonts w:hint="default" w:ascii="Sitka Subheading" w:hAnsi="Sitka Subheading" w:eastAsia="SimSun" w:cs="Sitka Subheading"/>
          <w:b w:val="0"/>
          <w:bCs w:val="0"/>
          <w:i/>
          <w:iCs/>
          <w:color w:val="18605A"/>
          <w:kern w:val="0"/>
          <w:sz w:val="22"/>
          <w:szCs w:val="22"/>
          <w:lang w:val="en-US" w:eastAsia="zh-CN" w:bidi="ar"/>
        </w:rPr>
        <w:t>veth-blue@if5</w:t>
      </w:r>
      <w:r>
        <w:rPr>
          <w:rFonts w:hint="default" w:ascii="Sitka Subheading" w:hAnsi="Sitka Subheading" w:eastAsia="SimSun" w:cs="Sitka Subheading"/>
          <w:b w:val="0"/>
          <w:bCs w:val="0"/>
          <w:i w:val="0"/>
          <w:iCs w:val="0"/>
          <w:color w:val="auto"/>
          <w:kern w:val="0"/>
          <w:sz w:val="22"/>
          <w:szCs w:val="22"/>
          <w:lang w:val="en-US" w:eastAsia="zh-CN" w:bidi="ar"/>
        </w:rPr>
        <w:t xml:space="preserve"> because veth-red’s index inside namespace</w:t>
      </w:r>
      <w:r>
        <w:rPr>
          <w:rFonts w:hint="default" w:ascii="Sitka Subheading" w:hAnsi="Sitka Subheading" w:eastAsia="SimSun" w:cs="Sitka Subheading"/>
          <w:b w:val="0"/>
          <w:bCs w:val="0"/>
          <w:i/>
          <w:iCs/>
          <w:color w:val="18605A"/>
          <w:kern w:val="0"/>
          <w:sz w:val="22"/>
          <w:szCs w:val="22"/>
          <w:lang w:val="en-US" w:eastAsia="zh-CN" w:bidi="ar"/>
        </w:rPr>
        <w:t xml:space="preserve"> </w:t>
      </w:r>
      <w:r>
        <w:rPr>
          <w:rFonts w:hint="default" w:ascii="Sitka Subheading" w:hAnsi="Sitka Subheading" w:eastAsia="SimSun" w:cs="Sitka Subheading"/>
          <w:b/>
          <w:bCs/>
          <w:i w:val="0"/>
          <w:iCs w:val="0"/>
          <w:color w:val="18605A"/>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is</w:t>
      </w:r>
      <w:r>
        <w:rPr>
          <w:rFonts w:hint="default" w:ascii="Sitka Subheading" w:hAnsi="Sitka Subheading" w:eastAsia="SimSun" w:cs="Sitka Subheading"/>
          <w:b w:val="0"/>
          <w:bCs w:val="0"/>
          <w:i/>
          <w:iCs/>
          <w:color w:val="18605A"/>
          <w:kern w:val="0"/>
          <w:sz w:val="22"/>
          <w:szCs w:val="22"/>
          <w:lang w:val="en-US" w:eastAsia="zh-CN" w:bidi="ar"/>
        </w:rPr>
        <w:t xml:space="preserve"> </w:t>
      </w:r>
      <w:r>
        <w:rPr>
          <w:rFonts w:hint="default" w:ascii="Sitka Subheading" w:hAnsi="Sitka Subheading" w:eastAsia="SimSun" w:cs="Sitka Subheading"/>
          <w:b/>
          <w:bCs/>
          <w:i/>
          <w:iCs/>
          <w:color w:val="18605A"/>
          <w:kern w:val="0"/>
          <w:sz w:val="22"/>
          <w:szCs w:val="22"/>
          <w:lang w:val="en-US" w:eastAsia="zh-CN" w:bidi="ar"/>
        </w:rPr>
        <w:t>5</w:t>
      </w:r>
      <w:r>
        <w:rPr>
          <w:rFonts w:hint="default" w:ascii="Sitka Subheading" w:hAnsi="Sitka Subheading" w:eastAsia="SimSun" w:cs="Sitka Subheading"/>
          <w:b w:val="0"/>
          <w:bCs w:val="0"/>
          <w:i/>
          <w:iCs/>
          <w:color w:val="18605A"/>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962525" cy="647700"/>
            <wp:effectExtent l="0" t="0" r="3175" b="0"/>
            <wp:docPr id="41" name="Picture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 descr="IMG_263"/>
                    <pic:cNvPicPr>
                      <a:picLocks noChangeAspect="1"/>
                    </pic:cNvPicPr>
                  </pic:nvPicPr>
                  <pic:blipFill>
                    <a:blip r:embed="rId15"/>
                    <a:stretch>
                      <a:fillRect/>
                    </a:stretch>
                  </pic:blipFill>
                  <pic:spPr>
                    <a:xfrm>
                      <a:off x="0" y="0"/>
                      <a:ext cx="4962525" cy="647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w:t>
      </w:r>
      <w:r>
        <w:rPr>
          <w:rFonts w:hint="default" w:ascii="Sitka Subheading" w:hAnsi="Sitka Subheading" w:eastAsia="SimSun" w:cs="Sitka Subheading"/>
          <w:color w:val="851320"/>
          <w:kern w:val="0"/>
          <w:sz w:val="22"/>
          <w:szCs w:val="22"/>
          <w:lang w:val="en-US" w:eastAsia="zh-CN" w:bidi="ar"/>
        </w:rPr>
        <w:t xml:space="preserve"> ip netns exec red 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And also, here, </w:t>
      </w:r>
      <w:r>
        <w:rPr>
          <w:rFonts w:hint="default" w:ascii="Sitka Subheading" w:hAnsi="Sitka Subheading" w:eastAsia="SimSun" w:cs="Sitka Subheading"/>
          <w:b w:val="0"/>
          <w:bCs w:val="0"/>
          <w:i/>
          <w:iCs/>
          <w:color w:val="auto"/>
          <w:kern w:val="0"/>
          <w:sz w:val="22"/>
          <w:szCs w:val="22"/>
          <w:u w:val="single"/>
          <w:lang w:val="en-US" w:eastAsia="zh-CN" w:bidi="ar"/>
        </w:rPr>
        <w:t>veth-red@</w:t>
      </w:r>
      <w:r>
        <w:rPr>
          <w:rFonts w:hint="default" w:ascii="Sitka Subheading" w:hAnsi="Sitka Subheading" w:eastAsia="SimSun" w:cs="Sitka Subheading"/>
          <w:b/>
          <w:bCs/>
          <w:i/>
          <w:iCs/>
          <w:color w:val="auto"/>
          <w:kern w:val="0"/>
          <w:sz w:val="22"/>
          <w:szCs w:val="22"/>
          <w:u w:val="single"/>
          <w:lang w:val="en-US" w:eastAsia="zh-CN" w:bidi="ar"/>
        </w:rPr>
        <w:t>if4</w:t>
      </w:r>
      <w:r>
        <w:rPr>
          <w:rFonts w:hint="default" w:ascii="Sitka Subheading" w:hAnsi="Sitka Subheading" w:eastAsia="SimSun" w:cs="Sitka Subheading"/>
          <w:b w:val="0"/>
          <w:bCs w:val="0"/>
          <w:i w:val="0"/>
          <w:iCs w:val="0"/>
          <w:color w:val="auto"/>
          <w:kern w:val="0"/>
          <w:sz w:val="22"/>
          <w:szCs w:val="22"/>
          <w:lang w:val="en-US" w:eastAsia="zh-CN" w:bidi="ar"/>
        </w:rPr>
        <w:t xml:space="preserve"> because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is at 4</w:t>
      </w:r>
      <w:r>
        <w:rPr>
          <w:rFonts w:hint="default" w:ascii="Sitka Subheading" w:hAnsi="Sitka Subheading" w:eastAsia="SimSun" w:cs="Sitka Subheading"/>
          <w:b w:val="0"/>
          <w:bCs w:val="0"/>
          <w:i w:val="0"/>
          <w:iCs w:val="0"/>
          <w:color w:val="auto"/>
          <w:kern w:val="0"/>
          <w:sz w:val="22"/>
          <w:szCs w:val="22"/>
          <w:vertAlign w:val="superscript"/>
          <w:lang w:val="en-US" w:eastAsia="zh-CN" w:bidi="ar"/>
        </w:rPr>
        <w:t>th</w:t>
      </w:r>
      <w:r>
        <w:rPr>
          <w:rFonts w:hint="default" w:ascii="Sitka Subheading" w:hAnsi="Sitka Subheading" w:eastAsia="SimSun" w:cs="Sitka Subheading"/>
          <w:b w:val="0"/>
          <w:bCs w:val="0"/>
          <w:i w:val="0"/>
          <w:iCs w:val="0"/>
          <w:color w:val="auto"/>
          <w:kern w:val="0"/>
          <w:sz w:val="22"/>
          <w:szCs w:val="22"/>
          <w:lang w:val="en-US" w:eastAsia="zh-CN" w:bidi="ar"/>
        </w:rPr>
        <w:t xml:space="preserve"> index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795D01"/>
          <w:kern w:val="0"/>
          <w:sz w:val="22"/>
          <w:szCs w:val="22"/>
          <w:lang w:val="en-US" w:eastAsia="zh-CN" w:bidi="ar"/>
        </w:rPr>
        <w:t>link-netnsid 0</w:t>
      </w:r>
      <w:r>
        <w:rPr>
          <w:rFonts w:hint="default" w:ascii="Sitka Subheading" w:hAnsi="Sitka Subheading" w:eastAsia="SimSun" w:cs="Sitka Subheading"/>
          <w:b w:val="0"/>
          <w:bCs w:val="0"/>
          <w:i w:val="0"/>
          <w:iCs w:val="0"/>
          <w:color w:val="795D01"/>
          <w:kern w:val="0"/>
          <w:sz w:val="22"/>
          <w:szCs w:val="22"/>
          <w:lang w:val="en-US" w:eastAsia="zh-CN" w:bidi="ar"/>
        </w:rPr>
        <w:t xml:space="preserve"> means other end present in host.</w:t>
      </w:r>
    </w:p>
    <w:p w14:paraId="7F3EF223">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Connect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to the namespace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 xml:space="preserve">ip link set </w:t>
      </w:r>
      <w:r>
        <w:rPr>
          <w:rFonts w:hint="default" w:ascii="Sitka Subheading" w:hAnsi="Sitka Subheading" w:eastAsia="SimSun" w:cs="Sitka Subheading"/>
          <w:b w:val="0"/>
          <w:bCs w:val="0"/>
          <w:color w:val="0070C0"/>
          <w:kern w:val="0"/>
          <w:sz w:val="22"/>
          <w:szCs w:val="22"/>
          <w:lang w:val="en-US" w:eastAsia="zh-CN" w:bidi="ar"/>
        </w:rPr>
        <w:t>veth-blue</w:t>
      </w:r>
      <w:r>
        <w:rPr>
          <w:rFonts w:hint="default" w:ascii="Sitka Subheading" w:hAnsi="Sitka Subheading" w:eastAsia="SimSun" w:cs="Sitka Subheading"/>
          <w:b w:val="0"/>
          <w:bCs w:val="0"/>
          <w:color w:val="841320"/>
          <w:kern w:val="0"/>
          <w:sz w:val="22"/>
          <w:szCs w:val="22"/>
          <w:lang w:val="en-US" w:eastAsia="zh-CN" w:bidi="ar"/>
        </w:rPr>
        <w:t xml:space="preserve"> netns </w:t>
      </w:r>
      <w:r>
        <w:rPr>
          <w:rFonts w:hint="default" w:ascii="Sitka Subheading" w:hAnsi="Sitka Subheading" w:eastAsia="SimSun" w:cs="Sitka Subheading"/>
          <w:b w:val="0"/>
          <w:bCs w:val="0"/>
          <w:color w:val="0070C0"/>
          <w:kern w:val="0"/>
          <w:sz w:val="22"/>
          <w:szCs w:val="22"/>
          <w:lang w:val="en-US" w:eastAsia="zh-CN" w:bidi="ar"/>
        </w:rPr>
        <w:t>blue</w:t>
      </w:r>
    </w:p>
    <w:p w14:paraId="6C5AF94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will be gone from host because it belongs to namespace blue.</w:t>
      </w:r>
    </w:p>
    <w:p w14:paraId="5667FD2C">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Network interfaces in both namespace now</w:t>
      </w:r>
    </w:p>
    <w:p w14:paraId="4B4E2C6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add</w:t>
      </w:r>
    </w:p>
    <w:p w14:paraId="44B03DE3">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67325" cy="676275"/>
            <wp:effectExtent l="0" t="0" r="3175" b="9525"/>
            <wp:docPr id="36" name="Picture 1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descr="IMG_264"/>
                    <pic:cNvPicPr>
                      <a:picLocks noChangeAspect="1"/>
                    </pic:cNvPicPr>
                  </pic:nvPicPr>
                  <pic:blipFill>
                    <a:blip r:embed="rId16"/>
                    <a:stretch>
                      <a:fillRect/>
                    </a:stretch>
                  </pic:blipFill>
                  <pic:spPr>
                    <a:xfrm>
                      <a:off x="0" y="0"/>
                      <a:ext cx="5267325" cy="676275"/>
                    </a:xfrm>
                    <a:prstGeom prst="rect">
                      <a:avLst/>
                    </a:prstGeom>
                    <a:noFill/>
                    <a:ln w="9525">
                      <a:noFill/>
                    </a:ln>
                  </pic:spPr>
                </pic:pic>
              </a:graphicData>
            </a:graphic>
          </wp:inline>
        </w:drawing>
      </w:r>
    </w:p>
    <w:p w14:paraId="096AD6A1">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bCs/>
          <w:color w:val="auto"/>
          <w:kern w:val="0"/>
          <w:sz w:val="22"/>
          <w:szCs w:val="22"/>
          <w:lang w:val="en-US" w:eastAsia="zh-CN" w:bidi="ar"/>
        </w:rPr>
        <w:t>link-netns blue</w:t>
      </w:r>
      <w:r>
        <w:rPr>
          <w:rFonts w:hint="default" w:ascii="Sitka Subheading" w:hAnsi="Sitka Subheading" w:eastAsia="SimSun" w:cs="Sitka Subheading"/>
          <w:b w:val="0"/>
          <w:bCs w:val="0"/>
          <w:color w:val="auto"/>
          <w:kern w:val="0"/>
          <w:sz w:val="22"/>
          <w:szCs w:val="22"/>
          <w:lang w:val="en-US" w:eastAsia="zh-CN" w:bidi="ar"/>
        </w:rPr>
        <w:t xml:space="preserve"> : other end is in namespace blue</w:t>
      </w:r>
    </w:p>
    <w:p w14:paraId="5776F29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add</w:t>
      </w:r>
    </w:p>
    <w:p w14:paraId="6FC268F5">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67325" cy="685800"/>
            <wp:effectExtent l="0" t="0" r="3175" b="0"/>
            <wp:docPr id="18" name="Picture 2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IMG_265"/>
                    <pic:cNvPicPr>
                      <a:picLocks noChangeAspect="1"/>
                    </pic:cNvPicPr>
                  </pic:nvPicPr>
                  <pic:blipFill>
                    <a:blip r:embed="rId17"/>
                    <a:stretch>
                      <a:fillRect/>
                    </a:stretch>
                  </pic:blipFill>
                  <pic:spPr>
                    <a:xfrm>
                      <a:off x="0" y="0"/>
                      <a:ext cx="5267325" cy="685800"/>
                    </a:xfrm>
                    <a:prstGeom prst="rect">
                      <a:avLst/>
                    </a:prstGeom>
                    <a:noFill/>
                    <a:ln w="9525">
                      <a:noFill/>
                    </a:ln>
                  </pic:spPr>
                </pic:pic>
              </a:graphicData>
            </a:graphic>
          </wp:inline>
        </w:drawing>
      </w:r>
    </w:p>
    <w:p w14:paraId="582FCD42">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bCs/>
          <w:color w:val="auto"/>
          <w:kern w:val="0"/>
          <w:sz w:val="22"/>
          <w:szCs w:val="22"/>
          <w:lang w:val="en-US" w:eastAsia="zh-CN" w:bidi="ar"/>
        </w:rPr>
        <w:t>link-netns red</w:t>
      </w:r>
      <w:r>
        <w:rPr>
          <w:rFonts w:hint="default" w:ascii="Sitka Subheading" w:hAnsi="Sitka Subheading" w:eastAsia="SimSun" w:cs="Sitka Subheading"/>
          <w:b w:val="0"/>
          <w:bCs w:val="0"/>
          <w:color w:val="auto"/>
          <w:kern w:val="0"/>
          <w:sz w:val="22"/>
          <w:szCs w:val="22"/>
          <w:lang w:val="en-US" w:eastAsia="zh-CN" w:bidi="ar"/>
        </w:rPr>
        <w:t xml:space="preserve"> : other end is in namespace red</w:t>
      </w:r>
    </w:p>
    <w:p w14:paraId="5EF977E5">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Now make the network interfaces in both namespaces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exec &lt;</w:t>
      </w:r>
      <w:r>
        <w:rPr>
          <w:rFonts w:hint="default" w:ascii="Sitka Subheading" w:hAnsi="Sitka Subheading" w:eastAsia="SimSun" w:cs="Sitka Subheading"/>
          <w:b w:val="0"/>
          <w:bCs w:val="0"/>
          <w:color w:val="851320"/>
          <w:kern w:val="0"/>
          <w:sz w:val="22"/>
          <w:szCs w:val="22"/>
          <w:lang w:val="en-US" w:eastAsia="zh-CN" w:bidi="ar"/>
        </w:rPr>
        <w:t>network namespace name</w:t>
      </w:r>
      <w:r>
        <w:rPr>
          <w:rFonts w:hint="default" w:ascii="Sitka Subheading" w:hAnsi="Sitka Subheading" w:eastAsia="SimSun" w:cs="Sitka Subheading"/>
          <w:b/>
          <w:bCs/>
          <w:color w:val="851320"/>
          <w:kern w:val="0"/>
          <w:sz w:val="22"/>
          <w:szCs w:val="22"/>
          <w:lang w:val="en-US" w:eastAsia="zh-CN" w:bidi="ar"/>
        </w:rPr>
        <w:t>&gt; ip link set &lt;</w:t>
      </w:r>
      <w:r>
        <w:rPr>
          <w:rFonts w:hint="default" w:ascii="Sitka Subheading" w:hAnsi="Sitka Subheading" w:eastAsia="SimSun" w:cs="Sitka Subheading"/>
          <w:b w:val="0"/>
          <w:bCs w:val="0"/>
          <w:color w:val="851320"/>
          <w:kern w:val="0"/>
          <w:sz w:val="22"/>
          <w:szCs w:val="22"/>
          <w:lang w:val="en-US" w:eastAsia="zh-CN" w:bidi="ar"/>
        </w:rPr>
        <w:t>interface name</w:t>
      </w:r>
      <w:r>
        <w:rPr>
          <w:rFonts w:hint="default" w:ascii="Sitka Subheading" w:hAnsi="Sitka Subheading" w:eastAsia="SimSun" w:cs="Sitka Subheading"/>
          <w:b/>
          <w:bCs/>
          <w:color w:val="851320"/>
          <w:kern w:val="0"/>
          <w:sz w:val="22"/>
          <w:szCs w:val="22"/>
          <w:lang w:val="en-US" w:eastAsia="zh-CN" w:bidi="ar"/>
        </w:rPr>
        <w:t>&gt; up</w:t>
      </w:r>
      <w:r>
        <w:rPr>
          <w:rFonts w:hint="default" w:ascii="Sitka Subheading" w:hAnsi="Sitka Subheading" w:eastAsia="SimSun" w:cs="Sitka Subheading"/>
          <w:b w:val="0"/>
          <w:bCs w:val="0"/>
          <w:color w:val="851320"/>
          <w:kern w:val="0"/>
          <w:sz w:val="22"/>
          <w:szCs w:val="22"/>
          <w:lang w:val="en-US" w:eastAsia="zh-CN" w:bidi="ar"/>
        </w:rPr>
        <w:t xml:space="preserve"> </w:t>
      </w:r>
    </w:p>
    <w:p w14:paraId="0D1FCC6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lo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veth-red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762625" cy="1047750"/>
            <wp:effectExtent l="0" t="0" r="3175" b="6350"/>
            <wp:docPr id="24" name="Picture 2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IMG_266"/>
                    <pic:cNvPicPr>
                      <a:picLocks noChangeAspect="1"/>
                    </pic:cNvPicPr>
                  </pic:nvPicPr>
                  <pic:blipFill>
                    <a:blip r:embed="rId18"/>
                    <a:stretch>
                      <a:fillRect/>
                    </a:stretch>
                  </pic:blipFill>
                  <pic:spPr>
                    <a:xfrm>
                      <a:off x="0" y="0"/>
                      <a:ext cx="5762625" cy="10477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LOWERLAYERDOWN: means it is up, but its other end (veth-blue) is down.</w:t>
      </w:r>
    </w:p>
    <w:p w14:paraId="3DEE1D6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lo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ip link set veth-red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0250" cy="1438275"/>
            <wp:effectExtent l="0" t="0" r="6350" b="9525"/>
            <wp:docPr id="16" name="Picture 2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 descr="IMG_267"/>
                    <pic:cNvPicPr>
                      <a:picLocks noChangeAspect="1"/>
                    </pic:cNvPicPr>
                  </pic:nvPicPr>
                  <pic:blipFill>
                    <a:blip r:embed="rId19"/>
                    <a:stretch>
                      <a:fillRect/>
                    </a:stretch>
                  </pic:blipFill>
                  <pic:spPr>
                    <a:xfrm>
                      <a:off x="0" y="0"/>
                      <a:ext cx="5810250" cy="1438275"/>
                    </a:xfrm>
                    <a:prstGeom prst="rect">
                      <a:avLst/>
                    </a:prstGeom>
                    <a:noFill/>
                    <a:ln w="9525">
                      <a:noFill/>
                    </a:ln>
                  </pic:spPr>
                </pic:pic>
              </a:graphicData>
            </a:graphic>
          </wp:inline>
        </w:drawing>
      </w:r>
    </w:p>
    <w:p w14:paraId="17186CF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both </w:t>
      </w:r>
      <w:r>
        <w:rPr>
          <w:rFonts w:hint="default" w:ascii="Sitka Subheading" w:hAnsi="Sitka Subheading" w:eastAsia="SimSun" w:cs="Sitka Subheading"/>
          <w:b w:val="0"/>
          <w:bCs w:val="0"/>
          <w:i/>
          <w:iCs/>
          <w:color w:val="auto"/>
          <w:kern w:val="0"/>
          <w:sz w:val="22"/>
          <w:szCs w:val="22"/>
          <w:lang w:val="en-US" w:eastAsia="zh-CN" w:bidi="ar"/>
        </w:rPr>
        <w:t>veth-red</w:t>
      </w:r>
      <w:r>
        <w:rPr>
          <w:rFonts w:hint="default" w:ascii="Sitka Subheading" w:hAnsi="Sitka Subheading" w:eastAsia="SimSun" w:cs="Sitka Subheading"/>
          <w:b w:val="0"/>
          <w:bCs w:val="0"/>
          <w:i w:val="0"/>
          <w:iCs w:val="0"/>
          <w:color w:val="auto"/>
          <w:kern w:val="0"/>
          <w:sz w:val="22"/>
          <w:szCs w:val="22"/>
          <w:lang w:val="en-US" w:eastAsia="zh-CN" w:bidi="ar"/>
        </w:rPr>
        <w:t xml:space="preserve"> and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are UP.</w:t>
      </w:r>
    </w:p>
    <w:p w14:paraId="68A5F771">
      <w:pPr>
        <w:keepNext w:val="0"/>
        <w:keepLines w:val="0"/>
        <w:widowControl/>
        <w:numPr>
          <w:ilvl w:val="0"/>
          <w:numId w:val="13"/>
        </w:numPr>
        <w:suppressLineNumbers w:val="0"/>
        <w:spacing w:before="0" w:beforeAutospacing="0" w:after="0" w:afterAutospacing="0" w:line="360" w:lineRule="auto"/>
        <w:ind w:left="420" w:right="0" w:hanging="42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Assign IP to both the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exec &lt;</w:t>
      </w:r>
      <w:r>
        <w:rPr>
          <w:rFonts w:hint="default" w:ascii="Sitka Subheading" w:hAnsi="Sitka Subheading" w:eastAsia="SimSun" w:cs="Sitka Subheading"/>
          <w:b w:val="0"/>
          <w:bCs w:val="0"/>
          <w:color w:val="851320"/>
          <w:kern w:val="0"/>
          <w:sz w:val="22"/>
          <w:szCs w:val="22"/>
          <w:lang w:val="en-US" w:eastAsia="zh-CN" w:bidi="ar"/>
        </w:rPr>
        <w:t>namespace name</w:t>
      </w:r>
      <w:r>
        <w:rPr>
          <w:rFonts w:hint="default" w:ascii="Sitka Subheading" w:hAnsi="Sitka Subheading" w:eastAsia="SimSun" w:cs="Sitka Subheading"/>
          <w:b/>
          <w:bCs/>
          <w:color w:val="851320"/>
          <w:kern w:val="0"/>
          <w:sz w:val="22"/>
          <w:szCs w:val="22"/>
          <w:lang w:val="en-US" w:eastAsia="zh-CN" w:bidi="ar"/>
        </w:rPr>
        <w:t>&gt; ip addr add &lt;</w:t>
      </w:r>
      <w:r>
        <w:rPr>
          <w:rFonts w:hint="default" w:ascii="Sitka Subheading" w:hAnsi="Sitka Subheading" w:eastAsia="SimSun" w:cs="Sitka Subheading"/>
          <w:b w:val="0"/>
          <w:bCs w:val="0"/>
          <w:color w:val="851320"/>
          <w:kern w:val="0"/>
          <w:sz w:val="22"/>
          <w:szCs w:val="22"/>
          <w:lang w:val="en-US" w:eastAsia="zh-CN" w:bidi="ar"/>
        </w:rPr>
        <w:t>IP</w:t>
      </w:r>
      <w:r>
        <w:rPr>
          <w:rFonts w:hint="default" w:ascii="Sitka Subheading" w:hAnsi="Sitka Subheading" w:eastAsia="SimSun" w:cs="Sitka Subheading"/>
          <w:b/>
          <w:bCs/>
          <w:color w:val="851320"/>
          <w:kern w:val="0"/>
          <w:sz w:val="22"/>
          <w:szCs w:val="22"/>
          <w:lang w:val="en-US" w:eastAsia="zh-CN" w:bidi="ar"/>
        </w:rPr>
        <w:t>&gt;/&lt;</w:t>
      </w:r>
      <w:r>
        <w:rPr>
          <w:rFonts w:hint="default" w:ascii="Sitka Subheading" w:hAnsi="Sitka Subheading" w:eastAsia="SimSun" w:cs="Sitka Subheading"/>
          <w:b w:val="0"/>
          <w:bCs w:val="0"/>
          <w:color w:val="851320"/>
          <w:kern w:val="0"/>
          <w:sz w:val="22"/>
          <w:szCs w:val="22"/>
          <w:lang w:val="en-US" w:eastAsia="zh-CN" w:bidi="ar"/>
        </w:rPr>
        <w:t>subnet mask length</w:t>
      </w:r>
      <w:r>
        <w:rPr>
          <w:rFonts w:hint="default" w:ascii="Sitka Subheading" w:hAnsi="Sitka Subheading" w:eastAsia="SimSun" w:cs="Sitka Subheading"/>
          <w:b/>
          <w:bCs/>
          <w:color w:val="851320"/>
          <w:kern w:val="0"/>
          <w:sz w:val="22"/>
          <w:szCs w:val="22"/>
          <w:lang w:val="en-US" w:eastAsia="zh-CN" w:bidi="ar"/>
        </w:rPr>
        <w:t>&gt; dev &lt;</w:t>
      </w:r>
      <w:r>
        <w:rPr>
          <w:rFonts w:hint="default" w:ascii="Sitka Subheading" w:hAnsi="Sitka Subheading" w:eastAsia="SimSun" w:cs="Sitka Subheading"/>
          <w:b w:val="0"/>
          <w:bCs w:val="0"/>
          <w:color w:val="851320"/>
          <w:kern w:val="0"/>
          <w:sz w:val="22"/>
          <w:szCs w:val="22"/>
          <w:lang w:val="en-US" w:eastAsia="zh-CN" w:bidi="ar"/>
        </w:rPr>
        <w:t>interface name</w:t>
      </w:r>
      <w:r>
        <w:rPr>
          <w:rFonts w:hint="default" w:ascii="Sitka Subheading" w:hAnsi="Sitka Subheading" w:eastAsia="SimSun" w:cs="Sitka Subheading"/>
          <w:b/>
          <w:bCs/>
          <w:color w:val="851320"/>
          <w:kern w:val="0"/>
          <w:sz w:val="22"/>
          <w:szCs w:val="22"/>
          <w:lang w:val="en-US" w:eastAsia="zh-CN" w:bidi="ar"/>
        </w:rPr>
        <w:t>&gt;</w:t>
      </w:r>
      <w:r>
        <w:rPr>
          <w:rFonts w:hint="default" w:ascii="Sitka Subheading" w:hAnsi="Sitka Subheading" w:eastAsia="SimSun" w:cs="Sitka Subheading"/>
          <w:b w:val="0"/>
          <w:bCs w:val="0"/>
          <w:color w:val="851320"/>
          <w:kern w:val="0"/>
          <w:sz w:val="22"/>
          <w:szCs w:val="22"/>
          <w:lang w:val="en-US" w:eastAsia="zh-CN" w:bidi="ar"/>
        </w:rPr>
        <w:t xml:space="preserve"> </w:t>
      </w:r>
    </w:p>
    <w:p w14:paraId="1DF0592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Assign in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 xml:space="preserve">ip addr add </w:t>
      </w:r>
      <w:r>
        <w:rPr>
          <w:rFonts w:hint="default" w:ascii="Sitka Subheading" w:hAnsi="Sitka Subheading" w:eastAsia="SimSun" w:cs="Sitka Subheading"/>
          <w:b w:val="0"/>
          <w:bCs w:val="0"/>
          <w:i/>
          <w:iCs/>
          <w:color w:val="0070C0"/>
          <w:kern w:val="0"/>
          <w:sz w:val="22"/>
          <w:szCs w:val="22"/>
          <w:lang w:val="en-US" w:eastAsia="zh-CN" w:bidi="ar"/>
        </w:rPr>
        <w:t>192.168.15.</w:t>
      </w:r>
      <w:r>
        <w:rPr>
          <w:rFonts w:hint="default" w:ascii="Sitka Subheading" w:hAnsi="Sitka Subheading" w:eastAsia="SimSun" w:cs="Sitka Subheading"/>
          <w:b/>
          <w:bCs/>
          <w:i/>
          <w:iCs/>
          <w:color w:val="0070C0"/>
          <w:kern w:val="0"/>
          <w:sz w:val="22"/>
          <w:szCs w:val="22"/>
          <w:lang w:val="en-US" w:eastAsia="zh-CN" w:bidi="ar"/>
        </w:rPr>
        <w:t>2</w:t>
      </w:r>
      <w:r>
        <w:rPr>
          <w:rFonts w:hint="default" w:ascii="Sitka Subheading" w:hAnsi="Sitka Subheading" w:eastAsia="SimSun" w:cs="Sitka Subheading"/>
          <w:b w:val="0"/>
          <w:bCs w:val="0"/>
          <w:i/>
          <w:iCs/>
          <w:color w:val="0070C0"/>
          <w:kern w:val="0"/>
          <w:sz w:val="22"/>
          <w:szCs w:val="22"/>
          <w:lang w:val="en-US" w:eastAsia="zh-CN" w:bidi="ar"/>
        </w:rPr>
        <w:t>/24</w:t>
      </w:r>
      <w:r>
        <w:rPr>
          <w:rFonts w:hint="default" w:ascii="Sitka Subheading" w:hAnsi="Sitka Subheading" w:eastAsia="SimSun" w:cs="Sitka Subheading"/>
          <w:b w:val="0"/>
          <w:bCs w:val="0"/>
          <w:color w:val="0070C0"/>
          <w:kern w:val="0"/>
          <w:sz w:val="22"/>
          <w:szCs w:val="22"/>
          <w:lang w:val="en-US" w:eastAsia="zh-CN" w:bidi="ar"/>
        </w:rPr>
        <w:t xml:space="preserve"> dev </w:t>
      </w:r>
      <w:r>
        <w:rPr>
          <w:rFonts w:hint="default" w:ascii="Sitka Subheading" w:hAnsi="Sitka Subheading" w:eastAsia="SimSun" w:cs="Sitka Subheading"/>
          <w:b w:val="0"/>
          <w:bCs w:val="0"/>
          <w:i/>
          <w:iCs/>
          <w:color w:val="0070C0"/>
          <w:kern w:val="0"/>
          <w:sz w:val="22"/>
          <w:szCs w:val="22"/>
          <w:lang w:val="en-US" w:eastAsia="zh-CN" w:bidi="ar"/>
        </w:rPr>
        <w:t>veth-red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86225" cy="1847850"/>
            <wp:effectExtent l="0" t="0" r="3175" b="6350"/>
            <wp:docPr id="26" name="Picture 2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descr="IMG_268"/>
                    <pic:cNvPicPr>
                      <a:picLocks noChangeAspect="1"/>
                    </pic:cNvPicPr>
                  </pic:nvPicPr>
                  <pic:blipFill>
                    <a:blip r:embed="rId20"/>
                    <a:stretch>
                      <a:fillRect/>
                    </a:stretch>
                  </pic:blipFill>
                  <pic:spPr>
                    <a:xfrm>
                      <a:off x="0" y="0"/>
                      <a:ext cx="4086225" cy="18478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is assigned ]</w:t>
      </w:r>
    </w:p>
    <w:p w14:paraId="63997CA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Assign in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4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 xml:space="preserve">ip addr add </w:t>
      </w:r>
      <w:r>
        <w:rPr>
          <w:rFonts w:hint="default" w:ascii="Sitka Subheading" w:hAnsi="Sitka Subheading" w:eastAsia="SimSun" w:cs="Sitka Subheading"/>
          <w:b w:val="0"/>
          <w:bCs w:val="0"/>
          <w:i/>
          <w:iCs/>
          <w:color w:val="0070C0"/>
          <w:kern w:val="0"/>
          <w:sz w:val="22"/>
          <w:szCs w:val="22"/>
          <w:lang w:val="en-US" w:eastAsia="zh-CN" w:bidi="ar"/>
        </w:rPr>
        <w:t>192.168.15.</w:t>
      </w:r>
      <w:r>
        <w:rPr>
          <w:rFonts w:hint="default" w:ascii="Sitka Subheading" w:hAnsi="Sitka Subheading" w:eastAsia="SimSun" w:cs="Sitka Subheading"/>
          <w:b/>
          <w:bCs/>
          <w:i/>
          <w:iCs/>
          <w:color w:val="0070C0"/>
          <w:kern w:val="0"/>
          <w:sz w:val="22"/>
          <w:szCs w:val="22"/>
          <w:lang w:val="en-US" w:eastAsia="zh-CN" w:bidi="ar"/>
        </w:rPr>
        <w:t>3</w:t>
      </w:r>
      <w:r>
        <w:rPr>
          <w:rFonts w:hint="default" w:ascii="Sitka Subheading" w:hAnsi="Sitka Subheading" w:eastAsia="SimSun" w:cs="Sitka Subheading"/>
          <w:b w:val="0"/>
          <w:bCs w:val="0"/>
          <w:i/>
          <w:iCs/>
          <w:color w:val="0070C0"/>
          <w:kern w:val="0"/>
          <w:sz w:val="22"/>
          <w:szCs w:val="22"/>
          <w:lang w:val="en-US" w:eastAsia="zh-CN" w:bidi="ar"/>
        </w:rPr>
        <w:t>/24</w:t>
      </w:r>
      <w:r>
        <w:rPr>
          <w:rFonts w:hint="default" w:ascii="Sitka Subheading" w:hAnsi="Sitka Subheading" w:eastAsia="SimSun" w:cs="Sitka Subheading"/>
          <w:b w:val="0"/>
          <w:bCs w:val="0"/>
          <w:color w:val="0070C0"/>
          <w:kern w:val="0"/>
          <w:sz w:val="22"/>
          <w:szCs w:val="22"/>
          <w:lang w:val="en-US" w:eastAsia="zh-CN" w:bidi="ar"/>
        </w:rPr>
        <w:t xml:space="preserve"> dev </w:t>
      </w:r>
      <w:r>
        <w:rPr>
          <w:rFonts w:hint="default" w:ascii="Sitka Subheading" w:hAnsi="Sitka Subheading" w:eastAsia="SimSun" w:cs="Sitka Subheading"/>
          <w:b w:val="0"/>
          <w:bCs w:val="0"/>
          <w:i/>
          <w:iCs/>
          <w:color w:val="0070C0"/>
          <w:kern w:val="0"/>
          <w:sz w:val="22"/>
          <w:szCs w:val="22"/>
          <w:lang w:val="en-US" w:eastAsia="zh-CN" w:bidi="ar"/>
        </w:rPr>
        <w:t>veth-blue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57650" cy="1847850"/>
            <wp:effectExtent l="0" t="0" r="6350" b="6350"/>
            <wp:docPr id="12" name="Picture 2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 descr="IMG_269"/>
                    <pic:cNvPicPr>
                      <a:picLocks noChangeAspect="1"/>
                    </pic:cNvPicPr>
                  </pic:nvPicPr>
                  <pic:blipFill>
                    <a:blip r:embed="rId21"/>
                    <a:stretch>
                      <a:fillRect/>
                    </a:stretch>
                  </pic:blipFill>
                  <pic:spPr>
                    <a:xfrm>
                      <a:off x="0" y="0"/>
                      <a:ext cx="4057650" cy="1847850"/>
                    </a:xfrm>
                    <a:prstGeom prst="rect">
                      <a:avLst/>
                    </a:prstGeom>
                    <a:noFill/>
                    <a:ln w="9525">
                      <a:noFill/>
                    </a:ln>
                  </pic:spPr>
                </pic:pic>
              </a:graphicData>
            </a:graphic>
          </wp:inline>
        </w:drawing>
      </w:r>
    </w:p>
    <w:p w14:paraId="20D317C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bCs/>
          <w:sz w:val="22"/>
          <w:szCs w:val="22"/>
        </w:rPr>
      </w:pPr>
      <w:r>
        <w:rPr>
          <w:rFonts w:hint="default" w:ascii="Sitka Subheading" w:hAnsi="Sitka Subheading" w:eastAsia="SimSun" w:cs="Sitka Subheading"/>
          <w:color w:val="auto"/>
          <w:kern w:val="0"/>
          <w:sz w:val="22"/>
          <w:szCs w:val="22"/>
          <w:lang w:val="en-US" w:eastAsia="zh-CN" w:bidi="ar"/>
        </w:rPr>
        <w:t>The IPs are 192.168.15.2/24 &amp; 192.168.15.3/24,</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so private LAN’s network IP will be: </w:t>
      </w:r>
      <w:r>
        <w:rPr>
          <w:rFonts w:hint="default" w:ascii="Sitka Subheading" w:hAnsi="Sitka Subheading" w:eastAsia="SimSun" w:cs="Sitka Subheading"/>
          <w:b/>
          <w:bCs/>
          <w:color w:val="auto"/>
          <w:kern w:val="0"/>
          <w:sz w:val="22"/>
          <w:szCs w:val="22"/>
          <w:lang w:val="en-US" w:eastAsia="zh-CN" w:bidi="ar"/>
        </w:rPr>
        <w:t>198.168.15.0</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&amp; subnet mask will be: </w:t>
      </w:r>
      <w:r>
        <w:rPr>
          <w:rFonts w:hint="default" w:ascii="Sitka Subheading" w:hAnsi="Sitka Subheading" w:eastAsia="SimSun" w:cs="Sitka Subheading"/>
          <w:b/>
          <w:bCs/>
          <w:color w:val="auto"/>
          <w:kern w:val="0"/>
          <w:sz w:val="22"/>
          <w:szCs w:val="22"/>
          <w:lang w:val="en-US" w:eastAsia="zh-CN" w:bidi="ar"/>
        </w:rPr>
        <w:t>255.255.255.0</w:t>
      </w:r>
    </w:p>
    <w:p w14:paraId="1EDEF17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the namespaces from each other. It’ll work fine.</w:t>
      </w:r>
    </w:p>
    <w:p w14:paraId="4AA996EE">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From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red</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ping -c 4 192.168.15.3</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971925" cy="1533525"/>
            <wp:effectExtent l="0" t="0" r="3175" b="3175"/>
            <wp:docPr id="37" name="Picture 2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5" descr="IMG_270"/>
                    <pic:cNvPicPr>
                      <a:picLocks noChangeAspect="1"/>
                    </pic:cNvPicPr>
                  </pic:nvPicPr>
                  <pic:blipFill>
                    <a:blip r:embed="rId22"/>
                    <a:stretch>
                      <a:fillRect/>
                    </a:stretch>
                  </pic:blipFill>
                  <pic:spPr>
                    <a:xfrm>
                      <a:off x="0" y="0"/>
                      <a:ext cx="3971925" cy="1533525"/>
                    </a:xfrm>
                    <a:prstGeom prst="rect">
                      <a:avLst/>
                    </a:prstGeom>
                    <a:noFill/>
                    <a:ln w="9525">
                      <a:noFill/>
                    </a:ln>
                  </pic:spPr>
                </pic:pic>
              </a:graphicData>
            </a:graphic>
          </wp:inline>
        </w:drawing>
      </w:r>
    </w:p>
    <w:p w14:paraId="229469E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From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851320"/>
          <w:kern w:val="0"/>
          <w:sz w:val="22"/>
          <w:szCs w:val="22"/>
          <w:lang w:val="en-US" w:eastAsia="zh-CN" w:bidi="ar"/>
        </w:rPr>
        <w:t>ip netns exec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0070C0"/>
          <w:kern w:val="0"/>
          <w:sz w:val="22"/>
          <w:szCs w:val="22"/>
          <w:lang w:val="en-US" w:eastAsia="zh-CN" w:bidi="ar"/>
        </w:rPr>
        <w:t>ping -c 4 192.168.15.2</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57625" cy="1485900"/>
            <wp:effectExtent l="0" t="0" r="3175" b="0"/>
            <wp:docPr id="42" name="Picture 2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descr="IMG_271"/>
                    <pic:cNvPicPr>
                      <a:picLocks noChangeAspect="1"/>
                    </pic:cNvPicPr>
                  </pic:nvPicPr>
                  <pic:blipFill>
                    <a:blip r:embed="rId23"/>
                    <a:stretch>
                      <a:fillRect/>
                    </a:stretch>
                  </pic:blipFill>
                  <pic:spPr>
                    <a:xfrm>
                      <a:off x="0" y="0"/>
                      <a:ext cx="3857625" cy="1485900"/>
                    </a:xfrm>
                    <a:prstGeom prst="rect">
                      <a:avLst/>
                    </a:prstGeom>
                    <a:noFill/>
                    <a:ln w="9525">
                      <a:noFill/>
                    </a:ln>
                  </pic:spPr>
                </pic:pic>
              </a:graphicData>
            </a:graphic>
          </wp:inline>
        </w:drawing>
      </w:r>
    </w:p>
    <w:p w14:paraId="3E709F2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Check </w:t>
      </w:r>
      <w:r>
        <w:rPr>
          <w:rFonts w:hint="default" w:ascii="Sitka Subheading" w:hAnsi="Sitka Subheading" w:eastAsia="SimSun" w:cs="Sitka Subheading"/>
          <w:b/>
          <w:bCs/>
          <w:color w:val="auto"/>
          <w:kern w:val="0"/>
          <w:sz w:val="22"/>
          <w:szCs w:val="22"/>
          <w:lang w:val="en-US" w:eastAsia="zh-CN" w:bidi="ar"/>
        </w:rPr>
        <w:t>arp</w:t>
      </w:r>
      <w:r>
        <w:rPr>
          <w:rFonts w:hint="default" w:ascii="Sitka Subheading" w:hAnsi="Sitka Subheading" w:eastAsia="SimSun" w:cs="Sitka Subheading"/>
          <w:b w:val="0"/>
          <w:bCs w:val="0"/>
          <w:color w:val="auto"/>
          <w:kern w:val="0"/>
          <w:sz w:val="22"/>
          <w:szCs w:val="22"/>
          <w:lang w:val="en-US" w:eastAsia="zh-CN" w:bidi="ar"/>
        </w:rPr>
        <w:t xml:space="preserve"> table in both namespace, it should be updated.</w:t>
      </w:r>
    </w:p>
    <w:p w14:paraId="3D705EC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In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838700" cy="457200"/>
            <wp:effectExtent l="0" t="0" r="0" b="0"/>
            <wp:docPr id="29" name="Picture 2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descr="IMG_272"/>
                    <pic:cNvPicPr>
                      <a:picLocks noChangeAspect="1"/>
                    </pic:cNvPicPr>
                  </pic:nvPicPr>
                  <pic:blipFill>
                    <a:blip r:embed="rId24"/>
                    <a:stretch>
                      <a:fillRect/>
                    </a:stretch>
                  </pic:blipFill>
                  <pic:spPr>
                    <a:xfrm>
                      <a:off x="0" y="0"/>
                      <a:ext cx="4838700" cy="457200"/>
                    </a:xfrm>
                    <a:prstGeom prst="rect">
                      <a:avLst/>
                    </a:prstGeom>
                    <a:noFill/>
                    <a:ln w="9525">
                      <a:noFill/>
                    </a:ln>
                  </pic:spPr>
                </pic:pic>
              </a:graphicData>
            </a:graphic>
          </wp:inline>
        </w:drawing>
      </w:r>
    </w:p>
    <w:p w14:paraId="1CD0D23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In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838700" cy="400050"/>
            <wp:effectExtent l="0" t="0" r="0" b="6350"/>
            <wp:docPr id="25" name="Picture 2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8" descr="IMG_273"/>
                    <pic:cNvPicPr>
                      <a:picLocks noChangeAspect="1"/>
                    </pic:cNvPicPr>
                  </pic:nvPicPr>
                  <pic:blipFill>
                    <a:blip r:embed="rId25"/>
                    <a:stretch>
                      <a:fillRect/>
                    </a:stretch>
                  </pic:blipFill>
                  <pic:spPr>
                    <a:xfrm>
                      <a:off x="0" y="0"/>
                      <a:ext cx="4838700" cy="400050"/>
                    </a:xfrm>
                    <a:prstGeom prst="rect">
                      <a:avLst/>
                    </a:prstGeom>
                    <a:noFill/>
                    <a:ln w="9525">
                      <a:noFill/>
                    </a:ln>
                  </pic:spPr>
                </pic:pic>
              </a:graphicData>
            </a:graphic>
          </wp:inline>
        </w:drawing>
      </w:r>
    </w:p>
    <w:p w14:paraId="58EEC7BF">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in Host’s arp table, nothing related to namespaces will be there.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both are separate.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686300" cy="571500"/>
            <wp:effectExtent l="0" t="0" r="0" b="0"/>
            <wp:docPr id="14" name="Picture 2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descr="IMG_274"/>
                    <pic:cNvPicPr>
                      <a:picLocks noChangeAspect="1"/>
                    </pic:cNvPicPr>
                  </pic:nvPicPr>
                  <pic:blipFill>
                    <a:blip r:embed="rId26"/>
                    <a:stretch>
                      <a:fillRect/>
                    </a:stretch>
                  </pic:blipFill>
                  <pic:spPr>
                    <a:xfrm>
                      <a:off x="0" y="0"/>
                      <a:ext cx="4686300" cy="571500"/>
                    </a:xfrm>
                    <a:prstGeom prst="rect">
                      <a:avLst/>
                    </a:prstGeom>
                    <a:noFill/>
                    <a:ln w="9525">
                      <a:noFill/>
                    </a:ln>
                  </pic:spPr>
                </pic:pic>
              </a:graphicData>
            </a:graphic>
          </wp:inline>
        </w:drawing>
      </w:r>
    </w:p>
    <w:p w14:paraId="411AF3A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Try to ping the namespaces from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51320"/>
          <w:kern w:val="0"/>
          <w:sz w:val="22"/>
          <w:szCs w:val="22"/>
          <w:lang w:val="en-US" w:eastAsia="zh-CN" w:bidi="ar"/>
        </w:rPr>
        <w:t>ping -c 4 &lt;namespace network interface IP&gt;</w:t>
      </w:r>
    </w:p>
    <w:p w14:paraId="7DC8DAF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Ping to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ping -c 4 192.168.15.2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05150" cy="552450"/>
            <wp:effectExtent l="0" t="0" r="6350" b="6350"/>
            <wp:docPr id="17" name="Picture 3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descr="IMG_275"/>
                    <pic:cNvPicPr>
                      <a:picLocks noChangeAspect="1"/>
                    </pic:cNvPicPr>
                  </pic:nvPicPr>
                  <pic:blipFill>
                    <a:blip r:embed="rId27"/>
                    <a:stretch>
                      <a:fillRect/>
                    </a:stretch>
                  </pic:blipFill>
                  <pic:spPr>
                    <a:xfrm>
                      <a:off x="0" y="0"/>
                      <a:ext cx="3105150" cy="5524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strike/>
          <w:dstrike w:val="0"/>
          <w:color w:val="auto"/>
          <w:kern w:val="0"/>
          <w:sz w:val="22"/>
          <w:szCs w:val="22"/>
          <w:lang w:val="en-US" w:eastAsia="zh-CN" w:bidi="ar"/>
        </w:rPr>
        <w:t>FAILED</w:t>
      </w:r>
    </w:p>
    <w:p w14:paraId="7C27D95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ping -c 4 192.168.15.3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05150" cy="552450"/>
            <wp:effectExtent l="0" t="0" r="6350" b="6350"/>
            <wp:docPr id="31" name="Picture 3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76"/>
                    <pic:cNvPicPr>
                      <a:picLocks noChangeAspect="1"/>
                    </pic:cNvPicPr>
                  </pic:nvPicPr>
                  <pic:blipFill>
                    <a:blip r:embed="rId28"/>
                    <a:stretch>
                      <a:fillRect/>
                    </a:stretch>
                  </pic:blipFill>
                  <pic:spPr>
                    <a:xfrm>
                      <a:off x="0" y="0"/>
                      <a:ext cx="3105150" cy="5524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strike/>
          <w:dstrike w:val="0"/>
          <w:color w:val="auto"/>
          <w:kern w:val="0"/>
          <w:sz w:val="22"/>
          <w:szCs w:val="22"/>
          <w:lang w:val="en-US" w:eastAsia="zh-CN" w:bidi="ar"/>
        </w:rPr>
        <w:t>FAILED</w:t>
      </w:r>
    </w:p>
    <w:p w14:paraId="757BB15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It is failing because there is no connection between host and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Create a veth pair and connect that to host and namespace, then only you can ping.</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however, both end present in the host initially, just connect one to a namespace ]</w:t>
      </w:r>
    </w:p>
    <w:p w14:paraId="4E47FD3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To test connection between host and a namespace (let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 create a veth pair and connect one end to the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Another end will be by default connected to host. </w:t>
      </w:r>
    </w:p>
    <w:p w14:paraId="50C2FDE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ip link add</w:t>
      </w:r>
      <w:r>
        <w:rPr>
          <w:rFonts w:hint="default" w:ascii="Sitka Subheading" w:hAnsi="Sitka Subheading" w:eastAsia="SimSun" w:cs="Sitka Subheading"/>
          <w:b w:val="0"/>
          <w:bCs w:val="0"/>
          <w:i/>
          <w:iCs/>
          <w:color w:val="851320"/>
          <w:kern w:val="0"/>
          <w:sz w:val="22"/>
          <w:szCs w:val="22"/>
          <w:lang w:val="en-US" w:eastAsia="zh-CN" w:bidi="ar"/>
        </w:rPr>
        <w:t xml:space="preserve"> veth2-red</w:t>
      </w:r>
      <w:r>
        <w:rPr>
          <w:rFonts w:hint="default" w:ascii="Sitka Subheading" w:hAnsi="Sitka Subheading" w:eastAsia="SimSun" w:cs="Sitka Subheading"/>
          <w:b w:val="0"/>
          <w:bCs w:val="0"/>
          <w:color w:val="851320"/>
          <w:kern w:val="0"/>
          <w:sz w:val="22"/>
          <w:szCs w:val="22"/>
          <w:lang w:val="en-US" w:eastAsia="zh-CN" w:bidi="ar"/>
        </w:rPr>
        <w:t xml:space="preserve"> type veth peer name </w:t>
      </w:r>
      <w:r>
        <w:rPr>
          <w:rFonts w:hint="default" w:ascii="Sitka Subheading" w:hAnsi="Sitka Subheading" w:eastAsia="SimSun" w:cs="Sitka Subheading"/>
          <w:b w:val="0"/>
          <w:bCs w:val="0"/>
          <w:i/>
          <w:iCs/>
          <w:color w:val="851320"/>
          <w:kern w:val="0"/>
          <w:sz w:val="22"/>
          <w:szCs w:val="22"/>
          <w:lang w:val="en-US" w:eastAsia="zh-CN" w:bidi="ar"/>
        </w:rPr>
        <w:t>veth2-red-host</w:t>
      </w:r>
      <w:r>
        <w:rPr>
          <w:rFonts w:hint="default" w:ascii="Sitka Subheading" w:hAnsi="Sitka Subheading" w:eastAsia="SimSun" w:cs="Sitka Subheading"/>
          <w:b w:val="0"/>
          <w:bCs w:val="0"/>
          <w:color w:val="auto"/>
          <w:kern w:val="0"/>
          <w:sz w:val="22"/>
          <w:szCs w:val="22"/>
          <w:lang w:val="en-US" w:eastAsia="zh-CN" w:bidi="ar"/>
        </w:rPr>
        <w:t xml:space="preserve"> [ create veth pair ]</w:t>
      </w:r>
    </w:p>
    <w:p w14:paraId="12CCEB9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 xml:space="preserve">ip link set </w:t>
      </w:r>
      <w:r>
        <w:rPr>
          <w:rFonts w:hint="default" w:ascii="Sitka Subheading" w:hAnsi="Sitka Subheading" w:eastAsia="SimSun" w:cs="Sitka Subheading"/>
          <w:b w:val="0"/>
          <w:bCs w:val="0"/>
          <w:i/>
          <w:iCs/>
          <w:color w:val="851320"/>
          <w:kern w:val="0"/>
          <w:sz w:val="22"/>
          <w:szCs w:val="22"/>
          <w:lang w:val="en-US" w:eastAsia="zh-CN" w:bidi="ar"/>
        </w:rPr>
        <w:t>veth2-red</w:t>
      </w:r>
      <w:r>
        <w:rPr>
          <w:rFonts w:hint="default" w:ascii="Sitka Subheading" w:hAnsi="Sitka Subheading" w:eastAsia="SimSun" w:cs="Sitka Subheading"/>
          <w:b w:val="0"/>
          <w:bCs w:val="0"/>
          <w:color w:val="851320"/>
          <w:kern w:val="0"/>
          <w:sz w:val="22"/>
          <w:szCs w:val="22"/>
          <w:lang w:val="en-US" w:eastAsia="zh-CN" w:bidi="ar"/>
        </w:rPr>
        <w:t xml:space="preserve"> netns</w:t>
      </w:r>
      <w:r>
        <w:rPr>
          <w:rFonts w:hint="default" w:ascii="Sitka Subheading" w:hAnsi="Sitka Subheading" w:eastAsia="SimSun" w:cs="Sitka Subheading"/>
          <w:b w:val="0"/>
          <w:bCs w:val="0"/>
          <w:i/>
          <w:iCs/>
          <w:color w:val="851320"/>
          <w:kern w:val="0"/>
          <w:sz w:val="22"/>
          <w:szCs w:val="22"/>
          <w:lang w:val="en-US" w:eastAsia="zh-CN" w:bidi="ar"/>
        </w:rPr>
        <w:t xml:space="preserve"> red</w:t>
      </w:r>
      <w:r>
        <w:rPr>
          <w:rFonts w:hint="default" w:ascii="Sitka Subheading" w:hAnsi="Sitka Subheading" w:eastAsia="SimSun" w:cs="Sitka Subheading"/>
          <w:b w:val="0"/>
          <w:bCs w:val="0"/>
          <w:color w:val="auto"/>
          <w:kern w:val="0"/>
          <w:sz w:val="22"/>
          <w:szCs w:val="22"/>
          <w:lang w:val="en-US" w:eastAsia="zh-CN" w:bidi="ar"/>
        </w:rPr>
        <w:t xml:space="preserve">  [ connect veth2-red end to namespace red ]</w:t>
      </w:r>
    </w:p>
    <w:p w14:paraId="4B79C88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 xml:space="preserve">ip netns exec </w:t>
      </w:r>
      <w:r>
        <w:rPr>
          <w:rFonts w:hint="default" w:ascii="Sitka Subheading" w:hAnsi="Sitka Subheading" w:eastAsia="SimSun" w:cs="Sitka Subheading"/>
          <w:b w:val="0"/>
          <w:bCs w:val="0"/>
          <w:i/>
          <w:iCs/>
          <w:color w:val="851320"/>
          <w:kern w:val="0"/>
          <w:sz w:val="22"/>
          <w:szCs w:val="22"/>
          <w:lang w:val="en-US" w:eastAsia="zh-CN" w:bidi="ar"/>
        </w:rPr>
        <w:t xml:space="preserve">red </w:t>
      </w:r>
      <w:r>
        <w:rPr>
          <w:rFonts w:hint="default" w:ascii="Sitka Subheading" w:hAnsi="Sitka Subheading" w:eastAsia="SimSun" w:cs="Sitka Subheading"/>
          <w:b w:val="0"/>
          <w:bCs w:val="0"/>
          <w:color w:val="0070C0"/>
          <w:kern w:val="0"/>
          <w:sz w:val="22"/>
          <w:szCs w:val="22"/>
          <w:lang w:val="en-US" w:eastAsia="zh-CN" w:bidi="ar"/>
        </w:rPr>
        <w:t xml:space="preserve">ip link set </w:t>
      </w:r>
      <w:r>
        <w:rPr>
          <w:rFonts w:hint="default" w:ascii="Sitka Subheading" w:hAnsi="Sitka Subheading" w:eastAsia="SimSun" w:cs="Sitka Subheading"/>
          <w:b w:val="0"/>
          <w:bCs w:val="0"/>
          <w:i/>
          <w:iCs/>
          <w:color w:val="0070C0"/>
          <w:kern w:val="0"/>
          <w:sz w:val="22"/>
          <w:szCs w:val="22"/>
          <w:lang w:val="en-US" w:eastAsia="zh-CN" w:bidi="ar"/>
        </w:rPr>
        <w:t>veth2-red up</w:t>
      </w:r>
      <w:r>
        <w:rPr>
          <w:rFonts w:hint="default" w:ascii="Sitka Subheading" w:hAnsi="Sitka Subheading" w:eastAsia="SimSun" w:cs="Sitka Subheading"/>
          <w:b w:val="0"/>
          <w:bCs w:val="0"/>
          <w:color w:val="auto"/>
          <w:kern w:val="0"/>
          <w:sz w:val="22"/>
          <w:szCs w:val="22"/>
          <w:lang w:val="en-US" w:eastAsia="zh-CN" w:bidi="ar"/>
        </w:rPr>
        <w:t xml:space="preserve">  [ make the link up in namespace ]</w:t>
      </w:r>
    </w:p>
    <w:p w14:paraId="04791ED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ip link set</w:t>
      </w:r>
      <w:r>
        <w:rPr>
          <w:rFonts w:hint="default" w:ascii="Sitka Subheading" w:hAnsi="Sitka Subheading" w:eastAsia="SimSun" w:cs="Sitka Subheading"/>
          <w:b w:val="0"/>
          <w:bCs w:val="0"/>
          <w:i/>
          <w:iCs/>
          <w:color w:val="851320"/>
          <w:kern w:val="0"/>
          <w:sz w:val="22"/>
          <w:szCs w:val="22"/>
          <w:lang w:val="en-US" w:eastAsia="zh-CN" w:bidi="ar"/>
        </w:rPr>
        <w:t xml:space="preserve"> veth2-red-host</w:t>
      </w:r>
      <w:r>
        <w:rPr>
          <w:rFonts w:hint="default" w:ascii="Sitka Subheading" w:hAnsi="Sitka Subheading" w:eastAsia="SimSun" w:cs="Sitka Subheading"/>
          <w:b w:val="0"/>
          <w:bCs w:val="0"/>
          <w:color w:val="851320"/>
          <w:kern w:val="0"/>
          <w:sz w:val="22"/>
          <w:szCs w:val="22"/>
          <w:lang w:val="en-US" w:eastAsia="zh-CN" w:bidi="ar"/>
        </w:rPr>
        <w:t xml:space="preserve"> up</w:t>
      </w:r>
      <w:r>
        <w:rPr>
          <w:rFonts w:hint="default" w:ascii="Sitka Subheading" w:hAnsi="Sitka Subheading" w:eastAsia="SimSun" w:cs="Sitka Subheading"/>
          <w:b w:val="0"/>
          <w:bCs w:val="0"/>
          <w:color w:val="auto"/>
          <w:kern w:val="0"/>
          <w:sz w:val="22"/>
          <w:szCs w:val="22"/>
          <w:lang w:val="en-US" w:eastAsia="zh-CN" w:bidi="ar"/>
        </w:rPr>
        <w:t xml:space="preserve">  [ make the link up in host ]</w:t>
      </w:r>
    </w:p>
    <w:p w14:paraId="519AFF4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 xml:space="preserve">netns exec red </w:t>
      </w:r>
      <w:r>
        <w:rPr>
          <w:rFonts w:hint="default" w:ascii="Sitka Subheading" w:hAnsi="Sitka Subheading" w:eastAsia="SimSun" w:cs="Sitka Subheading"/>
          <w:b w:val="0"/>
          <w:bCs w:val="0"/>
          <w:color w:val="0070C0"/>
          <w:kern w:val="0"/>
          <w:sz w:val="22"/>
          <w:szCs w:val="22"/>
          <w:lang w:val="en-US" w:eastAsia="zh-CN" w:bidi="ar"/>
        </w:rPr>
        <w:t xml:space="preserve">ip addr add </w:t>
      </w:r>
      <w:r>
        <w:rPr>
          <w:rFonts w:hint="default" w:ascii="Sitka Subheading" w:hAnsi="Sitka Subheading" w:eastAsia="SimSun" w:cs="Sitka Subheading"/>
          <w:b w:val="0"/>
          <w:bCs w:val="0"/>
          <w:i/>
          <w:iCs/>
          <w:color w:val="0070C0"/>
          <w:kern w:val="0"/>
          <w:sz w:val="22"/>
          <w:szCs w:val="22"/>
          <w:lang w:val="en-US" w:eastAsia="zh-CN" w:bidi="ar"/>
        </w:rPr>
        <w:t>192.168.</w:t>
      </w:r>
      <w:r>
        <w:rPr>
          <w:rFonts w:hint="default" w:ascii="Sitka Subheading" w:hAnsi="Sitka Subheading" w:eastAsia="SimSun" w:cs="Sitka Subheading"/>
          <w:b/>
          <w:bCs/>
          <w:i/>
          <w:iCs/>
          <w:color w:val="0070C0"/>
          <w:kern w:val="0"/>
          <w:sz w:val="22"/>
          <w:szCs w:val="22"/>
          <w:lang w:val="en-US" w:eastAsia="zh-CN" w:bidi="ar"/>
        </w:rPr>
        <w:t>25</w:t>
      </w:r>
      <w:r>
        <w:rPr>
          <w:rFonts w:hint="default" w:ascii="Sitka Subheading" w:hAnsi="Sitka Subheading" w:eastAsia="SimSun" w:cs="Sitka Subheading"/>
          <w:b w:val="0"/>
          <w:bCs w:val="0"/>
          <w:i/>
          <w:iCs/>
          <w:color w:val="0070C0"/>
          <w:kern w:val="0"/>
          <w:sz w:val="22"/>
          <w:szCs w:val="22"/>
          <w:lang w:val="en-US" w:eastAsia="zh-CN" w:bidi="ar"/>
        </w:rPr>
        <w:t xml:space="preserve">.2/24 </w:t>
      </w:r>
      <w:r>
        <w:rPr>
          <w:rFonts w:hint="default" w:ascii="Sitka Subheading" w:hAnsi="Sitka Subheading" w:eastAsia="SimSun" w:cs="Sitka Subheading"/>
          <w:b/>
          <w:bCs/>
          <w:color w:val="0070C0"/>
          <w:kern w:val="0"/>
          <w:sz w:val="22"/>
          <w:szCs w:val="22"/>
          <w:lang w:val="en-US" w:eastAsia="zh-CN" w:bidi="ar"/>
        </w:rPr>
        <w:t>dev</w:t>
      </w:r>
      <w:r>
        <w:rPr>
          <w:rFonts w:hint="default" w:ascii="Sitka Subheading" w:hAnsi="Sitka Subheading" w:eastAsia="SimSun" w:cs="Sitka Subheading"/>
          <w:b w:val="0"/>
          <w:bCs w:val="0"/>
          <w:color w:val="0070C0"/>
          <w:kern w:val="0"/>
          <w:sz w:val="22"/>
          <w:szCs w:val="22"/>
          <w:lang w:val="en-US" w:eastAsia="zh-CN" w:bidi="ar"/>
        </w:rPr>
        <w:t xml:space="preserve"> </w:t>
      </w:r>
      <w:r>
        <w:rPr>
          <w:rFonts w:hint="default" w:ascii="Sitka Subheading" w:hAnsi="Sitka Subheading" w:eastAsia="SimSun" w:cs="Sitka Subheading"/>
          <w:b w:val="0"/>
          <w:bCs w:val="0"/>
          <w:i/>
          <w:iCs/>
          <w:color w:val="0070C0"/>
          <w:kern w:val="0"/>
          <w:sz w:val="22"/>
          <w:szCs w:val="22"/>
          <w:lang w:val="en-US" w:eastAsia="zh-CN" w:bidi="ar"/>
        </w:rPr>
        <w:t>veth2-red</w:t>
      </w:r>
      <w:r>
        <w:rPr>
          <w:rFonts w:hint="default" w:ascii="Sitka Subheading" w:hAnsi="Sitka Subheading" w:eastAsia="SimSun" w:cs="Sitka Subheading"/>
          <w:b w:val="0"/>
          <w:bCs w:val="0"/>
          <w:i/>
          <w:iCs/>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 assign ip in namespace ]</w:t>
      </w:r>
    </w:p>
    <w:p w14:paraId="59E2F05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addr add </w:t>
      </w:r>
      <w:r>
        <w:rPr>
          <w:rFonts w:hint="default" w:ascii="Sitka Subheading" w:hAnsi="Sitka Subheading" w:eastAsia="SimSun" w:cs="Sitka Subheading"/>
          <w:i/>
          <w:iCs/>
          <w:color w:val="851320"/>
          <w:kern w:val="0"/>
          <w:sz w:val="22"/>
          <w:szCs w:val="22"/>
          <w:lang w:val="en-US" w:eastAsia="zh-CN" w:bidi="ar"/>
        </w:rPr>
        <w:t>192.168.25.3/24</w:t>
      </w:r>
      <w:r>
        <w:rPr>
          <w:rFonts w:hint="default" w:ascii="Sitka Subheading" w:hAnsi="Sitka Subheading" w:eastAsia="SimSun" w:cs="Sitka Subheading"/>
          <w:color w:val="851320"/>
          <w:kern w:val="0"/>
          <w:sz w:val="22"/>
          <w:szCs w:val="22"/>
          <w:lang w:val="en-US" w:eastAsia="zh-CN" w:bidi="ar"/>
        </w:rPr>
        <w:t xml:space="preserve"> dev </w:t>
      </w:r>
      <w:r>
        <w:rPr>
          <w:rFonts w:hint="default" w:ascii="Sitka Subheading" w:hAnsi="Sitka Subheading" w:eastAsia="SimSun" w:cs="Sitka Subheading"/>
          <w:i/>
          <w:iCs/>
          <w:color w:val="851320"/>
          <w:kern w:val="0"/>
          <w:sz w:val="22"/>
          <w:szCs w:val="22"/>
          <w:lang w:val="en-US" w:eastAsia="zh-CN" w:bidi="ar"/>
        </w:rPr>
        <w:t>veth2-red-host</w:t>
      </w:r>
      <w:r>
        <w:rPr>
          <w:rFonts w:hint="default" w:ascii="Sitka Subheading" w:hAnsi="Sitka Subheading" w:eastAsia="SimSun" w:cs="Sitka Subheading"/>
          <w:color w:val="851320"/>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t>[ assign ip in host ]</w:t>
      </w:r>
    </w:p>
    <w:p w14:paraId="3A909E9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ping -c 4 192.168.</w:t>
      </w:r>
      <w:r>
        <w:rPr>
          <w:rFonts w:hint="default" w:ascii="Sitka Subheading" w:hAnsi="Sitka Subheading" w:eastAsia="SimSun" w:cs="Sitka Subheading"/>
          <w:b/>
          <w:bCs/>
          <w:color w:val="851320"/>
          <w:kern w:val="0"/>
          <w:sz w:val="22"/>
          <w:szCs w:val="22"/>
          <w:shd w:val="clear" w:fill="D9D9D9"/>
          <w:lang w:val="en-US" w:eastAsia="zh-CN" w:bidi="ar"/>
        </w:rPr>
        <w:t>25</w:t>
      </w:r>
      <w:r>
        <w:rPr>
          <w:rFonts w:hint="default" w:ascii="Sitka Subheading" w:hAnsi="Sitka Subheading" w:eastAsia="SimSun" w:cs="Sitka Subheading"/>
          <w:color w:val="851320"/>
          <w:kern w:val="0"/>
          <w:sz w:val="22"/>
          <w:szCs w:val="22"/>
          <w:lang w:val="en-US" w:eastAsia="zh-CN" w:bidi="ar"/>
        </w:rPr>
        <w:t>.2</w:t>
      </w:r>
      <w:r>
        <w:rPr>
          <w:rFonts w:hint="default" w:ascii="Sitka Subheading" w:hAnsi="Sitka Subheading" w:eastAsia="SimSun" w:cs="Sitka Subheading"/>
          <w:color w:val="auto"/>
          <w:kern w:val="0"/>
          <w:sz w:val="22"/>
          <w:szCs w:val="22"/>
          <w:lang w:val="en-US" w:eastAsia="zh-CN" w:bidi="ar"/>
        </w:rPr>
        <w:t xml:space="preserve">   (ping from host to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00450" cy="1390650"/>
            <wp:effectExtent l="0" t="0" r="6350" b="6350"/>
            <wp:docPr id="20" name="Picture 3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2" descr="IMG_277"/>
                    <pic:cNvPicPr>
                      <a:picLocks noChangeAspect="1"/>
                    </pic:cNvPicPr>
                  </pic:nvPicPr>
                  <pic:blipFill>
                    <a:blip r:embed="rId29"/>
                    <a:stretch>
                      <a:fillRect/>
                    </a:stretch>
                  </pic:blipFill>
                  <pic:spPr>
                    <a:xfrm>
                      <a:off x="0" y="0"/>
                      <a:ext cx="3600450" cy="1390650"/>
                    </a:xfrm>
                    <a:prstGeom prst="rect">
                      <a:avLst/>
                    </a:prstGeom>
                    <a:noFill/>
                    <a:ln w="9525">
                      <a:noFill/>
                    </a:ln>
                  </pic:spPr>
                </pic:pic>
              </a:graphicData>
            </a:graphic>
          </wp:inline>
        </w:drawing>
      </w:r>
    </w:p>
    <w:p w14:paraId="0AF202FE">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ip netns exec red ping -c 4 192.168.</w:t>
      </w:r>
      <w:r>
        <w:rPr>
          <w:rFonts w:hint="default" w:ascii="Sitka Subheading" w:hAnsi="Sitka Subheading" w:eastAsia="SimSun" w:cs="Sitka Subheading"/>
          <w:b/>
          <w:bCs/>
          <w:color w:val="851320"/>
          <w:kern w:val="0"/>
          <w:sz w:val="22"/>
          <w:szCs w:val="22"/>
          <w:lang w:val="en-US" w:eastAsia="zh-CN" w:bidi="ar"/>
        </w:rPr>
        <w:t>25</w:t>
      </w:r>
      <w:r>
        <w:rPr>
          <w:rFonts w:hint="default" w:ascii="Sitka Subheading" w:hAnsi="Sitka Subheading" w:eastAsia="SimSun" w:cs="Sitka Subheading"/>
          <w:color w:val="851320"/>
          <w:kern w:val="0"/>
          <w:sz w:val="22"/>
          <w:szCs w:val="22"/>
          <w:lang w:val="en-US" w:eastAsia="zh-CN" w:bidi="ar"/>
        </w:rPr>
        <w:t>.3</w:t>
      </w:r>
      <w:r>
        <w:rPr>
          <w:rFonts w:hint="default" w:ascii="Sitka Subheading" w:hAnsi="Sitka Subheading" w:eastAsia="SimSun" w:cs="Sitka Subheading"/>
          <w:color w:val="auto"/>
          <w:kern w:val="0"/>
          <w:sz w:val="22"/>
          <w:szCs w:val="22"/>
          <w:lang w:val="en-US" w:eastAsia="zh-CN" w:bidi="ar"/>
        </w:rPr>
        <w:t xml:space="preserve">  (ping from namespace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71600"/>
            <wp:effectExtent l="0" t="0" r="0" b="0"/>
            <wp:docPr id="21" name="Picture 3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3" descr="IMG_278"/>
                    <pic:cNvPicPr>
                      <a:picLocks noChangeAspect="1"/>
                    </pic:cNvPicPr>
                  </pic:nvPicPr>
                  <pic:blipFill>
                    <a:blip r:embed="rId30"/>
                    <a:stretch>
                      <a:fillRect/>
                    </a:stretch>
                  </pic:blipFill>
                  <pic:spPr>
                    <a:xfrm>
                      <a:off x="0" y="0"/>
                      <a:ext cx="3581400" cy="1371600"/>
                    </a:xfrm>
                    <a:prstGeom prst="rect">
                      <a:avLst/>
                    </a:prstGeom>
                    <a:noFill/>
                    <a:ln w="9525">
                      <a:noFill/>
                    </a:ln>
                  </pic:spPr>
                </pic:pic>
              </a:graphicData>
            </a:graphic>
          </wp:inline>
        </w:drawing>
      </w:r>
    </w:p>
    <w:p w14:paraId="0195A8E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Here we did the same thing, before connected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from namespace to namespace; not connected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from host to namespace.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795D01"/>
          <w:kern w:val="0"/>
          <w:sz w:val="22"/>
          <w:szCs w:val="22"/>
          <w:lang w:val="en-US" w:eastAsia="zh-CN" w:bidi="ar"/>
        </w:rPr>
        <w:t xml:space="preserve">But, we had pinged to </w:t>
      </w:r>
      <w:r>
        <w:rPr>
          <w:rFonts w:hint="default" w:ascii="Sitka Subheading" w:hAnsi="Sitka Subheading" w:eastAsia="SimSun" w:cs="Sitka Subheading"/>
          <w:i/>
          <w:iCs/>
          <w:color w:val="795D01"/>
          <w:kern w:val="0"/>
          <w:sz w:val="22"/>
          <w:szCs w:val="22"/>
          <w:lang w:val="en-US" w:eastAsia="zh-CN" w:bidi="ar"/>
        </w:rPr>
        <w:t>192.168.</w:t>
      </w:r>
      <w:r>
        <w:rPr>
          <w:rFonts w:hint="default" w:ascii="Sitka Subheading" w:hAnsi="Sitka Subheading" w:eastAsia="SimSun" w:cs="Sitka Subheading"/>
          <w:b/>
          <w:bCs/>
          <w:i/>
          <w:iCs/>
          <w:color w:val="795D01"/>
          <w:kern w:val="0"/>
          <w:sz w:val="22"/>
          <w:szCs w:val="22"/>
          <w:lang w:val="en-US" w:eastAsia="zh-CN" w:bidi="ar"/>
        </w:rPr>
        <w:t>25</w:t>
      </w:r>
      <w:r>
        <w:rPr>
          <w:rFonts w:hint="default" w:ascii="Sitka Subheading" w:hAnsi="Sitka Subheading" w:eastAsia="SimSun" w:cs="Sitka Subheading"/>
          <w:b w:val="0"/>
          <w:bCs w:val="0"/>
          <w:i/>
          <w:iCs/>
          <w:color w:val="795D01"/>
          <w:kern w:val="0"/>
          <w:sz w:val="22"/>
          <w:szCs w:val="22"/>
          <w:lang w:val="en-US" w:eastAsia="zh-CN" w:bidi="ar"/>
        </w:rPr>
        <w:t xml:space="preserve">.2 </w:t>
      </w:r>
      <w:r>
        <w:rPr>
          <w:rFonts w:hint="default" w:ascii="Sitka Subheading" w:hAnsi="Sitka Subheading" w:eastAsia="SimSun" w:cs="Sitka Subheading"/>
          <w:b w:val="0"/>
          <w:bCs w:val="0"/>
          <w:i w:val="0"/>
          <w:iCs w:val="0"/>
          <w:color w:val="795D01"/>
          <w:kern w:val="0"/>
          <w:sz w:val="22"/>
          <w:szCs w:val="22"/>
          <w:lang w:val="en-US" w:eastAsia="zh-CN" w:bidi="ar"/>
        </w:rPr>
        <w:t xml:space="preserve">(not </w:t>
      </w:r>
      <w:r>
        <w:rPr>
          <w:rFonts w:hint="default" w:ascii="Sitka Subheading" w:hAnsi="Sitka Subheading" w:eastAsia="SimSun" w:cs="Sitka Subheading"/>
          <w:b/>
          <w:bCs/>
          <w:i w:val="0"/>
          <w:iCs w:val="0"/>
          <w:color w:val="795D01"/>
          <w:kern w:val="0"/>
          <w:sz w:val="22"/>
          <w:szCs w:val="22"/>
          <w:lang w:val="en-US" w:eastAsia="zh-CN" w:bidi="ar"/>
        </w:rPr>
        <w:t>15.2</w:t>
      </w:r>
      <w:r>
        <w:rPr>
          <w:rFonts w:hint="default" w:ascii="Sitka Subheading" w:hAnsi="Sitka Subheading" w:eastAsia="SimSun" w:cs="Sitka Subheading"/>
          <w:b w:val="0"/>
          <w:bCs w:val="0"/>
          <w:i w:val="0"/>
          <w:iCs w:val="0"/>
          <w:color w:val="795D01"/>
          <w:kern w:val="0"/>
          <w:sz w:val="22"/>
          <w:szCs w:val="22"/>
          <w:lang w:val="en-US" w:eastAsia="zh-CN" w:bidi="ar"/>
        </w:rPr>
        <w:t xml:space="preserve"> which is previous veth’s subnet)</w:t>
      </w:r>
    </w:p>
    <w:p w14:paraId="0EEE922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You can add gateway in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ip route add &lt;</w:t>
      </w:r>
      <w:r>
        <w:rPr>
          <w:rFonts w:hint="default" w:ascii="Sitka Subheading" w:hAnsi="Sitka Subheading" w:eastAsia="SimSun" w:cs="Sitka Subheading"/>
          <w:b w:val="0"/>
          <w:bCs w:val="0"/>
          <w:color w:val="841320"/>
          <w:kern w:val="0"/>
          <w:sz w:val="22"/>
          <w:szCs w:val="22"/>
          <w:lang w:val="en-US" w:eastAsia="zh-CN" w:bidi="ar"/>
        </w:rPr>
        <w:t>network-ip</w:t>
      </w:r>
      <w:r>
        <w:rPr>
          <w:rFonts w:hint="default" w:ascii="Sitka Subheading" w:hAnsi="Sitka Subheading" w:eastAsia="SimSun" w:cs="Sitka Subheading"/>
          <w:b/>
          <w:bCs/>
          <w:color w:val="841320"/>
          <w:kern w:val="0"/>
          <w:sz w:val="22"/>
          <w:szCs w:val="22"/>
          <w:lang w:val="en-US" w:eastAsia="zh-CN" w:bidi="ar"/>
        </w:rPr>
        <w:t>&gt; via &lt;</w:t>
      </w:r>
      <w:r>
        <w:rPr>
          <w:rFonts w:hint="default" w:ascii="Sitka Subheading" w:hAnsi="Sitka Subheading" w:eastAsia="SimSun" w:cs="Sitka Subheading"/>
          <w:b w:val="0"/>
          <w:bCs w:val="0"/>
          <w:color w:val="841320"/>
          <w:kern w:val="0"/>
          <w:sz w:val="22"/>
          <w:szCs w:val="22"/>
          <w:lang w:val="en-US" w:eastAsia="zh-CN" w:bidi="ar"/>
        </w:rPr>
        <w:t>gateway-ip</w:t>
      </w:r>
      <w:r>
        <w:rPr>
          <w:rFonts w:hint="default" w:ascii="Sitka Subheading" w:hAnsi="Sitka Subheading" w:eastAsia="SimSun" w:cs="Sitka Subheading"/>
          <w:b/>
          <w:bCs/>
          <w:color w:val="841320"/>
          <w:kern w:val="0"/>
          <w:sz w:val="22"/>
          <w:szCs w:val="22"/>
          <w:lang w:val="en-US" w:eastAsia="zh-CN" w:bidi="ar"/>
        </w:rPr>
        <w:t>&gt;</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51320"/>
          <w:kern w:val="0"/>
          <w:sz w:val="22"/>
          <w:szCs w:val="22"/>
          <w:lang w:val="en-US" w:eastAsia="zh-CN" w:bidi="ar"/>
        </w:rPr>
        <w:t>ip route add 192.168.15.0 via 192.168.25.2</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need to enable packet forwarding inside namespace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color w:val="auto"/>
          <w:kern w:val="0"/>
          <w:sz w:val="22"/>
          <w:szCs w:val="22"/>
          <w:lang w:val="en-US" w:eastAsia="zh-CN" w:bidi="ar"/>
        </w:rPr>
        <w:t>. Because linux doesn’t forward packets by default.</w:t>
      </w:r>
    </w:p>
    <w:p w14:paraId="6471F2C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one issue will be there,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we configured 192.168.15.0 via 192.168.25.2</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the namespace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 xml:space="preserve"> also have this subnet, for that also it’ll send to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 xml:space="preserve"> namespace because gateway is </w:t>
      </w:r>
      <w:r>
        <w:rPr>
          <w:rFonts w:hint="default" w:ascii="Sitka Subheading" w:hAnsi="Sitka Subheading" w:eastAsia="SimSun" w:cs="Sitka Subheading"/>
          <w:b w:val="0"/>
          <w:bCs w:val="0"/>
          <w:i/>
          <w:iCs/>
          <w:color w:val="auto"/>
          <w:kern w:val="0"/>
          <w:sz w:val="22"/>
          <w:szCs w:val="22"/>
          <w:lang w:val="en-US" w:eastAsia="zh-CN" w:bidi="ar"/>
        </w:rPr>
        <w:t>192.168.25.2</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2E6AAD6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We’ll do this in broader picture; not namespace level;</w:t>
      </w:r>
    </w:p>
    <w:p w14:paraId="4E58332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We had 2 namespaces so one veth and directly connect both.</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In case of multiple namespaces, need to create a bridge.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inside linux, </w:t>
      </w:r>
      <w:r>
        <w:rPr>
          <w:rFonts w:hint="default" w:ascii="Sitka Subheading" w:hAnsi="Sitka Subheading" w:eastAsia="SimSun" w:cs="Sitka Subheading"/>
          <w:b/>
          <w:bCs/>
          <w:color w:val="auto"/>
          <w:kern w:val="0"/>
          <w:sz w:val="22"/>
          <w:szCs w:val="22"/>
          <w:lang w:val="en-US" w:eastAsia="zh-CN" w:bidi="ar"/>
        </w:rPr>
        <w:t>virtual switch</w:t>
      </w:r>
      <w:r>
        <w:rPr>
          <w:rFonts w:hint="default" w:ascii="Sitka Subheading" w:hAnsi="Sitka Subheading" w:eastAsia="SimSun" w:cs="Sitka Subheading"/>
          <w:b w:val="0"/>
          <w:bCs w:val="0"/>
          <w:color w:val="auto"/>
          <w:kern w:val="0"/>
          <w:sz w:val="22"/>
          <w:szCs w:val="22"/>
          <w:lang w:val="en-US" w:eastAsia="zh-CN" w:bidi="ar"/>
        </w:rPr>
        <w:t xml:space="preserve"> can be created ]</w:t>
      </w:r>
    </w:p>
    <w:p w14:paraId="510657C1">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Delete all the veth pairs.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link delete &lt;</w:t>
      </w:r>
      <w:r>
        <w:rPr>
          <w:rFonts w:hint="default" w:ascii="Sitka Subheading" w:hAnsi="Sitka Subheading" w:eastAsia="SimSun" w:cs="Sitka Subheading"/>
          <w:b w:val="0"/>
          <w:bCs w:val="0"/>
          <w:color w:val="851320"/>
          <w:kern w:val="0"/>
          <w:sz w:val="22"/>
          <w:szCs w:val="22"/>
          <w:lang w:val="en-US" w:eastAsia="zh-CN" w:bidi="ar"/>
        </w:rPr>
        <w:t>any one end name</w:t>
      </w:r>
      <w:r>
        <w:rPr>
          <w:rFonts w:hint="default" w:ascii="Sitka Subheading" w:hAnsi="Sitka Subheading" w:eastAsia="SimSun" w:cs="Sitka Subheading"/>
          <w:b/>
          <w:bCs/>
          <w:color w:val="851320"/>
          <w:kern w:val="0"/>
          <w:sz w:val="22"/>
          <w:szCs w:val="22"/>
          <w:lang w:val="en-US" w:eastAsia="zh-CN" w:bidi="ar"/>
        </w:rPr>
        <w:t>&gt;</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it’ll delete the other name by default ]</w:t>
      </w:r>
    </w:p>
    <w:p w14:paraId="3340A92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ip netns exec red ip link delete veth-red</w:t>
      </w:r>
      <w:r>
        <w:rPr>
          <w:rFonts w:hint="default" w:ascii="Sitka Subheading" w:hAnsi="Sitka Subheading" w:eastAsia="SimSun" w:cs="Sitka Subheading"/>
          <w:color w:val="auto"/>
          <w:kern w:val="0"/>
          <w:sz w:val="22"/>
          <w:szCs w:val="22"/>
          <w:lang w:val="en-US" w:eastAsia="zh-CN" w:bidi="ar"/>
        </w:rPr>
        <w:t xml:space="preserve">  </w:t>
      </w:r>
    </w:p>
    <w:p w14:paraId="4DC83C0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ip link delete veth2-red-host</w:t>
      </w:r>
    </w:p>
    <w:p w14:paraId="32F11A4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Create a bridge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link add &lt;</w:t>
      </w:r>
      <w:r>
        <w:rPr>
          <w:rFonts w:hint="default" w:ascii="Sitka Subheading" w:hAnsi="Sitka Subheading" w:eastAsia="SimSun" w:cs="Sitka Subheading"/>
          <w:b w:val="0"/>
          <w:bCs w:val="0"/>
          <w:color w:val="851320"/>
          <w:kern w:val="0"/>
          <w:sz w:val="22"/>
          <w:szCs w:val="22"/>
          <w:lang w:val="en-US" w:eastAsia="zh-CN" w:bidi="ar"/>
        </w:rPr>
        <w:t>bridge interface name</w:t>
      </w:r>
      <w:r>
        <w:rPr>
          <w:rFonts w:hint="default" w:ascii="Sitka Subheading" w:hAnsi="Sitka Subheading" w:eastAsia="SimSun" w:cs="Sitka Subheading"/>
          <w:b/>
          <w:bCs/>
          <w:color w:val="851320"/>
          <w:kern w:val="0"/>
          <w:sz w:val="22"/>
          <w:szCs w:val="22"/>
          <w:lang w:val="en-US" w:eastAsia="zh-CN" w:bidi="ar"/>
        </w:rPr>
        <w:t xml:space="preserve">&gt; type </w:t>
      </w:r>
      <w:r>
        <w:rPr>
          <w:rFonts w:hint="default" w:ascii="Sitka Subheading" w:hAnsi="Sitka Subheading" w:eastAsia="SimSun" w:cs="Sitka Subheading"/>
          <w:b/>
          <w:bCs/>
          <w:color w:val="851320"/>
          <w:kern w:val="0"/>
          <w:sz w:val="22"/>
          <w:szCs w:val="22"/>
          <w:shd w:val="clear" w:fill="D9D9D9"/>
          <w:lang w:val="en-US" w:eastAsia="zh-CN" w:bidi="ar"/>
        </w:rPr>
        <w:t>bridge</w:t>
      </w:r>
      <w:r>
        <w:rPr>
          <w:rFonts w:hint="default" w:ascii="Sitka Subheading" w:hAnsi="Sitka Subheading" w:eastAsia="SimSun" w:cs="Sitka Subheading"/>
          <w:b w:val="0"/>
          <w:bCs w:val="0"/>
          <w:color w:val="auto"/>
          <w:kern w:val="0"/>
          <w:sz w:val="22"/>
          <w:szCs w:val="22"/>
          <w:lang w:val="en-US" w:eastAsia="zh-CN" w:bidi="ar"/>
        </w:rPr>
        <w:t xml:space="preserve"> </w:t>
      </w:r>
    </w:p>
    <w:p w14:paraId="619686C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851320"/>
          <w:kern w:val="0"/>
          <w:sz w:val="22"/>
          <w:szCs w:val="22"/>
          <w:lang w:val="en-US" w:eastAsia="zh-CN" w:bidi="ar"/>
        </w:rPr>
        <w:t>ip link add v-net-0 type bridge</w:t>
      </w:r>
    </w:p>
    <w:p w14:paraId="5633B54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795D01"/>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086350" cy="304800"/>
            <wp:effectExtent l="0" t="0" r="6350" b="0"/>
            <wp:docPr id="22" name="Picture 3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IMG_279"/>
                    <pic:cNvPicPr>
                      <a:picLocks noChangeAspect="1"/>
                    </pic:cNvPicPr>
                  </pic:nvPicPr>
                  <pic:blipFill>
                    <a:blip r:embed="rId31"/>
                    <a:stretch>
                      <a:fillRect/>
                    </a:stretch>
                  </pic:blipFill>
                  <pic:spPr>
                    <a:xfrm>
                      <a:off x="0" y="0"/>
                      <a:ext cx="5086350" cy="3048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add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its coming as a normal network interface only.</w:t>
      </w:r>
    </w:p>
    <w:p w14:paraId="6A06003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795D01"/>
          <w:sz w:val="22"/>
          <w:szCs w:val="22"/>
        </w:rPr>
      </w:pPr>
      <w:r>
        <w:rPr>
          <w:rFonts w:hint="default" w:ascii="Sitka Subheading" w:hAnsi="Sitka Subheading" w:eastAsia="SimSun" w:cs="Sitka Subheading"/>
          <w:color w:val="795D01"/>
          <w:kern w:val="0"/>
          <w:sz w:val="22"/>
          <w:szCs w:val="22"/>
          <w:lang w:val="en-US" w:eastAsia="zh-CN" w:bidi="ar"/>
        </w:rPr>
        <w:t>Linux bridge is nothing but a network interface like others.</w:t>
      </w:r>
    </w:p>
    <w:p w14:paraId="0ACE679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The bridge belongs to the namespace where it is created.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If created in host, it belong to the host.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If created in a namespace, it belong to that namespace.</w:t>
      </w:r>
    </w:p>
    <w:p w14:paraId="1037CE57">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Make the bridge network interface UP.</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51320"/>
          <w:kern w:val="0"/>
          <w:sz w:val="22"/>
          <w:szCs w:val="22"/>
          <w:lang w:val="en-US" w:eastAsia="zh-CN" w:bidi="ar"/>
        </w:rPr>
        <w:t xml:space="preserve">ip link set </w:t>
      </w:r>
      <w:r>
        <w:rPr>
          <w:rFonts w:hint="default" w:ascii="Sitka Subheading" w:hAnsi="Sitka Subheading" w:eastAsia="SimSun" w:cs="Sitka Subheading"/>
          <w:i/>
          <w:iCs/>
          <w:color w:val="851320"/>
          <w:kern w:val="0"/>
          <w:sz w:val="22"/>
          <w:szCs w:val="22"/>
          <w:lang w:val="en-US" w:eastAsia="zh-CN" w:bidi="ar"/>
        </w:rPr>
        <w:t>v-net-0</w:t>
      </w:r>
      <w:r>
        <w:rPr>
          <w:rFonts w:hint="default" w:ascii="Sitka Subheading" w:hAnsi="Sitka Subheading" w:eastAsia="SimSun" w:cs="Sitka Subheading"/>
          <w:color w:val="851320"/>
          <w:kern w:val="0"/>
          <w:sz w:val="22"/>
          <w:szCs w:val="22"/>
          <w:lang w:val="en-US" w:eastAsia="zh-CN" w:bidi="ar"/>
        </w:rPr>
        <w:t xml:space="preserve"> up</w:t>
      </w:r>
    </w:p>
    <w:p w14:paraId="78BEC20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create a </w:t>
      </w:r>
      <w:r>
        <w:rPr>
          <w:rFonts w:hint="default" w:ascii="Sitka Subheading" w:hAnsi="Sitka Subheading" w:eastAsia="SimSun" w:cs="Sitka Subheading"/>
          <w:b/>
          <w:bCs/>
          <w:i/>
          <w:iCs/>
          <w:color w:val="auto"/>
          <w:kern w:val="0"/>
          <w:sz w:val="22"/>
          <w:szCs w:val="22"/>
          <w:lang w:val="en-US" w:eastAsia="zh-CN" w:bidi="ar"/>
        </w:rPr>
        <w:t>veth pair</w:t>
      </w:r>
      <w:r>
        <w:rPr>
          <w:rFonts w:hint="default" w:ascii="Sitka Subheading" w:hAnsi="Sitka Subheading" w:eastAsia="SimSun" w:cs="Sitka Subheading"/>
          <w:b w:val="0"/>
          <w:bCs w:val="0"/>
          <w:i w:val="0"/>
          <w:iCs w:val="0"/>
          <w:color w:val="auto"/>
          <w:kern w:val="0"/>
          <w:sz w:val="22"/>
          <w:szCs w:val="22"/>
          <w:lang w:val="en-US" w:eastAsia="zh-CN" w:bidi="ar"/>
        </w:rPr>
        <w:t xml:space="preserve">, connect one end to the namespace </w:t>
      </w:r>
      <w:r>
        <w:rPr>
          <w:rFonts w:hint="default" w:ascii="Sitka Subheading" w:hAnsi="Sitka Subheading" w:eastAsia="SimSun" w:cs="Sitka Subheading"/>
          <w:b/>
          <w:bCs/>
          <w:i w:val="0"/>
          <w:iCs w:val="0"/>
          <w:color w:val="auto"/>
          <w:kern w:val="0"/>
          <w:sz w:val="22"/>
          <w:szCs w:val="22"/>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and another to </w:t>
      </w:r>
      <w:r>
        <w:rPr>
          <w:rFonts w:hint="default" w:ascii="Sitka Subheading" w:hAnsi="Sitka Subheading" w:eastAsia="SimSun" w:cs="Sitka Subheading"/>
          <w:b/>
          <w:bCs/>
          <w:i w:val="0"/>
          <w:iCs w:val="0"/>
          <w:color w:val="auto"/>
          <w:kern w:val="0"/>
          <w:sz w:val="22"/>
          <w:szCs w:val="22"/>
          <w:lang w:val="en-US" w:eastAsia="zh-CN" w:bidi="ar"/>
        </w:rPr>
        <w:t>bridge</w:t>
      </w:r>
      <w:r>
        <w:rPr>
          <w:rFonts w:hint="default" w:ascii="Sitka Subheading" w:hAnsi="Sitka Subheading" w:eastAsia="SimSun" w:cs="Sitka Subheading"/>
          <w:b w:val="0"/>
          <w:bCs w:val="0"/>
          <w:i w:val="0"/>
          <w:iCs w:val="0"/>
          <w:color w:val="auto"/>
          <w:kern w:val="0"/>
          <w:sz w:val="22"/>
          <w:szCs w:val="22"/>
          <w:lang w:val="en-US" w:eastAsia="zh-CN" w:bidi="ar"/>
        </w:rPr>
        <w:t>.</w:t>
      </w:r>
    </w:p>
    <w:p w14:paraId="2688D99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851320"/>
          <w:sz w:val="22"/>
          <w:szCs w:val="22"/>
        </w:rPr>
      </w:pPr>
      <w:r>
        <w:rPr>
          <w:rFonts w:hint="default" w:ascii="Sitka Subheading" w:hAnsi="Sitka Subheading" w:eastAsia="SimSun" w:cs="Sitka Subheading"/>
          <w:color w:val="851320"/>
          <w:kern w:val="0"/>
          <w:sz w:val="22"/>
          <w:szCs w:val="22"/>
          <w:lang w:val="en-US" w:eastAsia="zh-CN" w:bidi="ar"/>
        </w:rPr>
        <w:t xml:space="preserve">ip link add </w:t>
      </w:r>
      <w:r>
        <w:rPr>
          <w:rFonts w:hint="default" w:ascii="Sitka Subheading" w:hAnsi="Sitka Subheading" w:eastAsia="SimSun" w:cs="Sitka Subheading"/>
          <w:i/>
          <w:iCs/>
          <w:color w:val="851320"/>
          <w:kern w:val="0"/>
          <w:sz w:val="22"/>
          <w:szCs w:val="22"/>
          <w:lang w:val="en-US" w:eastAsia="zh-CN" w:bidi="ar"/>
        </w:rPr>
        <w:t>veth-red</w:t>
      </w:r>
      <w:r>
        <w:rPr>
          <w:rFonts w:hint="default" w:ascii="Sitka Subheading" w:hAnsi="Sitka Subheading" w:eastAsia="SimSun" w:cs="Sitka Subheading"/>
          <w:color w:val="851320"/>
          <w:kern w:val="0"/>
          <w:sz w:val="22"/>
          <w:szCs w:val="22"/>
          <w:lang w:val="en-US" w:eastAsia="zh-CN" w:bidi="ar"/>
        </w:rPr>
        <w:t xml:space="preserve"> type veth peer name </w:t>
      </w:r>
      <w:r>
        <w:rPr>
          <w:rFonts w:hint="default" w:ascii="Sitka Subheading" w:hAnsi="Sitka Subheading" w:eastAsia="SimSun" w:cs="Sitka Subheading"/>
          <w:i/>
          <w:iCs/>
          <w:color w:val="851320"/>
          <w:kern w:val="0"/>
          <w:sz w:val="22"/>
          <w:szCs w:val="22"/>
          <w:lang w:val="en-US" w:eastAsia="zh-CN" w:bidi="ar"/>
        </w:rPr>
        <w:t>veth-red-br</w:t>
      </w:r>
      <w:r>
        <w:rPr>
          <w:rFonts w:hint="default" w:ascii="Sitka Subheading" w:hAnsi="Sitka Subheading" w:eastAsia="SimSun" w:cs="Sitka Subheading"/>
          <w:i w:val="0"/>
          <w:iCs w:val="0"/>
          <w:color w:val="auto"/>
          <w:kern w:val="0"/>
          <w:sz w:val="22"/>
          <w:szCs w:val="22"/>
          <w:lang w:val="en-US" w:eastAsia="zh-CN" w:bidi="ar"/>
        </w:rPr>
        <w:t xml:space="preserve">  [ create veth pair ]</w:t>
      </w:r>
    </w:p>
    <w:p w14:paraId="5348AAA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link set </w:t>
      </w:r>
      <w:r>
        <w:rPr>
          <w:rFonts w:hint="default" w:ascii="Sitka Subheading" w:hAnsi="Sitka Subheading" w:eastAsia="SimSun" w:cs="Sitka Subheading"/>
          <w:i/>
          <w:iCs/>
          <w:color w:val="851320"/>
          <w:kern w:val="0"/>
          <w:sz w:val="22"/>
          <w:szCs w:val="22"/>
          <w:lang w:val="en-US" w:eastAsia="zh-CN" w:bidi="ar"/>
        </w:rPr>
        <w:t>veth-red</w:t>
      </w:r>
      <w:r>
        <w:rPr>
          <w:rFonts w:hint="default" w:ascii="Sitka Subheading" w:hAnsi="Sitka Subheading" w:eastAsia="SimSun" w:cs="Sitka Subheading"/>
          <w:color w:val="851320"/>
          <w:kern w:val="0"/>
          <w:sz w:val="22"/>
          <w:szCs w:val="22"/>
          <w:lang w:val="en-US" w:eastAsia="zh-CN" w:bidi="ar"/>
        </w:rPr>
        <w:t xml:space="preserve"> netns </w:t>
      </w:r>
      <w:r>
        <w:rPr>
          <w:rFonts w:hint="default" w:ascii="Sitka Subheading" w:hAnsi="Sitka Subheading" w:eastAsia="SimSun" w:cs="Sitka Subheading"/>
          <w:i/>
          <w:iCs/>
          <w:color w:val="851320"/>
          <w:kern w:val="0"/>
          <w:sz w:val="22"/>
          <w:szCs w:val="22"/>
          <w:lang w:val="en-US" w:eastAsia="zh-CN" w:bidi="ar"/>
        </w:rPr>
        <w:t>red</w:t>
      </w:r>
      <w:r>
        <w:rPr>
          <w:rFonts w:hint="default" w:ascii="Sitka Subheading" w:hAnsi="Sitka Subheading" w:eastAsia="SimSun" w:cs="Sitka Subheading"/>
          <w:color w:val="auto"/>
          <w:kern w:val="0"/>
          <w:sz w:val="22"/>
          <w:szCs w:val="22"/>
          <w:lang w:val="en-US" w:eastAsia="zh-CN" w:bidi="ar"/>
        </w:rPr>
        <w:t xml:space="preserve">  [ connect one end to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w:t>
      </w:r>
    </w:p>
    <w:p w14:paraId="3BADCFC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in host [ </w:t>
      </w:r>
      <w:r>
        <w:rPr>
          <w:rFonts w:hint="default" w:ascii="Sitka Subheading" w:hAnsi="Sitka Subheading" w:eastAsia="SimSun" w:cs="Sitka Subheading"/>
          <w:color w:val="851320"/>
          <w:kern w:val="0"/>
          <w:sz w:val="22"/>
          <w:szCs w:val="22"/>
          <w:lang w:val="en-US" w:eastAsia="zh-CN" w:bidi="ar"/>
        </w:rPr>
        <w:t>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0250" cy="533400"/>
            <wp:effectExtent l="0" t="0" r="6350" b="0"/>
            <wp:docPr id="23" name="Picture 3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5" descr="IMG_280"/>
                    <pic:cNvPicPr>
                      <a:picLocks noChangeAspect="1"/>
                    </pic:cNvPicPr>
                  </pic:nvPicPr>
                  <pic:blipFill>
                    <a:blip r:embed="rId32"/>
                    <a:stretch>
                      <a:fillRect/>
                    </a:stretch>
                  </pic:blipFill>
                  <pic:spPr>
                    <a:xfrm>
                      <a:off x="0" y="0"/>
                      <a:ext cx="5810250" cy="533400"/>
                    </a:xfrm>
                    <a:prstGeom prst="rect">
                      <a:avLst/>
                    </a:prstGeom>
                    <a:noFill/>
                    <a:ln w="9525">
                      <a:noFill/>
                    </a:ln>
                  </pic:spPr>
                </pic:pic>
              </a:graphicData>
            </a:graphic>
          </wp:inline>
        </w:drawing>
      </w:r>
    </w:p>
    <w:p w14:paraId="4A71A6A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link set </w:t>
      </w:r>
      <w:r>
        <w:rPr>
          <w:rFonts w:hint="default" w:ascii="Sitka Subheading" w:hAnsi="Sitka Subheading" w:eastAsia="SimSun" w:cs="Sitka Subheading"/>
          <w:i/>
          <w:iCs/>
          <w:color w:val="851320"/>
          <w:kern w:val="0"/>
          <w:sz w:val="22"/>
          <w:szCs w:val="22"/>
          <w:lang w:val="en-US" w:eastAsia="zh-CN" w:bidi="ar"/>
        </w:rPr>
        <w:t>veth-red-br</w:t>
      </w:r>
      <w:r>
        <w:rPr>
          <w:rFonts w:hint="default" w:ascii="Sitka Subheading" w:hAnsi="Sitka Subheading" w:eastAsia="SimSun" w:cs="Sitka Subheading"/>
          <w:i w:val="0"/>
          <w:iCs w:val="0"/>
          <w:color w:val="851320"/>
          <w:kern w:val="0"/>
          <w:sz w:val="22"/>
          <w:szCs w:val="22"/>
          <w:lang w:val="en-US" w:eastAsia="zh-CN" w:bidi="ar"/>
        </w:rPr>
        <w:t xml:space="preserve"> master </w:t>
      </w:r>
      <w:r>
        <w:rPr>
          <w:rFonts w:hint="default" w:ascii="Sitka Subheading" w:hAnsi="Sitka Subheading" w:eastAsia="SimSun" w:cs="Sitka Subheading"/>
          <w:i/>
          <w:iCs/>
          <w:color w:val="85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 connect another end to bridge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795D01"/>
          <w:kern w:val="0"/>
          <w:sz w:val="22"/>
          <w:szCs w:val="22"/>
          <w:lang w:val="en-US" w:eastAsia="zh-CN" w:bidi="ar"/>
        </w:rPr>
        <w:t xml:space="preserve">[ for master node’s interface, use </w:t>
      </w:r>
      <w:r>
        <w:rPr>
          <w:rFonts w:hint="default" w:ascii="Sitka Subheading" w:hAnsi="Sitka Subheading" w:eastAsia="SimSun" w:cs="Sitka Subheading"/>
          <w:b/>
          <w:bCs/>
          <w:i w:val="0"/>
          <w:iCs w:val="0"/>
          <w:color w:val="851320"/>
          <w:kern w:val="0"/>
          <w:sz w:val="22"/>
          <w:szCs w:val="22"/>
          <w:lang w:val="en-US" w:eastAsia="zh-CN" w:bidi="ar"/>
        </w:rPr>
        <w:t>master &lt;</w:t>
      </w:r>
      <w:r>
        <w:rPr>
          <w:rFonts w:hint="default" w:ascii="Sitka Subheading" w:hAnsi="Sitka Subheading" w:eastAsia="SimSun" w:cs="Sitka Subheading"/>
          <w:b w:val="0"/>
          <w:bCs w:val="0"/>
          <w:i w:val="0"/>
          <w:iCs w:val="0"/>
          <w:color w:val="851320"/>
          <w:kern w:val="0"/>
          <w:sz w:val="22"/>
          <w:szCs w:val="22"/>
          <w:lang w:val="en-US" w:eastAsia="zh-CN" w:bidi="ar"/>
        </w:rPr>
        <w:t>host’s interface name</w:t>
      </w:r>
      <w:r>
        <w:rPr>
          <w:rFonts w:hint="default" w:ascii="Sitka Subheading" w:hAnsi="Sitka Subheading" w:eastAsia="SimSun" w:cs="Sitka Subheading"/>
          <w:b/>
          <w:bCs/>
          <w:i w:val="0"/>
          <w:iCs w:val="0"/>
          <w:color w:val="851320"/>
          <w:kern w:val="0"/>
          <w:sz w:val="22"/>
          <w:szCs w:val="22"/>
          <w:lang w:val="en-US" w:eastAsia="zh-CN" w:bidi="ar"/>
        </w:rPr>
        <w:t>&gt;</w:t>
      </w:r>
      <w:r>
        <w:rPr>
          <w:rFonts w:hint="default" w:ascii="Sitka Subheading" w:hAnsi="Sitka Subheading" w:eastAsia="SimSun" w:cs="Sitka Subheading"/>
          <w:b w:val="0"/>
          <w:bCs w:val="0"/>
          <w:i w:val="0"/>
          <w:iCs w:val="0"/>
          <w:color w:val="795D01"/>
          <w:kern w:val="0"/>
          <w:sz w:val="22"/>
          <w:szCs w:val="22"/>
          <w:lang w:val="en-US" w:eastAsia="zh-CN" w:bidi="ar"/>
        </w:rPr>
        <w:t xml:space="preserve"> ]</w:t>
      </w:r>
    </w:p>
    <w:p w14:paraId="281E6C8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netns exec </w:t>
      </w:r>
      <w:r>
        <w:rPr>
          <w:rFonts w:hint="default" w:ascii="Sitka Subheading" w:hAnsi="Sitka Subheading" w:eastAsia="SimSun" w:cs="Sitka Subheading"/>
          <w:i/>
          <w:iCs/>
          <w:color w:val="851320"/>
          <w:kern w:val="0"/>
          <w:sz w:val="22"/>
          <w:szCs w:val="22"/>
          <w:lang w:val="en-US" w:eastAsia="zh-CN" w:bidi="ar"/>
        </w:rPr>
        <w:t>red</w:t>
      </w:r>
      <w:r>
        <w:rPr>
          <w:rFonts w:hint="default" w:ascii="Sitka Subheading" w:hAnsi="Sitka Subheading" w:eastAsia="SimSun" w:cs="Sitka Subheading"/>
          <w:color w:val="851320"/>
          <w:kern w:val="0"/>
          <w:sz w:val="22"/>
          <w:szCs w:val="22"/>
          <w:lang w:val="en-US" w:eastAsia="zh-CN" w:bidi="ar"/>
        </w:rPr>
        <w:t xml:space="preserve"> ip link set </w:t>
      </w:r>
      <w:r>
        <w:rPr>
          <w:rFonts w:hint="default" w:ascii="Sitka Subheading" w:hAnsi="Sitka Subheading" w:eastAsia="SimSun" w:cs="Sitka Subheading"/>
          <w:i/>
          <w:iCs/>
          <w:color w:val="851320"/>
          <w:kern w:val="0"/>
          <w:sz w:val="22"/>
          <w:szCs w:val="22"/>
          <w:lang w:val="en-US" w:eastAsia="zh-CN" w:bidi="ar"/>
        </w:rPr>
        <w:t>veth-red up</w:t>
      </w:r>
      <w:r>
        <w:rPr>
          <w:rFonts w:hint="default" w:ascii="Sitka Subheading" w:hAnsi="Sitka Subheading" w:eastAsia="SimSun" w:cs="Sitka Subheading"/>
          <w:color w:val="auto"/>
          <w:kern w:val="0"/>
          <w:sz w:val="22"/>
          <w:szCs w:val="22"/>
          <w:lang w:val="en-US" w:eastAsia="zh-CN" w:bidi="ar"/>
        </w:rPr>
        <w:t xml:space="preserve">  [ make namespace end up ]</w:t>
      </w:r>
    </w:p>
    <w:p w14:paraId="5AD97AA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link set </w:t>
      </w:r>
      <w:r>
        <w:rPr>
          <w:rFonts w:hint="default" w:ascii="Sitka Subheading" w:hAnsi="Sitka Subheading" w:eastAsia="SimSun" w:cs="Sitka Subheading"/>
          <w:i/>
          <w:iCs/>
          <w:color w:val="851320"/>
          <w:kern w:val="0"/>
          <w:sz w:val="22"/>
          <w:szCs w:val="22"/>
          <w:lang w:val="en-US" w:eastAsia="zh-CN" w:bidi="ar"/>
        </w:rPr>
        <w:t>veth-red-br</w:t>
      </w:r>
      <w:r>
        <w:rPr>
          <w:rFonts w:hint="default" w:ascii="Sitka Subheading" w:hAnsi="Sitka Subheading" w:eastAsia="SimSun" w:cs="Sitka Subheading"/>
          <w:color w:val="851320"/>
          <w:kern w:val="0"/>
          <w:sz w:val="22"/>
          <w:szCs w:val="22"/>
          <w:lang w:val="en-US" w:eastAsia="zh-CN" w:bidi="ar"/>
        </w:rPr>
        <w:t xml:space="preserve"> up</w:t>
      </w:r>
      <w:r>
        <w:rPr>
          <w:rFonts w:hint="default" w:ascii="Sitka Subheading" w:hAnsi="Sitka Subheading" w:eastAsia="SimSun" w:cs="Sitka Subheading"/>
          <w:color w:val="auto"/>
          <w:kern w:val="0"/>
          <w:sz w:val="22"/>
          <w:szCs w:val="22"/>
          <w:lang w:val="en-US" w:eastAsia="zh-CN" w:bidi="ar"/>
        </w:rPr>
        <w:t xml:space="preserve">  [ make bridge end up ]</w:t>
      </w:r>
    </w:p>
    <w:p w14:paraId="28F084BC">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Do the same for </w:t>
      </w:r>
      <w:r>
        <w:rPr>
          <w:rFonts w:hint="default" w:ascii="Sitka Subheading" w:hAnsi="Sitka Subheading" w:eastAsia="SimSun" w:cs="Sitka Subheading"/>
          <w:b/>
          <w:bCs/>
          <w:i/>
          <w:iCs/>
          <w:color w:val="auto"/>
          <w:kern w:val="0"/>
          <w:sz w:val="22"/>
          <w:szCs w:val="22"/>
          <w:lang w:val="en-US" w:eastAsia="zh-CN" w:bidi="ar"/>
        </w:rPr>
        <w:t>blue</w:t>
      </w:r>
      <w:r>
        <w:rPr>
          <w:rFonts w:hint="default" w:ascii="Sitka Subheading" w:hAnsi="Sitka Subheading" w:eastAsia="SimSun" w:cs="Sitka Subheading"/>
          <w:i w:val="0"/>
          <w:iCs w:val="0"/>
          <w:color w:val="auto"/>
          <w:kern w:val="0"/>
          <w:sz w:val="22"/>
          <w:szCs w:val="22"/>
          <w:lang w:val="en-US" w:eastAsia="zh-CN" w:bidi="ar"/>
        </w:rPr>
        <w:t xml:space="preserve"> namespace.</w:t>
      </w:r>
    </w:p>
    <w:p w14:paraId="002ADFCB">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color w:val="841320"/>
          <w:sz w:val="22"/>
          <w:szCs w:val="22"/>
        </w:rPr>
      </w:pPr>
      <w:r>
        <w:rPr>
          <w:rFonts w:hint="default" w:ascii="Sitka Subheading" w:hAnsi="Sitka Subheading" w:eastAsia="SimSun" w:cs="Sitka Subheading"/>
          <w:color w:val="841320"/>
          <w:kern w:val="0"/>
          <w:sz w:val="22"/>
          <w:szCs w:val="22"/>
          <w:lang w:val="en-US" w:eastAsia="zh-CN" w:bidi="ar"/>
        </w:rPr>
        <w:t xml:space="preserve">ip link add </w:t>
      </w:r>
      <w:r>
        <w:rPr>
          <w:rFonts w:hint="default" w:ascii="Sitka Subheading" w:hAnsi="Sitka Subheading" w:eastAsia="SimSun" w:cs="Sitka Subheading"/>
          <w:i/>
          <w:iCs/>
          <w:color w:val="841320"/>
          <w:kern w:val="0"/>
          <w:sz w:val="22"/>
          <w:szCs w:val="22"/>
          <w:lang w:val="en-US" w:eastAsia="zh-CN" w:bidi="ar"/>
        </w:rPr>
        <w:t>veth-blue</w:t>
      </w:r>
      <w:r>
        <w:rPr>
          <w:rFonts w:hint="default" w:ascii="Sitka Subheading" w:hAnsi="Sitka Subheading" w:eastAsia="SimSun" w:cs="Sitka Subheading"/>
          <w:color w:val="841320"/>
          <w:kern w:val="0"/>
          <w:sz w:val="22"/>
          <w:szCs w:val="22"/>
          <w:lang w:val="en-US" w:eastAsia="zh-CN" w:bidi="ar"/>
        </w:rPr>
        <w:t xml:space="preserve"> type veth peer name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i w:val="0"/>
          <w:iCs w:val="0"/>
          <w:color w:val="auto"/>
          <w:kern w:val="0"/>
          <w:sz w:val="22"/>
          <w:szCs w:val="22"/>
          <w:lang w:val="en-US" w:eastAsia="zh-CN" w:bidi="ar"/>
        </w:rPr>
        <w:t xml:space="preserve">  [ create veth pair ]</w:t>
      </w:r>
    </w:p>
    <w:p w14:paraId="77213383">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w:t>
      </w:r>
      <w:r>
        <w:rPr>
          <w:rFonts w:hint="default" w:ascii="Sitka Subheading" w:hAnsi="Sitka Subheading" w:eastAsia="SimSun" w:cs="Sitka Subheading"/>
          <w:color w:val="841320"/>
          <w:kern w:val="0"/>
          <w:sz w:val="22"/>
          <w:szCs w:val="22"/>
          <w:lang w:val="en-US" w:eastAsia="zh-CN" w:bidi="ar"/>
        </w:rPr>
        <w:t xml:space="preserve"> netns </w:t>
      </w:r>
      <w:r>
        <w:rPr>
          <w:rFonts w:hint="default" w:ascii="Sitka Subheading" w:hAnsi="Sitka Subheading" w:eastAsia="SimSun" w:cs="Sitka Subheading"/>
          <w:i/>
          <w:iCs/>
          <w:color w:val="841320"/>
          <w:kern w:val="0"/>
          <w:sz w:val="22"/>
          <w:szCs w:val="22"/>
          <w:lang w:val="en-US" w:eastAsia="zh-CN" w:bidi="ar"/>
        </w:rPr>
        <w:t>blue</w:t>
      </w:r>
      <w:r>
        <w:rPr>
          <w:rFonts w:hint="default" w:ascii="Sitka Subheading" w:hAnsi="Sitka Subheading" w:eastAsia="SimSun" w:cs="Sitka Subheading"/>
          <w:color w:val="auto"/>
          <w:kern w:val="0"/>
          <w:sz w:val="22"/>
          <w:szCs w:val="22"/>
          <w:lang w:val="en-US" w:eastAsia="zh-CN" w:bidi="ar"/>
        </w:rPr>
        <w:t xml:space="preserve">  [ connect one end to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w:t>
      </w:r>
    </w:p>
    <w:p w14:paraId="4544BB44">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in host [ </w:t>
      </w:r>
      <w:r>
        <w:rPr>
          <w:rFonts w:hint="default" w:ascii="Sitka Subheading" w:hAnsi="Sitka Subheading" w:eastAsia="SimSun" w:cs="Sitka Subheading"/>
          <w:color w:val="841320"/>
          <w:kern w:val="0"/>
          <w:sz w:val="22"/>
          <w:szCs w:val="22"/>
          <w:lang w:val="en-US" w:eastAsia="zh-CN" w:bidi="ar"/>
        </w:rPr>
        <w:t>ip add</w:t>
      </w:r>
      <w:r>
        <w:rPr>
          <w:rFonts w:hint="default" w:ascii="Sitka Subheading" w:hAnsi="Sitka Subheading" w:eastAsia="SimSun" w:cs="Sitka Subheading"/>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819775" cy="304800"/>
            <wp:effectExtent l="0" t="0" r="9525" b="0"/>
            <wp:docPr id="27" name="Picture 3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6" descr="IMG_281"/>
                    <pic:cNvPicPr>
                      <a:picLocks noChangeAspect="1"/>
                    </pic:cNvPicPr>
                  </pic:nvPicPr>
                  <pic:blipFill>
                    <a:blip r:embed="rId33"/>
                    <a:stretch>
                      <a:fillRect/>
                    </a:stretch>
                  </pic:blipFill>
                  <pic:spPr>
                    <a:xfrm>
                      <a:off x="0" y="0"/>
                      <a:ext cx="5819775" cy="304800"/>
                    </a:xfrm>
                    <a:prstGeom prst="rect">
                      <a:avLst/>
                    </a:prstGeom>
                    <a:noFill/>
                    <a:ln w="9525">
                      <a:noFill/>
                    </a:ln>
                  </pic:spPr>
                </pic:pic>
              </a:graphicData>
            </a:graphic>
          </wp:inline>
        </w:drawing>
      </w:r>
    </w:p>
    <w:p w14:paraId="669FB8BF">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i w:val="0"/>
          <w:iCs w:val="0"/>
          <w:color w:val="841320"/>
          <w:kern w:val="0"/>
          <w:sz w:val="22"/>
          <w:szCs w:val="22"/>
          <w:lang w:val="en-US" w:eastAsia="zh-CN" w:bidi="ar"/>
        </w:rPr>
        <w:t xml:space="preserve"> master </w:t>
      </w:r>
      <w:r>
        <w:rPr>
          <w:rFonts w:hint="default" w:ascii="Sitka Subheading" w:hAnsi="Sitka Subheading" w:eastAsia="SimSun" w:cs="Sitka Subheading"/>
          <w:i/>
          <w:iCs/>
          <w:color w:val="84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 connect another end to bridge ]</w:t>
      </w:r>
    </w:p>
    <w:p w14:paraId="7BA153D4">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netns exec </w:t>
      </w:r>
      <w:r>
        <w:rPr>
          <w:rFonts w:hint="default" w:ascii="Sitka Subheading" w:hAnsi="Sitka Subheading" w:eastAsia="SimSun" w:cs="Sitka Subheading"/>
          <w:i/>
          <w:iCs/>
          <w:color w:val="841320"/>
          <w:kern w:val="0"/>
          <w:sz w:val="22"/>
          <w:szCs w:val="22"/>
          <w:lang w:val="en-US" w:eastAsia="zh-CN" w:bidi="ar"/>
        </w:rPr>
        <w:t>blue</w:t>
      </w:r>
      <w:r>
        <w:rPr>
          <w:rFonts w:hint="default" w:ascii="Sitka Subheading" w:hAnsi="Sitka Subheading" w:eastAsia="SimSun" w:cs="Sitka Subheading"/>
          <w:color w:val="841320"/>
          <w:kern w:val="0"/>
          <w:sz w:val="22"/>
          <w:szCs w:val="22"/>
          <w:lang w:val="en-US" w:eastAsia="zh-CN" w:bidi="ar"/>
        </w:rPr>
        <w:t xml:space="preserve"> ip link set </w:t>
      </w:r>
      <w:r>
        <w:rPr>
          <w:rFonts w:hint="default" w:ascii="Sitka Subheading" w:hAnsi="Sitka Subheading" w:eastAsia="SimSun" w:cs="Sitka Subheading"/>
          <w:i/>
          <w:iCs/>
          <w:color w:val="841320"/>
          <w:kern w:val="0"/>
          <w:sz w:val="22"/>
          <w:szCs w:val="22"/>
          <w:lang w:val="en-US" w:eastAsia="zh-CN" w:bidi="ar"/>
        </w:rPr>
        <w:t>veth-blue up</w:t>
      </w:r>
      <w:r>
        <w:rPr>
          <w:rFonts w:hint="default" w:ascii="Sitka Subheading" w:hAnsi="Sitka Subheading" w:eastAsia="SimSun" w:cs="Sitka Subheading"/>
          <w:color w:val="auto"/>
          <w:kern w:val="0"/>
          <w:sz w:val="22"/>
          <w:szCs w:val="22"/>
          <w:lang w:val="en-US" w:eastAsia="zh-CN" w:bidi="ar"/>
        </w:rPr>
        <w:t xml:space="preserve">  [ make namespace end up ]</w:t>
      </w:r>
    </w:p>
    <w:p w14:paraId="331C3E14">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41320"/>
          <w:kern w:val="0"/>
          <w:sz w:val="22"/>
          <w:szCs w:val="22"/>
          <w:lang w:val="en-US" w:eastAsia="zh-CN" w:bidi="ar"/>
        </w:rPr>
        <w:t xml:space="preserve">ip link set </w:t>
      </w:r>
      <w:r>
        <w:rPr>
          <w:rFonts w:hint="default" w:ascii="Sitka Subheading" w:hAnsi="Sitka Subheading" w:eastAsia="SimSun" w:cs="Sitka Subheading"/>
          <w:i/>
          <w:iCs/>
          <w:color w:val="841320"/>
          <w:kern w:val="0"/>
          <w:sz w:val="22"/>
          <w:szCs w:val="22"/>
          <w:lang w:val="en-US" w:eastAsia="zh-CN" w:bidi="ar"/>
        </w:rPr>
        <w:t>veth-blue-br</w:t>
      </w:r>
      <w:r>
        <w:rPr>
          <w:rFonts w:hint="default" w:ascii="Sitka Subheading" w:hAnsi="Sitka Subheading" w:eastAsia="SimSun" w:cs="Sitka Subheading"/>
          <w:color w:val="841320"/>
          <w:kern w:val="0"/>
          <w:sz w:val="22"/>
          <w:szCs w:val="22"/>
          <w:lang w:val="en-US" w:eastAsia="zh-CN" w:bidi="ar"/>
        </w:rPr>
        <w:t xml:space="preserve"> up</w:t>
      </w:r>
      <w:r>
        <w:rPr>
          <w:rFonts w:hint="default" w:ascii="Sitka Subheading" w:hAnsi="Sitka Subheading" w:eastAsia="SimSun" w:cs="Sitka Subheading"/>
          <w:color w:val="auto"/>
          <w:kern w:val="0"/>
          <w:sz w:val="22"/>
          <w:szCs w:val="22"/>
          <w:lang w:val="en-US" w:eastAsia="zh-CN" w:bidi="ar"/>
        </w:rPr>
        <w:t xml:space="preserve">  [ make bridge end up ]</w:t>
      </w:r>
    </w:p>
    <w:p w14:paraId="2CE7F583">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assign IPs to both red and blue namespace</w:t>
      </w:r>
    </w:p>
    <w:p w14:paraId="7AF5A3A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netns exec </w:t>
      </w:r>
      <w:r>
        <w:rPr>
          <w:rFonts w:hint="default" w:ascii="Sitka Subheading" w:hAnsi="Sitka Subheading" w:eastAsia="SimSun" w:cs="Sitka Subheading"/>
          <w:i/>
          <w:iCs/>
          <w:color w:val="851320"/>
          <w:kern w:val="0"/>
          <w:sz w:val="22"/>
          <w:szCs w:val="22"/>
          <w:lang w:val="en-US" w:eastAsia="zh-CN" w:bidi="ar"/>
        </w:rPr>
        <w:t xml:space="preserve">red </w:t>
      </w:r>
      <w:r>
        <w:rPr>
          <w:rFonts w:hint="default" w:ascii="Sitka Subheading" w:hAnsi="Sitka Subheading" w:eastAsia="SimSun" w:cs="Sitka Subheading"/>
          <w:color w:val="851320"/>
          <w:kern w:val="0"/>
          <w:sz w:val="22"/>
          <w:szCs w:val="22"/>
          <w:lang w:val="en-US" w:eastAsia="zh-CN" w:bidi="ar"/>
        </w:rPr>
        <w:t>ip addr add</w:t>
      </w:r>
      <w:r>
        <w:rPr>
          <w:rFonts w:hint="default" w:ascii="Sitka Subheading" w:hAnsi="Sitka Subheading" w:eastAsia="SimSun" w:cs="Sitka Subheading"/>
          <w:i/>
          <w:iCs/>
          <w:color w:val="851320"/>
          <w:kern w:val="0"/>
          <w:sz w:val="22"/>
          <w:szCs w:val="22"/>
          <w:lang w:val="en-US" w:eastAsia="zh-CN" w:bidi="ar"/>
        </w:rPr>
        <w:t xml:space="preserve"> 192.168.15.2</w:t>
      </w:r>
      <w:r>
        <w:rPr>
          <w:rFonts w:hint="default" w:ascii="Sitka Subheading" w:hAnsi="Sitka Subheading" w:eastAsia="SimSun" w:cs="Sitka Subheading"/>
          <w:b/>
          <w:bCs/>
          <w:i/>
          <w:iCs/>
          <w:color w:val="851320"/>
          <w:kern w:val="0"/>
          <w:sz w:val="22"/>
          <w:szCs w:val="22"/>
          <w:lang w:val="en-US" w:eastAsia="zh-CN" w:bidi="ar"/>
        </w:rPr>
        <w:t>/24</w:t>
      </w:r>
      <w:r>
        <w:rPr>
          <w:rFonts w:hint="default" w:ascii="Sitka Subheading" w:hAnsi="Sitka Subheading" w:eastAsia="SimSun" w:cs="Sitka Subheading"/>
          <w:i/>
          <w:iCs/>
          <w:color w:val="851320"/>
          <w:kern w:val="0"/>
          <w:sz w:val="22"/>
          <w:szCs w:val="22"/>
          <w:lang w:val="en-US" w:eastAsia="zh-CN" w:bidi="ar"/>
        </w:rPr>
        <w:t xml:space="preserve"> </w:t>
      </w:r>
      <w:r>
        <w:rPr>
          <w:rFonts w:hint="default" w:ascii="Sitka Subheading" w:hAnsi="Sitka Subheading" w:eastAsia="SimSun" w:cs="Sitka Subheading"/>
          <w:i w:val="0"/>
          <w:iCs w:val="0"/>
          <w:color w:val="851320"/>
          <w:kern w:val="0"/>
          <w:sz w:val="22"/>
          <w:szCs w:val="22"/>
          <w:lang w:val="en-US" w:eastAsia="zh-CN" w:bidi="ar"/>
        </w:rPr>
        <w:t xml:space="preserve">dev </w:t>
      </w:r>
      <w:r>
        <w:rPr>
          <w:rFonts w:hint="default" w:ascii="Sitka Subheading" w:hAnsi="Sitka Subheading" w:eastAsia="SimSun" w:cs="Sitka Subheading"/>
          <w:i/>
          <w:iCs/>
          <w:color w:val="851320"/>
          <w:kern w:val="0"/>
          <w:sz w:val="22"/>
          <w:szCs w:val="22"/>
          <w:lang w:val="en-US" w:eastAsia="zh-CN" w:bidi="ar"/>
        </w:rPr>
        <w:t>veth-red</w:t>
      </w:r>
      <w:r>
        <w:rPr>
          <w:rFonts w:hint="default" w:ascii="Sitka Subheading" w:hAnsi="Sitka Subheading" w:eastAsia="SimSun" w:cs="Sitka Subheading"/>
          <w:i w:val="0"/>
          <w:iCs w:val="0"/>
          <w:color w:val="auto"/>
          <w:kern w:val="0"/>
          <w:sz w:val="22"/>
          <w:szCs w:val="22"/>
          <w:lang w:val="en-US" w:eastAsia="zh-CN" w:bidi="ar"/>
        </w:rPr>
        <w:t xml:space="preserve"> [ assign IP to red namespace ]</w:t>
      </w:r>
    </w:p>
    <w:p w14:paraId="680FB72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netns exec </w:t>
      </w:r>
      <w:r>
        <w:rPr>
          <w:rFonts w:hint="default" w:ascii="Sitka Subheading" w:hAnsi="Sitka Subheading" w:eastAsia="SimSun" w:cs="Sitka Subheading"/>
          <w:i/>
          <w:iCs/>
          <w:color w:val="851320"/>
          <w:kern w:val="0"/>
          <w:sz w:val="22"/>
          <w:szCs w:val="22"/>
          <w:lang w:val="en-US" w:eastAsia="zh-CN" w:bidi="ar"/>
        </w:rPr>
        <w:t>blue</w:t>
      </w:r>
      <w:r>
        <w:rPr>
          <w:rFonts w:hint="default" w:ascii="Sitka Subheading" w:hAnsi="Sitka Subheading" w:eastAsia="SimSun" w:cs="Sitka Subheading"/>
          <w:color w:val="851320"/>
          <w:kern w:val="0"/>
          <w:sz w:val="22"/>
          <w:szCs w:val="22"/>
          <w:lang w:val="en-US" w:eastAsia="zh-CN" w:bidi="ar"/>
        </w:rPr>
        <w:t xml:space="preserve"> ip addr add </w:t>
      </w:r>
      <w:r>
        <w:rPr>
          <w:rFonts w:hint="default" w:ascii="Sitka Subheading" w:hAnsi="Sitka Subheading" w:eastAsia="SimSun" w:cs="Sitka Subheading"/>
          <w:i/>
          <w:iCs/>
          <w:color w:val="851320"/>
          <w:kern w:val="0"/>
          <w:sz w:val="22"/>
          <w:szCs w:val="22"/>
          <w:lang w:val="en-US" w:eastAsia="zh-CN" w:bidi="ar"/>
        </w:rPr>
        <w:t>192.168.15.3</w:t>
      </w:r>
      <w:r>
        <w:rPr>
          <w:rFonts w:hint="default" w:ascii="Sitka Subheading" w:hAnsi="Sitka Subheading" w:eastAsia="SimSun" w:cs="Sitka Subheading"/>
          <w:b/>
          <w:bCs/>
          <w:i/>
          <w:iCs/>
          <w:color w:val="851320"/>
          <w:kern w:val="0"/>
          <w:sz w:val="22"/>
          <w:szCs w:val="22"/>
          <w:lang w:val="en-US" w:eastAsia="zh-CN" w:bidi="ar"/>
        </w:rPr>
        <w:t>/24</w:t>
      </w:r>
      <w:r>
        <w:rPr>
          <w:rFonts w:hint="default" w:ascii="Sitka Subheading" w:hAnsi="Sitka Subheading" w:eastAsia="SimSun" w:cs="Sitka Subheading"/>
          <w:i w:val="0"/>
          <w:iCs w:val="0"/>
          <w:color w:val="851320"/>
          <w:kern w:val="0"/>
          <w:sz w:val="22"/>
          <w:szCs w:val="22"/>
          <w:lang w:val="en-US" w:eastAsia="zh-CN" w:bidi="ar"/>
        </w:rPr>
        <w:t xml:space="preserve"> dev</w:t>
      </w:r>
      <w:r>
        <w:rPr>
          <w:rFonts w:hint="default" w:ascii="Sitka Subheading" w:hAnsi="Sitka Subheading" w:eastAsia="SimSun" w:cs="Sitka Subheading"/>
          <w:color w:val="851320"/>
          <w:kern w:val="0"/>
          <w:sz w:val="22"/>
          <w:szCs w:val="22"/>
          <w:lang w:val="en-US" w:eastAsia="zh-CN" w:bidi="ar"/>
        </w:rPr>
        <w:t xml:space="preserve"> </w:t>
      </w:r>
      <w:r>
        <w:rPr>
          <w:rFonts w:hint="default" w:ascii="Sitka Subheading" w:hAnsi="Sitka Subheading" w:eastAsia="SimSun" w:cs="Sitka Subheading"/>
          <w:i/>
          <w:iCs/>
          <w:color w:val="851320"/>
          <w:kern w:val="0"/>
          <w:sz w:val="22"/>
          <w:szCs w:val="22"/>
          <w:lang w:val="en-US" w:eastAsia="zh-CN" w:bidi="ar"/>
        </w:rPr>
        <w:t>veth-blue</w:t>
      </w:r>
      <w:r>
        <w:rPr>
          <w:rFonts w:hint="default" w:ascii="Sitka Subheading" w:hAnsi="Sitka Subheading" w:eastAsia="SimSun" w:cs="Sitka Subheading"/>
          <w:color w:val="851320"/>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t>[ assign IP to blue namespace ]</w:t>
      </w:r>
    </w:p>
    <w:p w14:paraId="29E347B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ping from one namespace to another will be successful.</w:t>
      </w:r>
    </w:p>
    <w:p w14:paraId="7BF842E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red to blue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51320"/>
          <w:kern w:val="0"/>
          <w:sz w:val="22"/>
          <w:szCs w:val="22"/>
          <w:lang w:val="en-US" w:eastAsia="zh-CN" w:bidi="ar"/>
        </w:rPr>
        <w:t>ip netns exec red ping -c 4 192.168.15.3</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00450" cy="1409700"/>
            <wp:effectExtent l="0" t="0" r="6350" b="0"/>
            <wp:docPr id="32" name="Picture 3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descr="IMG_282"/>
                    <pic:cNvPicPr>
                      <a:picLocks noChangeAspect="1"/>
                    </pic:cNvPicPr>
                  </pic:nvPicPr>
                  <pic:blipFill>
                    <a:blip r:embed="rId34"/>
                    <a:stretch>
                      <a:fillRect/>
                    </a:stretch>
                  </pic:blipFill>
                  <pic:spPr>
                    <a:xfrm>
                      <a:off x="0" y="0"/>
                      <a:ext cx="3600450" cy="1409700"/>
                    </a:xfrm>
                    <a:prstGeom prst="rect">
                      <a:avLst/>
                    </a:prstGeom>
                    <a:noFill/>
                    <a:ln w="9525">
                      <a:noFill/>
                    </a:ln>
                  </pic:spPr>
                </pic:pic>
              </a:graphicData>
            </a:graphic>
          </wp:inline>
        </w:drawing>
      </w:r>
    </w:p>
    <w:p w14:paraId="0170DD4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from blue to red</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851320"/>
          <w:kern w:val="0"/>
          <w:sz w:val="22"/>
          <w:szCs w:val="22"/>
          <w:lang w:val="en-US" w:eastAsia="zh-CN" w:bidi="ar"/>
        </w:rPr>
        <w:t>ip netns exec red ping -c 4 192.168.15.3</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38550" cy="1409700"/>
            <wp:effectExtent l="0" t="0" r="6350" b="0"/>
            <wp:docPr id="33" name="Picture 3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8" descr="IMG_283"/>
                    <pic:cNvPicPr>
                      <a:picLocks noChangeAspect="1"/>
                    </pic:cNvPicPr>
                  </pic:nvPicPr>
                  <pic:blipFill>
                    <a:blip r:embed="rId35"/>
                    <a:stretch>
                      <a:fillRect/>
                    </a:stretch>
                  </pic:blipFill>
                  <pic:spPr>
                    <a:xfrm>
                      <a:off x="0" y="0"/>
                      <a:ext cx="3638550" cy="1409700"/>
                    </a:xfrm>
                    <a:prstGeom prst="rect">
                      <a:avLst/>
                    </a:prstGeom>
                    <a:noFill/>
                    <a:ln w="9525">
                      <a:noFill/>
                    </a:ln>
                  </pic:spPr>
                </pic:pic>
              </a:graphicData>
            </a:graphic>
          </wp:inline>
        </w:drawing>
      </w:r>
    </w:p>
    <w:p w14:paraId="50BE300D">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Host cannot ping either of these namespace</w:t>
      </w:r>
    </w:p>
    <w:p w14:paraId="3E89392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124200" cy="571500"/>
            <wp:effectExtent l="0" t="0" r="0" b="0"/>
            <wp:docPr id="34" name="Picture 3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9" descr="IMG_284"/>
                    <pic:cNvPicPr>
                      <a:picLocks noChangeAspect="1"/>
                    </pic:cNvPicPr>
                  </pic:nvPicPr>
                  <pic:blipFill>
                    <a:blip r:embed="rId36"/>
                    <a:stretch>
                      <a:fillRect/>
                    </a:stretch>
                  </pic:blipFill>
                  <pic:spPr>
                    <a:xfrm>
                      <a:off x="0" y="0"/>
                      <a:ext cx="3124200" cy="571500"/>
                    </a:xfrm>
                    <a:prstGeom prst="rect">
                      <a:avLst/>
                    </a:prstGeom>
                    <a:noFill/>
                    <a:ln w="9525">
                      <a:noFill/>
                    </a:ln>
                  </pic:spPr>
                </pic:pic>
              </a:graphicData>
            </a:graphic>
          </wp:inline>
        </w:drawing>
      </w:r>
    </w:p>
    <w:p w14:paraId="3B026A8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blue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067050" cy="571500"/>
            <wp:effectExtent l="0" t="0" r="6350" b="0"/>
            <wp:docPr id="38" name="Picture 4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0" descr="IMG_285"/>
                    <pic:cNvPicPr>
                      <a:picLocks noChangeAspect="1"/>
                    </pic:cNvPicPr>
                  </pic:nvPicPr>
                  <pic:blipFill>
                    <a:blip r:embed="rId37"/>
                    <a:stretch>
                      <a:fillRect/>
                    </a:stretch>
                  </pic:blipFill>
                  <pic:spPr>
                    <a:xfrm>
                      <a:off x="0" y="0"/>
                      <a:ext cx="3067050" cy="571500"/>
                    </a:xfrm>
                    <a:prstGeom prst="rect">
                      <a:avLst/>
                    </a:prstGeom>
                    <a:noFill/>
                    <a:ln w="9525">
                      <a:noFill/>
                    </a:ln>
                  </pic:spPr>
                </pic:pic>
              </a:graphicData>
            </a:graphic>
          </wp:inline>
        </w:drawing>
      </w:r>
    </w:p>
    <w:p w14:paraId="74F24C53">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Add IP address to the bridge network interface (</w:t>
      </w:r>
      <w:r>
        <w:rPr>
          <w:rFonts w:hint="default" w:ascii="Sitka Subheading" w:hAnsi="Sitka Subheading" w:eastAsia="SimSun" w:cs="Sitka Subheading"/>
          <w:i/>
          <w:iCs/>
          <w:color w:val="auto"/>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851320"/>
          <w:kern w:val="0"/>
          <w:sz w:val="22"/>
          <w:szCs w:val="22"/>
          <w:lang w:val="en-US" w:eastAsia="zh-CN" w:bidi="ar"/>
        </w:rPr>
        <w:t xml:space="preserve">ip addr add </w:t>
      </w:r>
      <w:r>
        <w:rPr>
          <w:rFonts w:hint="default" w:ascii="Sitka Subheading" w:hAnsi="Sitka Subheading" w:eastAsia="SimSun" w:cs="Sitka Subheading"/>
          <w:i/>
          <w:iCs/>
          <w:color w:val="851320"/>
          <w:kern w:val="0"/>
          <w:sz w:val="22"/>
          <w:szCs w:val="22"/>
          <w:lang w:val="en-US" w:eastAsia="zh-CN" w:bidi="ar"/>
        </w:rPr>
        <w:t>192.168.15.5/24</w:t>
      </w:r>
      <w:r>
        <w:rPr>
          <w:rFonts w:hint="default" w:ascii="Sitka Subheading" w:hAnsi="Sitka Subheading" w:eastAsia="SimSun" w:cs="Sitka Subheading"/>
          <w:i w:val="0"/>
          <w:iCs w:val="0"/>
          <w:color w:val="851320"/>
          <w:kern w:val="0"/>
          <w:sz w:val="22"/>
          <w:szCs w:val="22"/>
          <w:lang w:val="en-US" w:eastAsia="zh-CN" w:bidi="ar"/>
        </w:rPr>
        <w:t xml:space="preserve"> dev </w:t>
      </w:r>
      <w:r>
        <w:rPr>
          <w:rFonts w:hint="default" w:ascii="Sitka Subheading" w:hAnsi="Sitka Subheading" w:eastAsia="SimSun" w:cs="Sitka Subheading"/>
          <w:i/>
          <w:iCs/>
          <w:color w:val="851320"/>
          <w:kern w:val="0"/>
          <w:sz w:val="22"/>
          <w:szCs w:val="22"/>
          <w:lang w:val="en-US" w:eastAsia="zh-CN" w:bidi="ar"/>
        </w:rPr>
        <w:t>v-net-0</w:t>
      </w:r>
      <w:r>
        <w:rPr>
          <w:rFonts w:hint="default" w:ascii="Sitka Subheading" w:hAnsi="Sitka Subheading" w:eastAsia="SimSun" w:cs="Sitka Subheading"/>
          <w:i w:val="0"/>
          <w:iCs w:val="0"/>
          <w:color w:val="auto"/>
          <w:kern w:val="0"/>
          <w:sz w:val="22"/>
          <w:szCs w:val="22"/>
          <w:lang w:val="en-US" w:eastAsia="zh-CN" w:bidi="ar"/>
        </w:rPr>
        <w:t xml:space="preserve"> </w:t>
      </w:r>
    </w:p>
    <w:p w14:paraId="799E246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Because till now host doesn’t know any subnet of 102.168.15.x</w:t>
      </w:r>
    </w:p>
    <w:p w14:paraId="3E40970A">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try to ping again.</w:t>
      </w:r>
    </w:p>
    <w:p w14:paraId="6878DD6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Not it’ll be successful</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because, host has now a interface having the same subnet as that of the namespaces.</w:t>
      </w:r>
    </w:p>
    <w:p w14:paraId="7EEDF08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red</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48100" cy="1466850"/>
            <wp:effectExtent l="0" t="0" r="0" b="6350"/>
            <wp:docPr id="39" name="Picture 4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1" descr="IMG_286"/>
                    <pic:cNvPicPr>
                      <a:picLocks noChangeAspect="1"/>
                    </pic:cNvPicPr>
                  </pic:nvPicPr>
                  <pic:blipFill>
                    <a:blip r:embed="rId38"/>
                    <a:stretch>
                      <a:fillRect/>
                    </a:stretch>
                  </pic:blipFill>
                  <pic:spPr>
                    <a:xfrm>
                      <a:off x="0" y="0"/>
                      <a:ext cx="3848100" cy="1466850"/>
                    </a:xfrm>
                    <a:prstGeom prst="rect">
                      <a:avLst/>
                    </a:prstGeom>
                    <a:noFill/>
                    <a:ln w="9525">
                      <a:noFill/>
                    </a:ln>
                  </pic:spPr>
                </pic:pic>
              </a:graphicData>
            </a:graphic>
          </wp:inline>
        </w:drawing>
      </w:r>
    </w:p>
    <w:p w14:paraId="45C8F35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to namespace blue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10000" cy="1466850"/>
            <wp:effectExtent l="0" t="0" r="0" b="6350"/>
            <wp:docPr id="11" name="Picture 4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2" descr="IMG_287"/>
                    <pic:cNvPicPr>
                      <a:picLocks noChangeAspect="1"/>
                    </pic:cNvPicPr>
                  </pic:nvPicPr>
                  <pic:blipFill>
                    <a:blip r:embed="rId39"/>
                    <a:stretch>
                      <a:fillRect/>
                    </a:stretch>
                  </pic:blipFill>
                  <pic:spPr>
                    <a:xfrm>
                      <a:off x="0" y="0"/>
                      <a:ext cx="3810000" cy="1466850"/>
                    </a:xfrm>
                    <a:prstGeom prst="rect">
                      <a:avLst/>
                    </a:prstGeom>
                    <a:noFill/>
                    <a:ln w="9525">
                      <a:noFill/>
                    </a:ln>
                  </pic:spPr>
                </pic:pic>
              </a:graphicData>
            </a:graphic>
          </wp:inline>
        </w:drawing>
      </w:r>
    </w:p>
    <w:p w14:paraId="0CEDBF49">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Ping from namespace to host should also 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But to </w:t>
      </w:r>
      <w:r>
        <w:rPr>
          <w:rFonts w:hint="default" w:ascii="Sitka Subheading" w:hAnsi="Sitka Subheading" w:eastAsia="SimSun" w:cs="Sitka Subheading"/>
          <w:b/>
          <w:bCs/>
          <w:color w:val="auto"/>
          <w:kern w:val="0"/>
          <w:sz w:val="22"/>
          <w:szCs w:val="22"/>
          <w:lang w:val="en-US" w:eastAsia="zh-CN" w:bidi="ar"/>
        </w:rPr>
        <w:t>102.168.15.5</w:t>
      </w:r>
      <w:r>
        <w:rPr>
          <w:rFonts w:hint="default" w:ascii="Sitka Subheading" w:hAnsi="Sitka Subheading" w:eastAsia="SimSun" w:cs="Sitka Subheading"/>
          <w:b w:val="0"/>
          <w:bCs w:val="0"/>
          <w:color w:val="auto"/>
          <w:kern w:val="0"/>
          <w:sz w:val="22"/>
          <w:szCs w:val="22"/>
          <w:lang w:val="en-US" w:eastAsia="zh-CN" w:bidi="ar"/>
        </w:rPr>
        <w:t xml:space="preserve">  (bridge network interface IP) only.</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It’ll not work for </w:t>
      </w:r>
      <w:r>
        <w:rPr>
          <w:rFonts w:hint="default" w:ascii="Sitka Subheading" w:hAnsi="Sitka Subheading" w:eastAsia="SimSun" w:cs="Sitka Subheading"/>
          <w:b w:val="0"/>
          <w:bCs w:val="0"/>
          <w:i/>
          <w:iCs/>
          <w:color w:val="auto"/>
          <w:kern w:val="0"/>
          <w:sz w:val="22"/>
          <w:szCs w:val="22"/>
          <w:lang w:val="en-US" w:eastAsia="zh-CN" w:bidi="ar"/>
        </w:rPr>
        <w:t>10.10.10.10</w:t>
      </w:r>
      <w:r>
        <w:rPr>
          <w:rFonts w:hint="default" w:ascii="Sitka Subheading" w:hAnsi="Sitka Subheading" w:eastAsia="SimSun" w:cs="Sitka Subheading"/>
          <w:b w:val="0"/>
          <w:bCs w:val="0"/>
          <w:color w:val="auto"/>
          <w:kern w:val="0"/>
          <w:sz w:val="22"/>
          <w:szCs w:val="22"/>
          <w:lang w:val="en-US" w:eastAsia="zh-CN" w:bidi="ar"/>
        </w:rPr>
        <w:t xml:space="preserve"> (host (vm1) IP)</w:t>
      </w:r>
    </w:p>
    <w:p w14:paraId="3D0A831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71600"/>
            <wp:effectExtent l="0" t="0" r="0" b="0"/>
            <wp:docPr id="43" name="Picture 4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_288"/>
                    <pic:cNvPicPr>
                      <a:picLocks noChangeAspect="1"/>
                    </pic:cNvPicPr>
                  </pic:nvPicPr>
                  <pic:blipFill>
                    <a:blip r:embed="rId40"/>
                    <a:stretch>
                      <a:fillRect/>
                    </a:stretch>
                  </pic:blipFill>
                  <pic:spPr>
                    <a:xfrm>
                      <a:off x="0" y="0"/>
                      <a:ext cx="3581400" cy="1371600"/>
                    </a:xfrm>
                    <a:prstGeom prst="rect">
                      <a:avLst/>
                    </a:prstGeom>
                    <a:noFill/>
                    <a:ln w="9525">
                      <a:noFill/>
                    </a:ln>
                  </pic:spPr>
                </pic:pic>
              </a:graphicData>
            </a:graphic>
          </wp:inline>
        </w:drawing>
      </w:r>
    </w:p>
    <w:p w14:paraId="22881AF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62350" cy="1390650"/>
            <wp:effectExtent l="0" t="0" r="6350" b="6350"/>
            <wp:docPr id="48" name="Picture 4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descr="IMG_289"/>
                    <pic:cNvPicPr>
                      <a:picLocks noChangeAspect="1"/>
                    </pic:cNvPicPr>
                  </pic:nvPicPr>
                  <pic:blipFill>
                    <a:blip r:embed="rId41"/>
                    <a:stretch>
                      <a:fillRect/>
                    </a:stretch>
                  </pic:blipFill>
                  <pic:spPr>
                    <a:xfrm>
                      <a:off x="0" y="0"/>
                      <a:ext cx="3562350" cy="1390650"/>
                    </a:xfrm>
                    <a:prstGeom prst="rect">
                      <a:avLst/>
                    </a:prstGeom>
                    <a:noFill/>
                    <a:ln w="9525">
                      <a:noFill/>
                    </a:ln>
                  </pic:spPr>
                </pic:pic>
              </a:graphicData>
            </a:graphic>
          </wp:inline>
        </w:drawing>
      </w:r>
    </w:p>
    <w:p w14:paraId="0B62304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strike/>
          <w:dstrike w:val="0"/>
          <w:color w:val="auto"/>
          <w:kern w:val="0"/>
          <w:sz w:val="22"/>
          <w:szCs w:val="22"/>
          <w:lang w:val="en-US" w:eastAsia="zh-CN" w:bidi="ar"/>
        </w:rPr>
        <w:t>To 10.10.10.10 will not work</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952750" cy="266700"/>
            <wp:effectExtent l="0" t="0" r="6350" b="0"/>
            <wp:docPr id="53" name="Picture 4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5" descr="IMG_290"/>
                    <pic:cNvPicPr>
                      <a:picLocks noChangeAspect="1"/>
                    </pic:cNvPicPr>
                  </pic:nvPicPr>
                  <pic:blipFill>
                    <a:blip r:embed="rId42"/>
                    <a:stretch>
                      <a:fillRect/>
                    </a:stretch>
                  </pic:blipFill>
                  <pic:spPr>
                    <a:xfrm>
                      <a:off x="0" y="0"/>
                      <a:ext cx="2952750" cy="266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028950" cy="266700"/>
            <wp:effectExtent l="0" t="0" r="6350" b="0"/>
            <wp:docPr id="56" name="Picture 4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6" descr="IMG_291"/>
                    <pic:cNvPicPr>
                      <a:picLocks noChangeAspect="1"/>
                    </pic:cNvPicPr>
                  </pic:nvPicPr>
                  <pic:blipFill>
                    <a:blip r:embed="rId43"/>
                    <a:stretch>
                      <a:fillRect/>
                    </a:stretch>
                  </pic:blipFill>
                  <pic:spPr>
                    <a:xfrm>
                      <a:off x="0" y="0"/>
                      <a:ext cx="3028950" cy="2667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 xml:space="preserve">[ ‘Network is unreachable’ comes when </w:t>
      </w:r>
      <w:r>
        <w:rPr>
          <w:rFonts w:hint="default" w:ascii="Sitka Subheading" w:hAnsi="Sitka Subheading" w:eastAsia="SimSun" w:cs="Sitka Subheading"/>
          <w:b/>
          <w:bCs/>
          <w:color w:val="795D01"/>
          <w:kern w:val="0"/>
          <w:sz w:val="22"/>
          <w:szCs w:val="22"/>
          <w:lang w:val="en-US" w:eastAsia="zh-CN" w:bidi="ar"/>
        </w:rPr>
        <w:t>gateway is not there</w:t>
      </w:r>
      <w:r>
        <w:rPr>
          <w:rFonts w:hint="default" w:ascii="Sitka Subheading" w:hAnsi="Sitka Subheading" w:eastAsia="SimSun" w:cs="Sitka Subheading"/>
          <w:color w:val="795D01"/>
          <w:kern w:val="0"/>
          <w:sz w:val="22"/>
          <w:szCs w:val="22"/>
          <w:lang w:val="en-US" w:eastAsia="zh-CN" w:bidi="ar"/>
        </w:rPr>
        <w:t xml:space="preserve"> ]</w:t>
      </w:r>
    </w:p>
    <w:p w14:paraId="0F91C681">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Add gateway in the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network subnet: 10.10.10.0</w:t>
      </w:r>
      <w:r>
        <w:rPr>
          <w:rFonts w:hint="default" w:ascii="Sitka Subheading" w:hAnsi="Sitka Subheading" w:eastAsia="SimSun" w:cs="Sitka Subheading"/>
          <w:color w:val="795D01"/>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gateway: 192.168.15.5</w:t>
      </w:r>
      <w:r>
        <w:rPr>
          <w:rFonts w:hint="default" w:ascii="Sitka Subheading" w:hAnsi="Sitka Subheading" w:eastAsia="SimSun" w:cs="Sitka Subheading"/>
          <w:color w:val="auto"/>
          <w:kern w:val="0"/>
          <w:sz w:val="22"/>
          <w:szCs w:val="22"/>
          <w:lang w:val="en-US" w:eastAsia="zh-CN" w:bidi="ar"/>
        </w:rPr>
        <w:t xml:space="preserve">  [ bridge network interface’s IP]</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means to communicate with </w:t>
      </w:r>
      <w:r>
        <w:rPr>
          <w:rFonts w:hint="default" w:ascii="Sitka Subheading" w:hAnsi="Sitka Subheading" w:eastAsia="SimSun" w:cs="Sitka Subheading"/>
          <w:i/>
          <w:iCs/>
          <w:color w:val="auto"/>
          <w:kern w:val="0"/>
          <w:sz w:val="22"/>
          <w:szCs w:val="22"/>
          <w:lang w:val="en-US" w:eastAsia="zh-CN" w:bidi="ar"/>
        </w:rPr>
        <w:t>10.10.10.0</w:t>
      </w:r>
      <w:r>
        <w:rPr>
          <w:rFonts w:hint="default" w:ascii="Sitka Subheading" w:hAnsi="Sitka Subheading" w:eastAsia="SimSun" w:cs="Sitka Subheading"/>
          <w:i w:val="0"/>
          <w:iCs w:val="0"/>
          <w:color w:val="auto"/>
          <w:kern w:val="0"/>
          <w:sz w:val="22"/>
          <w:szCs w:val="22"/>
          <w:lang w:val="en-US" w:eastAsia="zh-CN" w:bidi="ar"/>
        </w:rPr>
        <w:t xml:space="preserve">, route to </w:t>
      </w:r>
      <w:r>
        <w:rPr>
          <w:rFonts w:hint="default" w:ascii="Sitka Subheading" w:hAnsi="Sitka Subheading" w:eastAsia="SimSun" w:cs="Sitka Subheading"/>
          <w:i/>
          <w:iCs/>
          <w:color w:val="auto"/>
          <w:kern w:val="0"/>
          <w:sz w:val="22"/>
          <w:szCs w:val="22"/>
          <w:lang w:val="en-US" w:eastAsia="zh-CN" w:bidi="ar"/>
        </w:rPr>
        <w:t>192.168.15.5</w:t>
      </w:r>
      <w:r>
        <w:rPr>
          <w:rFonts w:hint="default" w:ascii="Sitka Subheading" w:hAnsi="Sitka Subheading" w:eastAsia="SimSun" w:cs="Sitka Subheading"/>
          <w:i w:val="0"/>
          <w:iCs w:val="0"/>
          <w:color w:val="auto"/>
          <w:kern w:val="0"/>
          <w:sz w:val="22"/>
          <w:szCs w:val="22"/>
          <w:lang w:val="en-US" w:eastAsia="zh-CN" w:bidi="ar"/>
        </w:rPr>
        <w:t xml:space="preserve"> (bridge’s IP) ]</w:t>
      </w:r>
    </w:p>
    <w:p w14:paraId="09FE812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netns exec red ip route add </w:t>
      </w:r>
      <w:r>
        <w:rPr>
          <w:rFonts w:hint="default" w:ascii="Sitka Subheading" w:hAnsi="Sitka Subheading" w:eastAsia="SimSun" w:cs="Sitka Subheading"/>
          <w:i/>
          <w:iCs/>
          <w:color w:val="851320"/>
          <w:kern w:val="0"/>
          <w:sz w:val="22"/>
          <w:szCs w:val="22"/>
          <w:lang w:val="en-US" w:eastAsia="zh-CN" w:bidi="ar"/>
        </w:rPr>
        <w:t>10.10.10.0</w:t>
      </w:r>
      <w:r>
        <w:rPr>
          <w:rFonts w:hint="default" w:ascii="Sitka Subheading" w:hAnsi="Sitka Subheading" w:eastAsia="SimSun" w:cs="Sitka Subheading"/>
          <w:b/>
          <w:bCs/>
          <w:i/>
          <w:iCs/>
          <w:color w:val="851320"/>
          <w:kern w:val="0"/>
          <w:sz w:val="22"/>
          <w:szCs w:val="22"/>
          <w:lang w:val="en-US" w:eastAsia="zh-CN" w:bidi="ar"/>
        </w:rPr>
        <w:t>/24</w:t>
      </w:r>
      <w:r>
        <w:rPr>
          <w:rFonts w:hint="default" w:ascii="Sitka Subheading" w:hAnsi="Sitka Subheading" w:eastAsia="SimSun" w:cs="Sitka Subheading"/>
          <w:color w:val="851320"/>
          <w:kern w:val="0"/>
          <w:sz w:val="22"/>
          <w:szCs w:val="22"/>
          <w:lang w:val="en-US" w:eastAsia="zh-CN" w:bidi="ar"/>
        </w:rPr>
        <w:t xml:space="preserve"> via </w:t>
      </w:r>
      <w:r>
        <w:rPr>
          <w:rFonts w:hint="default" w:ascii="Sitka Subheading" w:hAnsi="Sitka Subheading" w:eastAsia="SimSun" w:cs="Sitka Subheading"/>
          <w:i/>
          <w:iCs/>
          <w:color w:val="851320"/>
          <w:kern w:val="0"/>
          <w:sz w:val="22"/>
          <w:szCs w:val="22"/>
          <w:lang w:val="en-US" w:eastAsia="zh-CN" w:bidi="ar"/>
        </w:rPr>
        <w:t>192.168.15.5</w:t>
      </w:r>
      <w:r>
        <w:rPr>
          <w:rFonts w:hint="default" w:ascii="Sitka Subheading" w:hAnsi="Sitka Subheading" w:eastAsia="SimSun" w:cs="Sitka Subheading"/>
          <w:color w:val="auto"/>
          <w:kern w:val="0"/>
          <w:sz w:val="22"/>
          <w:szCs w:val="22"/>
          <w:lang w:val="en-US" w:eastAsia="zh-CN" w:bidi="ar"/>
        </w:rPr>
        <w:t xml:space="preserve">  [ in namespace red ]</w:t>
      </w:r>
    </w:p>
    <w:p w14:paraId="12481CC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netns exec blue ip route add </w:t>
      </w:r>
      <w:r>
        <w:rPr>
          <w:rFonts w:hint="default" w:ascii="Sitka Subheading" w:hAnsi="Sitka Subheading" w:eastAsia="SimSun" w:cs="Sitka Subheading"/>
          <w:i/>
          <w:iCs/>
          <w:color w:val="851320"/>
          <w:kern w:val="0"/>
          <w:sz w:val="22"/>
          <w:szCs w:val="22"/>
          <w:lang w:val="en-US" w:eastAsia="zh-CN" w:bidi="ar"/>
        </w:rPr>
        <w:t>10.10.10.0</w:t>
      </w:r>
      <w:r>
        <w:rPr>
          <w:rFonts w:hint="default" w:ascii="Sitka Subheading" w:hAnsi="Sitka Subheading" w:eastAsia="SimSun" w:cs="Sitka Subheading"/>
          <w:b/>
          <w:bCs/>
          <w:i/>
          <w:iCs/>
          <w:color w:val="851320"/>
          <w:kern w:val="0"/>
          <w:sz w:val="22"/>
          <w:szCs w:val="22"/>
          <w:lang w:val="en-US" w:eastAsia="zh-CN" w:bidi="ar"/>
        </w:rPr>
        <w:t>/24</w:t>
      </w:r>
      <w:r>
        <w:rPr>
          <w:rFonts w:hint="default" w:ascii="Sitka Subheading" w:hAnsi="Sitka Subheading" w:eastAsia="SimSun" w:cs="Sitka Subheading"/>
          <w:color w:val="851320"/>
          <w:kern w:val="0"/>
          <w:sz w:val="22"/>
          <w:szCs w:val="22"/>
          <w:lang w:val="en-US" w:eastAsia="zh-CN" w:bidi="ar"/>
        </w:rPr>
        <w:t xml:space="preserve"> via </w:t>
      </w:r>
      <w:r>
        <w:rPr>
          <w:rFonts w:hint="default" w:ascii="Sitka Subheading" w:hAnsi="Sitka Subheading" w:eastAsia="SimSun" w:cs="Sitka Subheading"/>
          <w:i/>
          <w:iCs/>
          <w:color w:val="851320"/>
          <w:kern w:val="0"/>
          <w:sz w:val="22"/>
          <w:szCs w:val="22"/>
          <w:lang w:val="en-US" w:eastAsia="zh-CN" w:bidi="ar"/>
        </w:rPr>
        <w:t>192.168.15.5</w:t>
      </w:r>
      <w:r>
        <w:rPr>
          <w:rFonts w:hint="default" w:ascii="Sitka Subheading" w:hAnsi="Sitka Subheading" w:eastAsia="SimSun" w:cs="Sitka Subheading"/>
          <w:color w:val="auto"/>
          <w:kern w:val="0"/>
          <w:sz w:val="22"/>
          <w:szCs w:val="22"/>
          <w:lang w:val="en-US" w:eastAsia="zh-CN" w:bidi="ar"/>
        </w:rPr>
        <w:t xml:space="preserve">  [ in namespace blue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always add the subnet </w:t>
      </w:r>
      <w:r>
        <w:rPr>
          <w:rFonts w:hint="default" w:ascii="Sitka Subheading" w:hAnsi="Sitka Subheading" w:eastAsia="SimSun" w:cs="Sitka Subheading"/>
          <w:b/>
          <w:bCs/>
          <w:color w:val="auto"/>
          <w:kern w:val="0"/>
          <w:sz w:val="22"/>
          <w:szCs w:val="22"/>
          <w:lang w:val="en-US" w:eastAsia="zh-CN" w:bidi="ar"/>
        </w:rPr>
        <w:t>/24</w:t>
      </w:r>
      <w:r>
        <w:rPr>
          <w:rFonts w:hint="default" w:ascii="Sitka Subheading" w:hAnsi="Sitka Subheading" w:eastAsia="SimSun" w:cs="Sitka Subheading"/>
          <w:b w:val="0"/>
          <w:bCs w:val="0"/>
          <w:color w:val="auto"/>
          <w:kern w:val="0"/>
          <w:sz w:val="22"/>
          <w:szCs w:val="22"/>
          <w:lang w:val="en-US" w:eastAsia="zh-CN" w:bidi="ar"/>
        </w:rPr>
        <w:t xml:space="preserve">, otherwise it’ll take </w:t>
      </w:r>
      <w:r>
        <w:rPr>
          <w:rFonts w:hint="default" w:ascii="Sitka Subheading" w:hAnsi="Sitka Subheading" w:eastAsia="SimSun" w:cs="Sitka Subheading"/>
          <w:b/>
          <w:bCs/>
          <w:color w:val="auto"/>
          <w:kern w:val="0"/>
          <w:sz w:val="22"/>
          <w:szCs w:val="22"/>
          <w:lang w:val="en-US" w:eastAsia="zh-CN" w:bidi="ar"/>
        </w:rPr>
        <w:t>/32</w:t>
      </w:r>
      <w:r>
        <w:rPr>
          <w:rFonts w:hint="default" w:ascii="Sitka Subheading" w:hAnsi="Sitka Subheading" w:eastAsia="SimSun" w:cs="Sitka Subheading"/>
          <w:b w:val="0"/>
          <w:bCs w:val="0"/>
          <w:color w:val="auto"/>
          <w:kern w:val="0"/>
          <w:sz w:val="22"/>
          <w:szCs w:val="22"/>
          <w:lang w:val="en-US" w:eastAsia="zh-CN" w:bidi="ar"/>
        </w:rPr>
        <w:t xml:space="preserve"> by default ]</w:t>
      </w:r>
    </w:p>
    <w:p w14:paraId="057DDB7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try to ping host (10.10.10.10) from namespaces</w:t>
      </w:r>
    </w:p>
    <w:p w14:paraId="4C09D606">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43300" cy="1409700"/>
            <wp:effectExtent l="0" t="0" r="0" b="0"/>
            <wp:docPr id="54" name="Picture 4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7" descr="IMG_292"/>
                    <pic:cNvPicPr>
                      <a:picLocks noChangeAspect="1"/>
                    </pic:cNvPicPr>
                  </pic:nvPicPr>
                  <pic:blipFill>
                    <a:blip r:embed="rId44"/>
                    <a:stretch>
                      <a:fillRect/>
                    </a:stretch>
                  </pic:blipFill>
                  <pic:spPr>
                    <a:xfrm>
                      <a:off x="0" y="0"/>
                      <a:ext cx="3543300" cy="1409700"/>
                    </a:xfrm>
                    <a:prstGeom prst="rect">
                      <a:avLst/>
                    </a:prstGeom>
                    <a:noFill/>
                    <a:ln w="9525">
                      <a:noFill/>
                    </a:ln>
                  </pic:spPr>
                </pic:pic>
              </a:graphicData>
            </a:graphic>
          </wp:inline>
        </w:drawing>
      </w:r>
    </w:p>
    <w:p w14:paraId="69B5658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host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49" name="Picture 4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IMG_293"/>
                    <pic:cNvPicPr>
                      <a:picLocks noChangeAspect="1"/>
                    </pic:cNvPicPr>
                  </pic:nvPicPr>
                  <pic:blipFill>
                    <a:blip r:embed="rId45"/>
                    <a:stretch>
                      <a:fillRect/>
                    </a:stretch>
                  </pic:blipFill>
                  <pic:spPr>
                    <a:xfrm>
                      <a:off x="0" y="0"/>
                      <a:ext cx="3581400" cy="1390650"/>
                    </a:xfrm>
                    <a:prstGeom prst="rect">
                      <a:avLst/>
                    </a:prstGeom>
                    <a:noFill/>
                    <a:ln w="9525">
                      <a:noFill/>
                    </a:ln>
                  </pic:spPr>
                </pic:pic>
              </a:graphicData>
            </a:graphic>
          </wp:inline>
        </w:drawing>
      </w:r>
    </w:p>
    <w:p w14:paraId="04DAC9A2">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try to ping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(10.10.10.</w:t>
      </w:r>
      <w:r>
        <w:rPr>
          <w:rFonts w:hint="default" w:ascii="Sitka Subheading" w:hAnsi="Sitka Subheading" w:eastAsia="SimSun" w:cs="Sitka Subheading"/>
          <w:b/>
          <w:bCs/>
          <w:color w:val="auto"/>
          <w:kern w:val="0"/>
          <w:sz w:val="22"/>
          <w:szCs w:val="22"/>
          <w:lang w:val="en-US" w:eastAsia="zh-CN" w:bidi="ar"/>
        </w:rPr>
        <w:t>11</w:t>
      </w:r>
      <w:r>
        <w:rPr>
          <w:rFonts w:hint="default" w:ascii="Sitka Subheading" w:hAnsi="Sitka Subheading" w:eastAsia="SimSun" w:cs="Sitka Subheading"/>
          <w:b w:val="0"/>
          <w:bCs w:val="0"/>
          <w:color w:val="auto"/>
          <w:kern w:val="0"/>
          <w:sz w:val="22"/>
          <w:szCs w:val="22"/>
          <w:lang w:val="en-US" w:eastAsia="zh-CN" w:bidi="ar"/>
        </w:rPr>
        <w:t>) from the namespaces.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It’ll ping (because gateway is there) but response will not come.</w:t>
      </w:r>
    </w:p>
    <w:p w14:paraId="7DE9B82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red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038600" cy="571500"/>
            <wp:effectExtent l="0" t="0" r="0" b="0"/>
            <wp:docPr id="55" name="Picture 4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9" descr="IMG_294"/>
                    <pic:cNvPicPr>
                      <a:picLocks noChangeAspect="1"/>
                    </pic:cNvPicPr>
                  </pic:nvPicPr>
                  <pic:blipFill>
                    <a:blip r:embed="rId46"/>
                    <a:stretch>
                      <a:fillRect/>
                    </a:stretch>
                  </pic:blipFill>
                  <pic:spPr>
                    <a:xfrm>
                      <a:off x="0" y="0"/>
                      <a:ext cx="4038600" cy="571500"/>
                    </a:xfrm>
                    <a:prstGeom prst="rect">
                      <a:avLst/>
                    </a:prstGeom>
                    <a:noFill/>
                    <a:ln w="9525">
                      <a:noFill/>
                    </a:ln>
                  </pic:spPr>
                </pic:pic>
              </a:graphicData>
            </a:graphic>
          </wp:inline>
        </w:drawing>
      </w:r>
    </w:p>
    <w:p w14:paraId="1BB522F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Namespace blue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133850" cy="571500"/>
            <wp:effectExtent l="0" t="0" r="6350" b="0"/>
            <wp:docPr id="52" name="Picture 5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 descr="IMG_295"/>
                    <pic:cNvPicPr>
                      <a:picLocks noChangeAspect="1"/>
                    </pic:cNvPicPr>
                  </pic:nvPicPr>
                  <pic:blipFill>
                    <a:blip r:embed="rId47"/>
                    <a:stretch>
                      <a:fillRect/>
                    </a:stretch>
                  </pic:blipFill>
                  <pic:spPr>
                    <a:xfrm>
                      <a:off x="0" y="0"/>
                      <a:ext cx="4133850" cy="571500"/>
                    </a:xfrm>
                    <a:prstGeom prst="rect">
                      <a:avLst/>
                    </a:prstGeom>
                    <a:noFill/>
                    <a:ln w="9525">
                      <a:noFill/>
                    </a:ln>
                  </pic:spPr>
                </pic:pic>
              </a:graphicData>
            </a:graphic>
          </wp:inline>
        </w:drawing>
      </w:r>
    </w:p>
    <w:p w14:paraId="049545B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It is because, packet is going to vm2 (10.10.10.11), but it doesn’t know about </w:t>
      </w:r>
      <w:r>
        <w:rPr>
          <w:rFonts w:hint="default" w:ascii="Sitka Subheading" w:hAnsi="Sitka Subheading" w:eastAsia="SimSun" w:cs="Sitka Subheading"/>
          <w:b/>
          <w:bCs/>
          <w:color w:val="auto"/>
          <w:kern w:val="0"/>
          <w:sz w:val="22"/>
          <w:szCs w:val="22"/>
          <w:lang w:val="en-US" w:eastAsia="zh-CN" w:bidi="ar"/>
        </w:rPr>
        <w:t>192.168.15.x</w:t>
      </w:r>
      <w:r>
        <w:rPr>
          <w:rFonts w:hint="default" w:ascii="Sitka Subheading" w:hAnsi="Sitka Subheading" w:eastAsia="SimSun" w:cs="Sitka Subheading"/>
          <w:b w:val="0"/>
          <w:bCs w:val="0"/>
          <w:color w:val="auto"/>
          <w:kern w:val="0"/>
          <w:sz w:val="22"/>
          <w:szCs w:val="22"/>
          <w:lang w:val="en-US" w:eastAsia="zh-CN" w:bidi="ar"/>
        </w:rPr>
        <w:t xml:space="preserve"> because it belongs to private network of </w:t>
      </w:r>
      <w:r>
        <w:rPr>
          <w:rFonts w:hint="default" w:ascii="Sitka Subheading" w:hAnsi="Sitka Subheading" w:eastAsia="SimSun" w:cs="Sitka Subheading"/>
          <w:b/>
          <w:bCs/>
          <w:color w:val="auto"/>
          <w:kern w:val="0"/>
          <w:sz w:val="22"/>
          <w:szCs w:val="22"/>
          <w:lang w:val="en-US" w:eastAsia="zh-CN" w:bidi="ar"/>
        </w:rPr>
        <w:t>vm1</w:t>
      </w:r>
      <w:r>
        <w:rPr>
          <w:rFonts w:hint="default" w:ascii="Sitka Subheading" w:hAnsi="Sitka Subheading" w:eastAsia="SimSun" w:cs="Sitka Subheading"/>
          <w:b w:val="0"/>
          <w:bCs w:val="0"/>
          <w:color w:val="auto"/>
          <w:kern w:val="0"/>
          <w:sz w:val="22"/>
          <w:szCs w:val="22"/>
          <w:lang w:val="en-US" w:eastAsia="zh-CN" w:bidi="ar"/>
        </w:rPr>
        <w:t xml:space="preserve"> (host).</w:t>
      </w:r>
    </w:p>
    <w:p w14:paraId="5317681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Either add a gateway in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or enable </w:t>
      </w:r>
      <w:r>
        <w:rPr>
          <w:rFonts w:hint="default" w:ascii="Sitka Subheading" w:hAnsi="Sitka Subheading" w:eastAsia="SimSun" w:cs="Sitka Subheading"/>
          <w:b/>
          <w:bCs/>
          <w:color w:val="auto"/>
          <w:kern w:val="0"/>
          <w:sz w:val="22"/>
          <w:szCs w:val="22"/>
          <w:lang w:val="en-US" w:eastAsia="zh-CN" w:bidi="ar"/>
        </w:rPr>
        <w:t>NAT</w:t>
      </w:r>
      <w:r>
        <w:rPr>
          <w:rFonts w:hint="default" w:ascii="Sitka Subheading" w:hAnsi="Sitka Subheading" w:eastAsia="SimSun" w:cs="Sitka Subheading"/>
          <w:b w:val="0"/>
          <w:bCs w:val="0"/>
          <w:color w:val="auto"/>
          <w:kern w:val="0"/>
          <w:sz w:val="22"/>
          <w:szCs w:val="22"/>
          <w:lang w:val="en-US" w:eastAsia="zh-CN" w:bidi="ar"/>
        </w:rPr>
        <w:t xml:space="preserve"> in vm1.</w:t>
      </w:r>
    </w:p>
    <w:p w14:paraId="598E73FE">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Option-1: adding gateway in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795D01"/>
          <w:kern w:val="0"/>
          <w:sz w:val="22"/>
          <w:szCs w:val="22"/>
          <w:lang w:val="en-US" w:eastAsia="zh-CN" w:bidi="ar"/>
        </w:rPr>
        <w:t>network: 192.168.15.0</w:t>
      </w:r>
      <w:r>
        <w:rPr>
          <w:rFonts w:hint="default" w:ascii="Sitka Subheading" w:hAnsi="Sitka Subheading" w:eastAsia="SimSun" w:cs="Sitka Subheading"/>
          <w:b w:val="0"/>
          <w:bCs w:val="0"/>
          <w:color w:val="795D01"/>
          <w:kern w:val="0"/>
          <w:sz w:val="22"/>
          <w:szCs w:val="22"/>
          <w:lang w:val="en-US" w:eastAsia="zh-CN" w:bidi="ar"/>
        </w:rPr>
        <w:br w:type="textWrapping"/>
      </w:r>
      <w:r>
        <w:rPr>
          <w:rFonts w:hint="default" w:ascii="Sitka Subheading" w:hAnsi="Sitka Subheading" w:eastAsia="SimSun" w:cs="Sitka Subheading"/>
          <w:b w:val="0"/>
          <w:bCs w:val="0"/>
          <w:color w:val="795D01"/>
          <w:kern w:val="0"/>
          <w:sz w:val="22"/>
          <w:szCs w:val="22"/>
          <w:lang w:val="en-US" w:eastAsia="zh-CN" w:bidi="ar"/>
        </w:rPr>
        <w:t xml:space="preserve">gateway: 10.10.10.10 </w:t>
      </w:r>
      <w:r>
        <w:rPr>
          <w:rFonts w:hint="default" w:ascii="Sitka Subheading" w:hAnsi="Sitka Subheading" w:eastAsia="SimSun" w:cs="Sitka Subheading"/>
          <w:b w:val="0"/>
          <w:bCs w:val="0"/>
          <w:color w:val="auto"/>
          <w:kern w:val="0"/>
          <w:sz w:val="22"/>
          <w:szCs w:val="22"/>
          <w:lang w:val="en-US" w:eastAsia="zh-CN" w:bidi="ar"/>
        </w:rPr>
        <w:t>(vm1 / host)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 means to communicate with </w:t>
      </w:r>
      <w:r>
        <w:rPr>
          <w:rFonts w:hint="default" w:ascii="Sitka Subheading" w:hAnsi="Sitka Subheading" w:eastAsia="SimSun" w:cs="Sitka Subheading"/>
          <w:b w:val="0"/>
          <w:bCs w:val="0"/>
          <w:i/>
          <w:iCs/>
          <w:color w:val="auto"/>
          <w:kern w:val="0"/>
          <w:sz w:val="22"/>
          <w:szCs w:val="22"/>
          <w:lang w:val="en-US" w:eastAsia="zh-CN" w:bidi="ar"/>
        </w:rPr>
        <w:t>192.168.15.0</w:t>
      </w:r>
      <w:r>
        <w:rPr>
          <w:rFonts w:hint="default" w:ascii="Sitka Subheading" w:hAnsi="Sitka Subheading" w:eastAsia="SimSun" w:cs="Sitka Subheading"/>
          <w:b w:val="0"/>
          <w:bCs w:val="0"/>
          <w:i w:val="0"/>
          <w:iCs w:val="0"/>
          <w:color w:val="auto"/>
          <w:kern w:val="0"/>
          <w:sz w:val="22"/>
          <w:szCs w:val="22"/>
          <w:lang w:val="en-US" w:eastAsia="zh-CN" w:bidi="ar"/>
        </w:rPr>
        <w:t xml:space="preserve"> subnet</w:t>
      </w:r>
      <w:r>
        <w:rPr>
          <w:rFonts w:hint="default" w:ascii="Sitka Subheading" w:hAnsi="Sitka Subheading" w:eastAsia="SimSun" w:cs="Sitka Subheading"/>
          <w:b w:val="0"/>
          <w:bCs w:val="0"/>
          <w:color w:val="auto"/>
          <w:kern w:val="0"/>
          <w:sz w:val="22"/>
          <w:szCs w:val="22"/>
          <w:lang w:val="en-US" w:eastAsia="zh-CN" w:bidi="ar"/>
        </w:rPr>
        <w:t xml:space="preserve">, route to </w:t>
      </w:r>
      <w:r>
        <w:rPr>
          <w:rFonts w:hint="default" w:ascii="Sitka Subheading" w:hAnsi="Sitka Subheading" w:eastAsia="SimSun" w:cs="Sitka Subheading"/>
          <w:b w:val="0"/>
          <w:bCs w:val="0"/>
          <w:i/>
          <w:iCs/>
          <w:color w:val="auto"/>
          <w:kern w:val="0"/>
          <w:sz w:val="22"/>
          <w:szCs w:val="22"/>
          <w:lang w:val="en-US" w:eastAsia="zh-CN" w:bidi="ar"/>
        </w:rPr>
        <w:t>10.10.10.10</w:t>
      </w:r>
      <w:r>
        <w:rPr>
          <w:rFonts w:hint="default" w:ascii="Sitka Subheading" w:hAnsi="Sitka Subheading" w:eastAsia="SimSun" w:cs="Sitka Subheading"/>
          <w:b w:val="0"/>
          <w:bCs w:val="0"/>
          <w:color w:val="auto"/>
          <w:kern w:val="0"/>
          <w:sz w:val="22"/>
          <w:szCs w:val="22"/>
          <w:lang w:val="en-US" w:eastAsia="zh-CN" w:bidi="ar"/>
        </w:rPr>
        <w:t xml:space="preserve"> ]</w:t>
      </w:r>
    </w:p>
    <w:p w14:paraId="549C767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 xml:space="preserve">ip route add 192.168.15.0/24 via 10.10.10.10 </w:t>
      </w:r>
      <w:r>
        <w:rPr>
          <w:rFonts w:hint="default" w:ascii="Sitka Subheading" w:hAnsi="Sitka Subheading" w:eastAsia="SimSun" w:cs="Sitka Subheading"/>
          <w:color w:val="auto"/>
          <w:kern w:val="0"/>
          <w:sz w:val="22"/>
          <w:szCs w:val="22"/>
          <w:lang w:val="en-US" w:eastAsia="zh-CN" w:bidi="ar"/>
        </w:rPr>
        <w:t xml:space="preserve"> [ vm2 ]</w:t>
      </w:r>
    </w:p>
    <w:p w14:paraId="2F44D14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4076700" cy="952500"/>
            <wp:effectExtent l="0" t="0" r="0" b="0"/>
            <wp:docPr id="57" name="Picture 5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1" descr="IMG_296"/>
                    <pic:cNvPicPr>
                      <a:picLocks noChangeAspect="1"/>
                    </pic:cNvPicPr>
                  </pic:nvPicPr>
                  <pic:blipFill>
                    <a:blip r:embed="rId48"/>
                    <a:stretch>
                      <a:fillRect/>
                    </a:stretch>
                  </pic:blipFill>
                  <pic:spPr>
                    <a:xfrm>
                      <a:off x="0" y="0"/>
                      <a:ext cx="4076700" cy="9525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vm2 ]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ip route ]</w:t>
      </w:r>
    </w:p>
    <w:p w14:paraId="3DF731D9">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Even now ping from namespace to vm2 or vice-versa will not 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Because, </w:t>
      </w:r>
      <w:r>
        <w:rPr>
          <w:rFonts w:hint="default" w:ascii="Sitka Subheading" w:hAnsi="Sitka Subheading" w:eastAsia="SimSun" w:cs="Sitka Subheading"/>
          <w:color w:val="795D01"/>
          <w:kern w:val="0"/>
          <w:sz w:val="22"/>
          <w:szCs w:val="22"/>
          <w:lang w:val="en-US" w:eastAsia="zh-CN" w:bidi="ar"/>
        </w:rPr>
        <w:t>IP forwarding is disable in vm1</w:t>
      </w:r>
      <w:r>
        <w:rPr>
          <w:rFonts w:hint="default" w:ascii="Sitka Subheading" w:hAnsi="Sitka Subheading" w:eastAsia="SimSun" w:cs="Sitka Subheading"/>
          <w:color w:val="auto"/>
          <w:kern w:val="0"/>
          <w:sz w:val="22"/>
          <w:szCs w:val="22"/>
          <w:lang w:val="en-US" w:eastAsia="zh-CN" w:bidi="ar"/>
        </w:rPr>
        <w:t xml:space="preserve"> (host)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 xml:space="preserve">cat /proc/sys/net/ipv4/ip_forward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0: disabled</w:t>
      </w:r>
      <w:r>
        <w:rPr>
          <w:rFonts w:hint="default" w:ascii="Sitka Subheading" w:hAnsi="Sitka Subheading" w:eastAsia="SimSun" w:cs="Sitka Subheading"/>
          <w:color w:val="795D01"/>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1: enabled</w:t>
      </w:r>
    </w:p>
    <w:p w14:paraId="6C1F4B9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795D01"/>
          <w:kern w:val="0"/>
          <w:sz w:val="22"/>
          <w:szCs w:val="22"/>
          <w:lang w:val="en-US" w:eastAsia="zh-CN" w:bidi="ar"/>
        </w:rPr>
        <w:t>vm1 OS</w:t>
      </w:r>
      <w:r>
        <w:rPr>
          <w:rFonts w:hint="default" w:ascii="Sitka Subheading" w:hAnsi="Sitka Subheading" w:eastAsia="SimSun" w:cs="Sitka Subheading"/>
          <w:color w:val="795D01"/>
          <w:kern w:val="0"/>
          <w:sz w:val="22"/>
          <w:szCs w:val="22"/>
          <w:lang w:val="en-US" w:eastAsia="zh-CN" w:bidi="ar"/>
        </w:rPr>
        <w:t xml:space="preserve"> is acting as the </w:t>
      </w:r>
      <w:r>
        <w:rPr>
          <w:rFonts w:hint="default" w:ascii="Sitka Subheading" w:hAnsi="Sitka Subheading" w:eastAsia="SimSun" w:cs="Sitka Subheading"/>
          <w:b/>
          <w:bCs/>
          <w:color w:val="795D01"/>
          <w:kern w:val="0"/>
          <w:sz w:val="22"/>
          <w:szCs w:val="22"/>
          <w:lang w:val="en-US" w:eastAsia="zh-CN" w:bidi="ar"/>
        </w:rPr>
        <w:t>gateway</w:t>
      </w:r>
      <w:r>
        <w:rPr>
          <w:rFonts w:hint="default" w:ascii="Sitka Subheading" w:hAnsi="Sitka Subheading" w:eastAsia="SimSun" w:cs="Sitka Subheading"/>
          <w:b w:val="0"/>
          <w:bCs w:val="0"/>
          <w:color w:val="795D01"/>
          <w:kern w:val="0"/>
          <w:sz w:val="22"/>
          <w:szCs w:val="22"/>
          <w:lang w:val="en-US" w:eastAsia="zh-CN" w:bidi="ar"/>
        </w:rPr>
        <w:t xml:space="preserve"> and </w:t>
      </w:r>
      <w:r>
        <w:rPr>
          <w:rFonts w:hint="default" w:ascii="Sitka Subheading" w:hAnsi="Sitka Subheading" w:eastAsia="SimSun" w:cs="Sitka Subheading"/>
          <w:b/>
          <w:bCs/>
          <w:color w:val="795D01"/>
          <w:kern w:val="0"/>
          <w:sz w:val="22"/>
          <w:szCs w:val="22"/>
          <w:lang w:val="en-US" w:eastAsia="zh-CN" w:bidi="ar"/>
        </w:rPr>
        <w:t>router</w:t>
      </w:r>
      <w:r>
        <w:rPr>
          <w:rFonts w:hint="default" w:ascii="Sitka Subheading" w:hAnsi="Sitka Subheading" w:eastAsia="SimSun" w:cs="Sitka Subheading"/>
          <w:b w:val="0"/>
          <w:bCs w:val="0"/>
          <w:color w:val="795D01"/>
          <w:kern w:val="0"/>
          <w:sz w:val="22"/>
          <w:szCs w:val="22"/>
          <w:lang w:val="en-US" w:eastAsia="zh-CN" w:bidi="ar"/>
        </w:rPr>
        <w:t xml:space="preserve"> for different networks.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i/>
          <w:iCs/>
          <w:color w:val="auto"/>
          <w:kern w:val="0"/>
          <w:sz w:val="22"/>
          <w:szCs w:val="22"/>
          <w:lang w:val="en-US" w:eastAsia="zh-CN" w:bidi="ar"/>
        </w:rPr>
        <w:t>10.10.10.x</w:t>
      </w:r>
      <w:r>
        <w:rPr>
          <w:rFonts w:hint="default" w:ascii="Sitka Subheading" w:hAnsi="Sitka Subheading" w:eastAsia="SimSun" w:cs="Sitka Subheading"/>
          <w:b w:val="0"/>
          <w:bCs w:val="0"/>
          <w:color w:val="auto"/>
          <w:kern w:val="0"/>
          <w:sz w:val="22"/>
          <w:szCs w:val="22"/>
          <w:lang w:val="en-US" w:eastAsia="zh-CN" w:bidi="ar"/>
        </w:rPr>
        <w:t xml:space="preserve"> network &amp; </w:t>
      </w:r>
      <w:r>
        <w:rPr>
          <w:rFonts w:hint="default" w:ascii="Sitka Subheading" w:hAnsi="Sitka Subheading" w:eastAsia="SimSun" w:cs="Sitka Subheading"/>
          <w:b w:val="0"/>
          <w:bCs w:val="0"/>
          <w:i/>
          <w:iCs/>
          <w:color w:val="auto"/>
          <w:kern w:val="0"/>
          <w:sz w:val="22"/>
          <w:szCs w:val="22"/>
          <w:lang w:val="en-US" w:eastAsia="zh-CN" w:bidi="ar"/>
        </w:rPr>
        <w:t>192.168.15.x</w:t>
      </w:r>
      <w:r>
        <w:rPr>
          <w:rFonts w:hint="default" w:ascii="Sitka Subheading" w:hAnsi="Sitka Subheading" w:eastAsia="SimSun" w:cs="Sitka Subheading"/>
          <w:b w:val="0"/>
          <w:bCs w:val="0"/>
          <w:color w:val="auto"/>
          <w:kern w:val="0"/>
          <w:sz w:val="22"/>
          <w:szCs w:val="22"/>
          <w:lang w:val="en-US" w:eastAsia="zh-CN" w:bidi="ar"/>
        </w:rPr>
        <w:t xml:space="preserve"> network.</w:t>
      </w:r>
    </w:p>
    <w:p w14:paraId="1AB87C1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 router’s main job is to receive packet from a network, and forward that to another network.</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Here, </w:t>
      </w:r>
      <w:r>
        <w:rPr>
          <w:rFonts w:hint="default" w:ascii="Sitka Subheading" w:hAnsi="Sitka Subheading" w:eastAsia="SimSun" w:cs="Sitka Subheading"/>
          <w:b/>
          <w:bCs/>
          <w:color w:val="auto"/>
          <w:kern w:val="0"/>
          <w:sz w:val="22"/>
          <w:szCs w:val="22"/>
          <w:lang w:val="en-US" w:eastAsia="zh-CN" w:bidi="ar"/>
        </w:rPr>
        <w:t>vm1 OS</w:t>
      </w:r>
      <w:r>
        <w:rPr>
          <w:rFonts w:hint="default" w:ascii="Sitka Subheading" w:hAnsi="Sitka Subheading" w:eastAsia="SimSun" w:cs="Sitka Subheading"/>
          <w:b w:val="0"/>
          <w:bCs w:val="0"/>
          <w:color w:val="auto"/>
          <w:kern w:val="0"/>
          <w:sz w:val="22"/>
          <w:szCs w:val="22"/>
          <w:lang w:val="en-US" w:eastAsia="zh-CN" w:bidi="ar"/>
        </w:rPr>
        <w:t xml:space="preserve"> is acting as a router, receiving from one network and forwarding to another. So, packet forwarding needs to be enabled.</w:t>
      </w:r>
    </w:p>
    <w:p w14:paraId="19E64C0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Enable ip forwarding</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 xml:space="preserve">echo 1 &gt; /proc/sys/net/ipv4/ip_forward </w:t>
      </w:r>
    </w:p>
    <w:p w14:paraId="282E512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b w:val="0"/>
          <w:bCs w:val="0"/>
          <w:color w:val="auto"/>
          <w:kern w:val="0"/>
          <w:sz w:val="22"/>
          <w:szCs w:val="22"/>
          <w:lang w:val="en-US" w:eastAsia="zh-CN" w:bidi="ar"/>
        </w:rPr>
        <w:t>Now ping will work</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371850" cy="952500"/>
            <wp:effectExtent l="0" t="0" r="6350" b="0"/>
            <wp:docPr id="44" name="Picture 5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2" descr="IMG_297"/>
                    <pic:cNvPicPr>
                      <a:picLocks noChangeAspect="1"/>
                    </pic:cNvPicPr>
                  </pic:nvPicPr>
                  <pic:blipFill>
                    <a:blip r:embed="rId49"/>
                    <a:stretch>
                      <a:fillRect/>
                    </a:stretch>
                  </pic:blipFill>
                  <pic:spPr>
                    <a:xfrm>
                      <a:off x="0" y="0"/>
                      <a:ext cx="3371850" cy="9525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vm2 to namespace ]</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429000" cy="1038225"/>
            <wp:effectExtent l="0" t="0" r="0" b="3175"/>
            <wp:docPr id="45" name="Picture 5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3" descr="IMG_298"/>
                    <pic:cNvPicPr>
                      <a:picLocks noChangeAspect="1"/>
                    </pic:cNvPicPr>
                  </pic:nvPicPr>
                  <pic:blipFill>
                    <a:blip r:embed="rId50"/>
                    <a:stretch>
                      <a:fillRect/>
                    </a:stretch>
                  </pic:blipFill>
                  <pic:spPr>
                    <a:xfrm>
                      <a:off x="0" y="0"/>
                      <a:ext cx="3429000" cy="10382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namespace t vm2 ]</w:t>
      </w:r>
    </w:p>
    <w:p w14:paraId="357FA27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b w:val="0"/>
          <w:bCs w:val="0"/>
          <w:sz w:val="22"/>
          <w:szCs w:val="22"/>
        </w:rPr>
      </w:pPr>
      <w:r>
        <w:rPr>
          <w:rFonts w:hint="default" w:ascii="Sitka Subheading" w:hAnsi="Sitka Subheading" w:eastAsia="SimSun" w:cs="Sitka Subheading"/>
          <w:color w:val="795D01"/>
          <w:kern w:val="0"/>
          <w:sz w:val="22"/>
          <w:szCs w:val="22"/>
          <w:shd w:val="clear" w:fill="D9D9D9"/>
          <w:lang w:val="en-US" w:eastAsia="zh-CN" w:bidi="ar"/>
        </w:rPr>
        <w:t xml:space="preserve">In this case, </w:t>
      </w:r>
      <w:r>
        <w:rPr>
          <w:rFonts w:hint="default" w:ascii="Sitka Subheading" w:hAnsi="Sitka Subheading" w:eastAsia="SimSun" w:cs="Sitka Subheading"/>
          <w:b/>
          <w:bCs/>
          <w:color w:val="795D01"/>
          <w:kern w:val="0"/>
          <w:sz w:val="22"/>
          <w:szCs w:val="22"/>
          <w:shd w:val="clear" w:fill="D9D9D9"/>
          <w:lang w:val="en-US" w:eastAsia="zh-CN" w:bidi="ar"/>
        </w:rPr>
        <w:t>vm2</w:t>
      </w:r>
      <w:r>
        <w:rPr>
          <w:rFonts w:hint="default" w:ascii="Sitka Subheading" w:hAnsi="Sitka Subheading" w:eastAsia="SimSun" w:cs="Sitka Subheading"/>
          <w:b w:val="0"/>
          <w:bCs w:val="0"/>
          <w:color w:val="795D01"/>
          <w:kern w:val="0"/>
          <w:sz w:val="22"/>
          <w:szCs w:val="22"/>
          <w:shd w:val="clear" w:fill="D9D9D9"/>
          <w:lang w:val="en-US" w:eastAsia="zh-CN" w:bidi="ar"/>
        </w:rPr>
        <w:t xml:space="preserve"> can directly communicate to </w:t>
      </w:r>
      <w:r>
        <w:rPr>
          <w:rFonts w:hint="default" w:ascii="Sitka Subheading" w:hAnsi="Sitka Subheading" w:eastAsia="SimSun" w:cs="Sitka Subheading"/>
          <w:b/>
          <w:bCs/>
          <w:color w:val="795D01"/>
          <w:kern w:val="0"/>
          <w:sz w:val="22"/>
          <w:szCs w:val="22"/>
          <w:shd w:val="clear" w:fill="D9D9D9"/>
          <w:lang w:val="en-US" w:eastAsia="zh-CN" w:bidi="ar"/>
        </w:rPr>
        <w:t>namespace</w:t>
      </w:r>
      <w:r>
        <w:rPr>
          <w:rFonts w:hint="default" w:ascii="Sitka Subheading" w:hAnsi="Sitka Subheading" w:eastAsia="SimSun" w:cs="Sitka Subheading"/>
          <w:b w:val="0"/>
          <w:bCs w:val="0"/>
          <w:color w:val="795D01"/>
          <w:kern w:val="0"/>
          <w:sz w:val="22"/>
          <w:szCs w:val="22"/>
          <w:shd w:val="clear" w:fill="D9D9D9"/>
          <w:lang w:val="en-US" w:eastAsia="zh-CN" w:bidi="ar"/>
        </w:rPr>
        <w:t xml:space="preserve"> (of vm1)</w:t>
      </w:r>
      <w:r>
        <w:rPr>
          <w:rFonts w:hint="default" w:ascii="Sitka Subheading" w:hAnsi="Sitka Subheading" w:eastAsia="SimSun" w:cs="Sitka Subheading"/>
          <w:b w:val="0"/>
          <w:bCs w:val="0"/>
          <w:color w:val="auto"/>
          <w:kern w:val="0"/>
          <w:sz w:val="22"/>
          <w:szCs w:val="22"/>
          <w:lang w:val="en-US" w:eastAsia="zh-CN" w:bidi="ar"/>
        </w:rPr>
        <w:t>.</w:t>
      </w:r>
    </w:p>
    <w:p w14:paraId="0EA020FC">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Option-2: using NAT</w:t>
      </w:r>
    </w:p>
    <w:p w14:paraId="484753D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Previous option is not preferable because if multiple systems will be there, in each system we need to set route gateway.</w:t>
      </w:r>
    </w:p>
    <w:p w14:paraId="2281AA8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If we enable NAT in </w:t>
      </w:r>
      <w:r>
        <w:rPr>
          <w:rFonts w:hint="default" w:ascii="Sitka Subheading" w:hAnsi="Sitka Subheading" w:eastAsia="SimSun" w:cs="Sitka Subheading"/>
          <w:b/>
          <w:bCs/>
          <w:color w:val="auto"/>
          <w:kern w:val="0"/>
          <w:sz w:val="22"/>
          <w:szCs w:val="22"/>
          <w:lang w:val="en-US" w:eastAsia="zh-CN" w:bidi="ar"/>
        </w:rPr>
        <w:t>vm1</w:t>
      </w:r>
      <w:r>
        <w:rPr>
          <w:rFonts w:hint="default" w:ascii="Sitka Subheading" w:hAnsi="Sitka Subheading" w:eastAsia="SimSun" w:cs="Sitka Subheading"/>
          <w:b w:val="0"/>
          <w:bCs w:val="0"/>
          <w:color w:val="auto"/>
          <w:kern w:val="0"/>
          <w:sz w:val="22"/>
          <w:szCs w:val="22"/>
          <w:lang w:val="en-US" w:eastAsia="zh-CN" w:bidi="ar"/>
        </w:rPr>
        <w:t>, it’ll update the source IP before the packet exits.</w:t>
      </w:r>
    </w:p>
    <w:p w14:paraId="684C8376">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Packet before NAT: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192.168.15.2 (red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10.10.10.11 (vm2)</w:t>
      </w:r>
    </w:p>
    <w:p w14:paraId="76F00D53">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Packet after NAT: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10.10.10.10 (host/vm1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10.10.10.11 (vm2) --&gt; it doesn’t change.</w:t>
      </w:r>
    </w:p>
    <w:p w14:paraId="450C06B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Now the packet can go to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easily, and vm2 as well send back the response.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src IP: 10.10.10.11</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dest IP: 10.10.10.10  (because this was the source IP received at vm2)</w:t>
      </w:r>
    </w:p>
    <w:p w14:paraId="6889FC1E">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vm1 (host) will receive the packet. And from the NAT table it knows that this packet belong to </w:t>
      </w:r>
      <w:r>
        <w:rPr>
          <w:rFonts w:hint="default" w:ascii="Sitka Subheading" w:hAnsi="Sitka Subheading" w:eastAsia="SimSun" w:cs="Sitka Subheading"/>
          <w:b w:val="0"/>
          <w:bCs w:val="0"/>
          <w:i/>
          <w:iCs/>
          <w:color w:val="auto"/>
          <w:kern w:val="0"/>
          <w:sz w:val="22"/>
          <w:szCs w:val="22"/>
          <w:lang w:val="en-US" w:eastAsia="zh-CN" w:bidi="ar"/>
        </w:rPr>
        <w:t>192.168.15.2</w:t>
      </w:r>
      <w:r>
        <w:rPr>
          <w:rFonts w:hint="default" w:ascii="Sitka Subheading" w:hAnsi="Sitka Subheading" w:eastAsia="SimSun" w:cs="Sitka Subheading"/>
          <w:b w:val="0"/>
          <w:bCs w:val="0"/>
          <w:i w:val="0"/>
          <w:iCs w:val="0"/>
          <w:color w:val="auto"/>
          <w:kern w:val="0"/>
          <w:sz w:val="22"/>
          <w:szCs w:val="22"/>
          <w:lang w:val="en-US" w:eastAsia="zh-CN" w:bidi="ar"/>
        </w:rPr>
        <w:t xml:space="preserve"> (red namespace).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Now it updates the packet’s dest IP</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src IP: 10.10.10.11  (vm2, doesn’t change)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dest IP: 192.158.15.2 (red namespace)</w:t>
      </w:r>
    </w:p>
    <w:p w14:paraId="05EA6802">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To setup this, First delete the created configs (vm2 route gateway).</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795D01"/>
          <w:kern w:val="0"/>
          <w:sz w:val="22"/>
          <w:szCs w:val="22"/>
          <w:lang w:val="en-US" w:eastAsia="zh-CN" w:bidi="ar"/>
        </w:rPr>
        <w:t>Don’t disable IP packet forwarding (/proc/sys/net/ipv4/ip_forward) because NAT requires this.</w:t>
      </w:r>
    </w:p>
    <w:p w14:paraId="05C35C7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51320"/>
          <w:kern w:val="0"/>
          <w:sz w:val="22"/>
          <w:szCs w:val="22"/>
          <w:lang w:val="en-US" w:eastAsia="zh-CN" w:bidi="ar"/>
        </w:rPr>
        <w:t>iptables -t nat -A POSTROUTING -o &lt;</w:t>
      </w:r>
      <w:r>
        <w:rPr>
          <w:rFonts w:hint="default" w:ascii="Sitka Subheading" w:hAnsi="Sitka Subheading" w:eastAsia="SimSun" w:cs="Sitka Subheading"/>
          <w:color w:val="851320"/>
          <w:kern w:val="0"/>
          <w:sz w:val="22"/>
          <w:szCs w:val="22"/>
          <w:lang w:val="en-US" w:eastAsia="zh-CN" w:bidi="ar"/>
        </w:rPr>
        <w:t>network interface name</w:t>
      </w:r>
      <w:r>
        <w:rPr>
          <w:rFonts w:hint="default" w:ascii="Sitka Subheading" w:hAnsi="Sitka Subheading" w:eastAsia="SimSun" w:cs="Sitka Subheading"/>
          <w:b/>
          <w:bCs/>
          <w:color w:val="851320"/>
          <w:kern w:val="0"/>
          <w:sz w:val="22"/>
          <w:szCs w:val="22"/>
          <w:lang w:val="en-US" w:eastAsia="zh-CN" w:bidi="ar"/>
        </w:rPr>
        <w:t>&gt; -j MASQUERADE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-t</w:t>
      </w:r>
      <w:r>
        <w:rPr>
          <w:rFonts w:hint="default" w:ascii="Sitka Subheading" w:hAnsi="Sitka Subheading" w:eastAsia="SimSun" w:cs="Sitka Subheading"/>
          <w:color w:val="auto"/>
          <w:kern w:val="0"/>
          <w:sz w:val="22"/>
          <w:szCs w:val="22"/>
          <w:lang w:val="en-US" w:eastAsia="zh-CN" w:bidi="ar"/>
        </w:rPr>
        <w:t>: use NAT table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POSTROUTING</w:t>
      </w:r>
      <w:r>
        <w:rPr>
          <w:rFonts w:hint="default" w:ascii="Sitka Subheading" w:hAnsi="Sitka Subheading" w:eastAsia="SimSun" w:cs="Sitka Subheading"/>
          <w:color w:val="auto"/>
          <w:kern w:val="0"/>
          <w:sz w:val="22"/>
          <w:szCs w:val="22"/>
          <w:lang w:val="en-US" w:eastAsia="zh-CN" w:bidi="ar"/>
        </w:rPr>
        <w:t>: modify packet before leaving</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&lt;network interface name&gt;</w:t>
      </w:r>
      <w:r>
        <w:rPr>
          <w:rFonts w:hint="default" w:ascii="Sitka Subheading" w:hAnsi="Sitka Subheading" w:eastAsia="SimSun" w:cs="Sitka Subheading"/>
          <w:color w:val="auto"/>
          <w:kern w:val="0"/>
          <w:sz w:val="22"/>
          <w:szCs w:val="22"/>
          <w:lang w:val="en-US" w:eastAsia="zh-CN" w:bidi="ar"/>
        </w:rPr>
        <w:t>: network interface connected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800350" cy="838200"/>
            <wp:effectExtent l="0" t="0" r="6350" b="0"/>
            <wp:docPr id="46" name="Picture 5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4" descr="IMG_299"/>
                    <pic:cNvPicPr>
                      <a:picLocks noChangeAspect="1"/>
                    </pic:cNvPicPr>
                  </pic:nvPicPr>
                  <pic:blipFill>
                    <a:blip r:embed="rId51"/>
                    <a:stretch>
                      <a:fillRect/>
                    </a:stretch>
                  </pic:blipFill>
                  <pic:spPr>
                    <a:xfrm>
                      <a:off x="0" y="0"/>
                      <a:ext cx="2800350" cy="8382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in my case </w:t>
      </w:r>
      <w:r>
        <w:rPr>
          <w:rFonts w:hint="default" w:ascii="Sitka Subheading" w:hAnsi="Sitka Subheading" w:eastAsia="SimSun" w:cs="Sitka Subheading"/>
          <w:b/>
          <w:bCs/>
          <w:color w:val="auto"/>
          <w:kern w:val="0"/>
          <w:sz w:val="22"/>
          <w:szCs w:val="22"/>
          <w:lang w:val="en-US" w:eastAsia="zh-CN" w:bidi="ar"/>
        </w:rPr>
        <w:t>enp0s8</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0070C0"/>
          <w:kern w:val="0"/>
          <w:sz w:val="22"/>
          <w:szCs w:val="22"/>
          <w:lang w:val="en-US" w:eastAsia="zh-CN" w:bidi="ar"/>
        </w:rPr>
        <w:t>MASQUERADE</w:t>
      </w:r>
      <w:r>
        <w:rPr>
          <w:rFonts w:hint="default" w:ascii="Sitka Subheading" w:hAnsi="Sitka Subheading" w:eastAsia="SimSun" w:cs="Sitka Subheading"/>
          <w:b w:val="0"/>
          <w:bCs w:val="0"/>
          <w:color w:val="auto"/>
          <w:kern w:val="0"/>
          <w:sz w:val="22"/>
          <w:szCs w:val="22"/>
          <w:lang w:val="en-US" w:eastAsia="zh-CN" w:bidi="ar"/>
        </w:rPr>
        <w:t>: replace source IP with host/router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for incoming traffic, destination ip will be updated (host IP to namespace’s IP). it looks like DNAT but it is not. Kernel automatically reverse NAT mapping because it remembers previously source IP was changed ]</w:t>
      </w:r>
    </w:p>
    <w:p w14:paraId="03B18444">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851320"/>
          <w:kern w:val="0"/>
          <w:sz w:val="22"/>
          <w:szCs w:val="22"/>
          <w:lang w:val="en-US" w:eastAsia="zh-CN" w:bidi="ar"/>
        </w:rPr>
        <w:t>iptables -t nat -A POSTROUTING -o enp0s8 -j MASQUERADE</w:t>
      </w:r>
      <w:r>
        <w:rPr>
          <w:rFonts w:hint="default" w:ascii="Sitka Subheading" w:hAnsi="Sitka Subheading" w:eastAsia="SimSun" w:cs="Sitka Subheading"/>
          <w:color w:val="auto"/>
          <w:kern w:val="0"/>
          <w:sz w:val="22"/>
          <w:szCs w:val="22"/>
          <w:lang w:val="en-US" w:eastAsia="zh-CN" w:bidi="ar"/>
        </w:rPr>
        <w:t xml:space="preserve"> </w:t>
      </w:r>
    </w:p>
    <w:p w14:paraId="42330E7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from namespace to vm2 can be easily accessible.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47" name="Picture 5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5" descr="IMG_300"/>
                    <pic:cNvPicPr>
                      <a:picLocks noChangeAspect="1"/>
                    </pic:cNvPicPr>
                  </pic:nvPicPr>
                  <pic:blipFill>
                    <a:blip r:embed="rId52"/>
                    <a:stretch>
                      <a:fillRect/>
                    </a:stretch>
                  </pic:blipFill>
                  <pic:spPr>
                    <a:xfrm>
                      <a:off x="0" y="0"/>
                      <a:ext cx="3581400" cy="1390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[red to vm2]</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390650"/>
            <wp:effectExtent l="0" t="0" r="0" b="6350"/>
            <wp:docPr id="50" name="Picture 5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6" descr="IMG_301"/>
                    <pic:cNvPicPr>
                      <a:picLocks noChangeAspect="1"/>
                    </pic:cNvPicPr>
                  </pic:nvPicPr>
                  <pic:blipFill>
                    <a:blip r:embed="rId53"/>
                    <a:stretch>
                      <a:fillRect/>
                    </a:stretch>
                  </pic:blipFill>
                  <pic:spPr>
                    <a:xfrm>
                      <a:off x="0" y="0"/>
                      <a:ext cx="3581400" cy="1390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[blue to vm2]</w:t>
      </w:r>
    </w:p>
    <w:p w14:paraId="5F73DB7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But, </w:t>
      </w:r>
      <w:r>
        <w:rPr>
          <w:rFonts w:hint="default" w:ascii="Sitka Subheading" w:hAnsi="Sitka Subheading" w:eastAsia="SimSun" w:cs="Sitka Subheading"/>
          <w:b/>
          <w:bCs/>
          <w:color w:val="auto"/>
          <w:kern w:val="0"/>
          <w:sz w:val="22"/>
          <w:szCs w:val="22"/>
          <w:lang w:val="en-US" w:eastAsia="zh-CN" w:bidi="ar"/>
        </w:rPr>
        <w:t>vm2</w:t>
      </w:r>
      <w:r>
        <w:rPr>
          <w:rFonts w:hint="default" w:ascii="Sitka Subheading" w:hAnsi="Sitka Subheading" w:eastAsia="SimSun" w:cs="Sitka Subheading"/>
          <w:b w:val="0"/>
          <w:bCs w:val="0"/>
          <w:color w:val="auto"/>
          <w:kern w:val="0"/>
          <w:sz w:val="22"/>
          <w:szCs w:val="22"/>
          <w:lang w:val="en-US" w:eastAsia="zh-CN" w:bidi="ar"/>
        </w:rPr>
        <w:t xml:space="preserve"> to </w:t>
      </w:r>
      <w:r>
        <w:rPr>
          <w:rFonts w:hint="default" w:ascii="Sitka Subheading" w:hAnsi="Sitka Subheading" w:eastAsia="SimSun" w:cs="Sitka Subheading"/>
          <w:b/>
          <w:bCs/>
          <w:color w:val="auto"/>
          <w:kern w:val="0"/>
          <w:sz w:val="22"/>
          <w:szCs w:val="22"/>
          <w:lang w:val="en-US" w:eastAsia="zh-CN" w:bidi="ar"/>
        </w:rPr>
        <w:t>namespace</w:t>
      </w:r>
      <w:r>
        <w:rPr>
          <w:rFonts w:hint="default" w:ascii="Sitka Subheading" w:hAnsi="Sitka Subheading" w:eastAsia="SimSun" w:cs="Sitka Subheading"/>
          <w:b w:val="0"/>
          <w:bCs w:val="0"/>
          <w:color w:val="auto"/>
          <w:kern w:val="0"/>
          <w:sz w:val="22"/>
          <w:szCs w:val="22"/>
          <w:lang w:val="en-US" w:eastAsia="zh-CN" w:bidi="ar"/>
        </w:rPr>
        <w:t xml:space="preserve"> will not be accessible.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Namespace to vm2: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when vm2 receives the packet, </w:t>
      </w:r>
      <w:r>
        <w:rPr>
          <w:rFonts w:hint="default" w:ascii="Sitka Subheading" w:hAnsi="Sitka Subheading" w:eastAsia="SimSun" w:cs="Sitka Subheading"/>
          <w:b w:val="0"/>
          <w:bCs w:val="0"/>
          <w:i/>
          <w:iCs/>
          <w:color w:val="18605A"/>
          <w:kern w:val="0"/>
          <w:sz w:val="22"/>
          <w:szCs w:val="22"/>
          <w:lang w:val="en-US" w:eastAsia="zh-CN" w:bidi="ar"/>
        </w:rPr>
        <w:t>src ip:</w:t>
      </w:r>
      <w:r>
        <w:rPr>
          <w:rFonts w:hint="default" w:ascii="Sitka Subheading" w:hAnsi="Sitka Subheading" w:eastAsia="SimSun" w:cs="Sitka Subheading"/>
          <w:b w:val="0"/>
          <w:bCs w:val="0"/>
          <w:i/>
          <w:iCs/>
          <w:color w:val="auto"/>
          <w:kern w:val="0"/>
          <w:sz w:val="22"/>
          <w:szCs w:val="22"/>
          <w:lang w:val="en-US" w:eastAsia="zh-CN" w:bidi="ar"/>
        </w:rPr>
        <w:t xml:space="preserve"> vm1’s ip</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i/>
          <w:iCs/>
          <w:color w:val="18605A"/>
          <w:kern w:val="0"/>
          <w:sz w:val="22"/>
          <w:szCs w:val="22"/>
          <w:lang w:val="en-US" w:eastAsia="zh-CN" w:bidi="ar"/>
        </w:rPr>
        <w:t>dest ip:</w:t>
      </w:r>
      <w:r>
        <w:rPr>
          <w:rFonts w:hint="default" w:ascii="Sitka Subheading" w:hAnsi="Sitka Subheading" w:eastAsia="SimSun" w:cs="Sitka Subheading"/>
          <w:b w:val="0"/>
          <w:bCs w:val="0"/>
          <w:i/>
          <w:iCs/>
          <w:color w:val="auto"/>
          <w:kern w:val="0"/>
          <w:sz w:val="22"/>
          <w:szCs w:val="22"/>
          <w:lang w:val="en-US" w:eastAsia="zh-CN" w:bidi="ar"/>
        </w:rPr>
        <w:t xml:space="preserve"> vm2’s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so, vm2 also sends the packet, </w:t>
      </w:r>
      <w:r>
        <w:rPr>
          <w:rFonts w:hint="default" w:ascii="Sitka Subheading" w:hAnsi="Sitka Subheading" w:eastAsia="SimSun" w:cs="Sitka Subheading"/>
          <w:b w:val="0"/>
          <w:bCs w:val="0"/>
          <w:i/>
          <w:iCs/>
          <w:color w:val="18605A"/>
          <w:kern w:val="0"/>
          <w:sz w:val="22"/>
          <w:szCs w:val="22"/>
          <w:lang w:val="en-US" w:eastAsia="zh-CN" w:bidi="ar"/>
        </w:rPr>
        <w:t xml:space="preserve">src ip: </w:t>
      </w:r>
      <w:r>
        <w:rPr>
          <w:rFonts w:hint="default" w:ascii="Sitka Subheading" w:hAnsi="Sitka Subheading" w:eastAsia="SimSun" w:cs="Sitka Subheading"/>
          <w:b w:val="0"/>
          <w:bCs w:val="0"/>
          <w:i/>
          <w:iCs/>
          <w:color w:val="auto"/>
          <w:kern w:val="0"/>
          <w:sz w:val="22"/>
          <w:szCs w:val="22"/>
          <w:lang w:val="en-US" w:eastAsia="zh-CN" w:bidi="ar"/>
        </w:rPr>
        <w:t xml:space="preserve">vm2’s ip, </w:t>
      </w:r>
      <w:r>
        <w:rPr>
          <w:rFonts w:hint="default" w:ascii="Sitka Subheading" w:hAnsi="Sitka Subheading" w:eastAsia="SimSun" w:cs="Sitka Subheading"/>
          <w:b w:val="0"/>
          <w:bCs w:val="0"/>
          <w:i/>
          <w:iCs/>
          <w:color w:val="18605A"/>
          <w:kern w:val="0"/>
          <w:sz w:val="22"/>
          <w:szCs w:val="22"/>
          <w:lang w:val="en-US" w:eastAsia="zh-CN" w:bidi="ar"/>
        </w:rPr>
        <w:t>dest ip:</w:t>
      </w:r>
      <w:r>
        <w:rPr>
          <w:rFonts w:hint="default" w:ascii="Sitka Subheading" w:hAnsi="Sitka Subheading" w:eastAsia="SimSun" w:cs="Sitka Subheading"/>
          <w:b w:val="0"/>
          <w:bCs w:val="0"/>
          <w:i/>
          <w:iCs/>
          <w:color w:val="auto"/>
          <w:kern w:val="0"/>
          <w:sz w:val="22"/>
          <w:szCs w:val="22"/>
          <w:lang w:val="en-US" w:eastAsia="zh-CN" w:bidi="ar"/>
        </w:rPr>
        <w:t xml:space="preserve"> vm1’s ip</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at the end, vm1 forward the packet to namespace.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in this scenario, vm2 is sending packet to vm1 only, not to namespace ]</w:t>
      </w:r>
    </w:p>
    <w:p w14:paraId="3F67742C">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But, directly if you try to access namespace from vm2 it’ll not work because vm2 doesn’t know about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795D01"/>
          <w:kern w:val="0"/>
          <w:sz w:val="22"/>
          <w:szCs w:val="22"/>
          <w:lang w:val="en-US" w:eastAsia="zh-CN" w:bidi="ar"/>
        </w:rPr>
        <w:t xml:space="preserve">If you want this only, then </w:t>
      </w:r>
      <w:r>
        <w:rPr>
          <w:rFonts w:hint="default" w:ascii="Sitka Subheading" w:hAnsi="Sitka Subheading" w:eastAsia="SimSun" w:cs="Sitka Subheading"/>
          <w:b/>
          <w:bCs/>
          <w:color w:val="795D01"/>
          <w:kern w:val="0"/>
          <w:sz w:val="22"/>
          <w:szCs w:val="22"/>
          <w:lang w:val="en-US" w:eastAsia="zh-CN" w:bidi="ar"/>
        </w:rPr>
        <w:t>route</w:t>
      </w:r>
      <w:r>
        <w:rPr>
          <w:rFonts w:hint="default" w:ascii="Sitka Subheading" w:hAnsi="Sitka Subheading" w:eastAsia="SimSun" w:cs="Sitka Subheading"/>
          <w:b w:val="0"/>
          <w:bCs w:val="0"/>
          <w:color w:val="795D01"/>
          <w:kern w:val="0"/>
          <w:sz w:val="22"/>
          <w:szCs w:val="22"/>
          <w:lang w:val="en-US" w:eastAsia="zh-CN" w:bidi="ar"/>
        </w:rPr>
        <w:t xml:space="preserve"> needs to be added in </w:t>
      </w:r>
      <w:r>
        <w:rPr>
          <w:rFonts w:hint="default" w:ascii="Sitka Subheading" w:hAnsi="Sitka Subheading" w:eastAsia="SimSun" w:cs="Sitka Subheading"/>
          <w:b/>
          <w:bCs/>
          <w:color w:val="795D01"/>
          <w:kern w:val="0"/>
          <w:sz w:val="22"/>
          <w:szCs w:val="22"/>
          <w:lang w:val="en-US" w:eastAsia="zh-CN" w:bidi="ar"/>
        </w:rPr>
        <w:t>vm2</w:t>
      </w:r>
      <w:r>
        <w:rPr>
          <w:rFonts w:hint="default" w:ascii="Sitka Subheading" w:hAnsi="Sitka Subheading" w:eastAsia="SimSun" w:cs="Sitka Subheading"/>
          <w:b w:val="0"/>
          <w:bCs w:val="0"/>
          <w:color w:val="795D01"/>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w:t>
      </w:r>
    </w:p>
    <w:p w14:paraId="474DCB2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Port forwarding</w:t>
      </w:r>
      <w:r>
        <w:rPr>
          <w:rFonts w:hint="default" w:ascii="Sitka Subheading" w:hAnsi="Sitka Subheading" w:eastAsia="SimSun" w:cs="Sitka Subheading"/>
          <w:b w:val="0"/>
          <w:bCs w:val="0"/>
          <w:color w:val="auto"/>
          <w:kern w:val="0"/>
          <w:sz w:val="22"/>
          <w:szCs w:val="22"/>
          <w:lang w:val="en-US" w:eastAsia="zh-CN" w:bidi="ar"/>
        </w:rPr>
        <w:t xml:space="preserve"> can be used in this case.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Vm2 will send packet to vm1 at a particular port. Vm1 will forward the packet to namespace.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It is </w:t>
      </w:r>
      <w:r>
        <w:rPr>
          <w:rFonts w:hint="default" w:ascii="Sitka Subheading" w:hAnsi="Sitka Subheading" w:eastAsia="SimSun" w:cs="Sitka Subheading"/>
          <w:b/>
          <w:bCs/>
          <w:color w:val="auto"/>
          <w:kern w:val="0"/>
          <w:sz w:val="22"/>
          <w:szCs w:val="22"/>
          <w:lang w:val="en-US" w:eastAsia="zh-CN" w:bidi="ar"/>
        </w:rPr>
        <w:t>DNAT</w:t>
      </w:r>
      <w:r>
        <w:rPr>
          <w:rFonts w:hint="default" w:ascii="Sitka Subheading" w:hAnsi="Sitka Subheading" w:eastAsia="SimSun" w:cs="Sitka Subheading"/>
          <w:b w:val="0"/>
          <w:bCs w:val="0"/>
          <w:color w:val="auto"/>
          <w:kern w:val="0"/>
          <w:sz w:val="22"/>
          <w:szCs w:val="22"/>
          <w:lang w:val="en-US" w:eastAsia="zh-CN" w:bidi="ar"/>
        </w:rPr>
        <w:t>.</w:t>
      </w:r>
    </w:p>
    <w:p w14:paraId="4DF4FEDB">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51320"/>
          <w:kern w:val="0"/>
          <w:sz w:val="22"/>
          <w:szCs w:val="22"/>
          <w:lang w:val="en-US" w:eastAsia="zh-CN" w:bidi="ar"/>
        </w:rPr>
        <w:t xml:space="preserve">iptables -t nat -A PREROUTING -p tcp --dport </w:t>
      </w:r>
      <w:r>
        <w:rPr>
          <w:rFonts w:hint="default" w:ascii="Sitka Subheading" w:hAnsi="Sitka Subheading" w:eastAsia="SimSun" w:cs="Sitka Subheading"/>
          <w:b w:val="0"/>
          <w:bCs w:val="0"/>
          <w:color w:val="851320"/>
          <w:kern w:val="0"/>
          <w:sz w:val="22"/>
          <w:szCs w:val="22"/>
          <w:lang w:val="en-US" w:eastAsia="zh-CN" w:bidi="ar"/>
        </w:rPr>
        <w:t>8080</w:t>
      </w:r>
      <w:r>
        <w:rPr>
          <w:rFonts w:hint="default" w:ascii="Sitka Subheading" w:hAnsi="Sitka Subheading" w:eastAsia="SimSun" w:cs="Sitka Subheading"/>
          <w:b/>
          <w:bCs/>
          <w:color w:val="851320"/>
          <w:kern w:val="0"/>
          <w:sz w:val="22"/>
          <w:szCs w:val="22"/>
          <w:lang w:val="en-US" w:eastAsia="zh-CN" w:bidi="ar"/>
        </w:rPr>
        <w:t xml:space="preserve"> -j DNAT --to-destination </w:t>
      </w:r>
      <w:r>
        <w:rPr>
          <w:rFonts w:hint="default" w:ascii="Sitka Subheading" w:hAnsi="Sitka Subheading" w:eastAsia="SimSun" w:cs="Sitka Subheading"/>
          <w:b w:val="0"/>
          <w:bCs w:val="0"/>
          <w:color w:val="851320"/>
          <w:kern w:val="0"/>
          <w:sz w:val="22"/>
          <w:szCs w:val="22"/>
          <w:lang w:val="en-US" w:eastAsia="zh-CN" w:bidi="ar"/>
        </w:rPr>
        <w:t>192.168.15.2:80</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Packets arriving on port 8080 should be redirected to namespace 192.168.15.2:80</w:t>
      </w:r>
    </w:p>
    <w:p w14:paraId="6C306AD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 ran a simple nodejs in namespace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xml:space="preserve"> on port 80,</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curl </w:t>
      </w:r>
      <w:r>
        <w:rPr>
          <w:rFonts w:hint="default" w:ascii="Calibri" w:hAnsi="Calibri" w:eastAsia="SimSun" w:cs="Bodoni MT"/>
          <w:color w:val="auto"/>
          <w:kern w:val="0"/>
          <w:sz w:val="22"/>
          <w:szCs w:val="22"/>
          <w:lang w:val="en-US" w:eastAsia="zh-CN" w:bidi="ar"/>
        </w:rPr>
        <w:fldChar w:fldCharType="begin"/>
      </w:r>
      <w:r>
        <w:rPr>
          <w:rFonts w:hint="default" w:ascii="Calibri" w:hAnsi="Calibri" w:eastAsia="SimSun" w:cs="Bodoni MT"/>
          <w:color w:val="auto"/>
          <w:kern w:val="0"/>
          <w:sz w:val="22"/>
          <w:szCs w:val="22"/>
          <w:lang w:val="en-US" w:eastAsia="zh-CN" w:bidi="ar"/>
        </w:rPr>
        <w:instrText xml:space="preserve"> HYPERLINK "http://10.10.10.10:8080" </w:instrText>
      </w:r>
      <w:r>
        <w:rPr>
          <w:rFonts w:hint="default" w:ascii="Calibri" w:hAnsi="Calibri" w:eastAsia="SimSun" w:cs="Bodoni MT"/>
          <w:color w:val="auto"/>
          <w:kern w:val="0"/>
          <w:sz w:val="22"/>
          <w:szCs w:val="22"/>
          <w:lang w:val="en-US" w:eastAsia="zh-CN" w:bidi="ar"/>
        </w:rPr>
        <w:fldChar w:fldCharType="separate"/>
      </w:r>
      <w:r>
        <w:rPr>
          <w:rStyle w:val="51"/>
          <w:rFonts w:hint="default" w:ascii="Sitka Subheading" w:hAnsi="Sitka Subheading" w:eastAsia="SimSun" w:cs="Sitka Subheading"/>
          <w:i w:val="0"/>
          <w:iCs w:val="0"/>
          <w:color w:val="0000FF"/>
          <w:u w:val="single"/>
        </w:rPr>
        <w:t>http://10.10.10.10:8080</w:t>
      </w:r>
      <w:r>
        <w:rPr>
          <w:rFonts w:hint="default" w:ascii="Calibri" w:hAnsi="Calibri" w:eastAsia="SimSun" w:cs="Bodoni MT"/>
          <w:color w:val="auto"/>
          <w:kern w:val="0"/>
          <w:sz w:val="22"/>
          <w:szCs w:val="22"/>
          <w:lang w:val="en-US" w:eastAsia="zh-CN" w:bidi="ar"/>
        </w:rPr>
        <w:fldChar w:fldCharType="end"/>
      </w:r>
      <w:r>
        <w:rPr>
          <w:rFonts w:hint="default" w:ascii="Sitka Subheading" w:hAnsi="Sitka Subheading" w:eastAsia="SimSun" w:cs="Sitka Subheading"/>
          <w:i w:val="0"/>
          <w:iCs w:val="0"/>
          <w:color w:val="auto"/>
          <w:kern w:val="0"/>
          <w:sz w:val="22"/>
          <w:szCs w:val="22"/>
          <w:lang w:val="en-US" w:eastAsia="zh-CN" w:bidi="ar"/>
        </w:rPr>
        <w:t xml:space="preserve">   [ from vm2 ]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33675" cy="342900"/>
            <wp:effectExtent l="0" t="0" r="9525" b="0"/>
            <wp:docPr id="51" name="Picture 5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7" descr="IMG_302"/>
                    <pic:cNvPicPr>
                      <a:picLocks noChangeAspect="1"/>
                    </pic:cNvPicPr>
                  </pic:nvPicPr>
                  <pic:blipFill>
                    <a:blip r:embed="rId54"/>
                    <a:stretch>
                      <a:fillRect/>
                    </a:stretch>
                  </pic:blipFill>
                  <pic:spPr>
                    <a:xfrm>
                      <a:off x="0" y="0"/>
                      <a:ext cx="2733675" cy="342900"/>
                    </a:xfrm>
                    <a:prstGeom prst="rect">
                      <a:avLst/>
                    </a:prstGeom>
                    <a:noFill/>
                    <a:ln w="9525">
                      <a:noFill/>
                    </a:ln>
                  </pic:spPr>
                </pic:pic>
              </a:graphicData>
            </a:graphic>
          </wp:inline>
        </w:drawing>
      </w:r>
    </w:p>
    <w:p w14:paraId="1688E484">
      <w:pPr>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br w:type="page"/>
      </w:r>
    </w:p>
    <w:p w14:paraId="7BFEE047">
      <w:pPr>
        <w:keepNext w:val="0"/>
        <w:keepLines w:val="0"/>
        <w:widowControl/>
        <w:numPr>
          <w:ilvl w:val="0"/>
          <w:numId w:val="16"/>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bCs/>
          <w:sz w:val="22"/>
          <w:szCs w:val="22"/>
          <w:u w:val="single"/>
        </w:rPr>
      </w:pPr>
      <w:bookmarkStart w:id="0" w:name="_GoBack"/>
      <w:bookmarkEnd w:id="0"/>
      <w:r>
        <w:rPr>
          <w:rFonts w:hint="default" w:ascii="Sitka Subheading" w:hAnsi="Sitka Subheading" w:eastAsia="SimSun" w:cs="Sitka Subheading"/>
          <w:b/>
          <w:bCs/>
          <w:color w:val="auto"/>
          <w:kern w:val="0"/>
          <w:sz w:val="22"/>
          <w:szCs w:val="22"/>
          <w:u w:val="single"/>
          <w:lang w:val="en-US" w:eastAsia="zh-CN" w:bidi="ar"/>
        </w:rPr>
        <w:t>Creating namespace and checking the things</w:t>
      </w:r>
    </w:p>
    <w:p w14:paraId="29B8DB8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76850" cy="2362200"/>
            <wp:effectExtent l="0" t="0" r="6350" b="0"/>
            <wp:docPr id="85"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8" descr="IMG_256"/>
                    <pic:cNvPicPr>
                      <a:picLocks noChangeAspect="1"/>
                    </pic:cNvPicPr>
                  </pic:nvPicPr>
                  <pic:blipFill>
                    <a:blip r:embed="rId55"/>
                    <a:stretch>
                      <a:fillRect/>
                    </a:stretch>
                  </pic:blipFill>
                  <pic:spPr>
                    <a:xfrm>
                      <a:off x="0" y="0"/>
                      <a:ext cx="5276850" cy="23622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 note the IP: </w:t>
      </w:r>
      <w:r>
        <w:rPr>
          <w:rFonts w:hint="default" w:ascii="Sitka Subheading" w:hAnsi="Sitka Subheading" w:eastAsia="SimSun" w:cs="Sitka Subheading"/>
          <w:b/>
          <w:bCs/>
          <w:i/>
          <w:iCs/>
          <w:color w:val="795D01"/>
          <w:kern w:val="0"/>
          <w:sz w:val="22"/>
          <w:szCs w:val="22"/>
          <w:lang w:val="en-US" w:eastAsia="zh-CN" w:bidi="ar"/>
        </w:rPr>
        <w:t>192.168.1.2</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the host might have connected to a LAN and got a IP from that swtich.</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But, the namespace that will be created inside the Host will not have any idea about it.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It’ll be completely different and will not be aware about the host.</w:t>
      </w:r>
    </w:p>
    <w:p w14:paraId="73A48E7C">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Lets say we created 2 network namespaced (</w:t>
      </w:r>
      <w:r>
        <w:rPr>
          <w:rFonts w:hint="default" w:ascii="Sitka Subheading" w:hAnsi="Sitka Subheading" w:eastAsia="SimSun" w:cs="Sitka Subheading"/>
          <w:b/>
          <w:bCs/>
          <w:color w:val="auto"/>
          <w:kern w:val="0"/>
          <w:sz w:val="22"/>
          <w:szCs w:val="22"/>
          <w:lang w:val="en-US" w:eastAsia="zh-CN" w:bidi="ar"/>
        </w:rPr>
        <w:t>red</w:t>
      </w:r>
      <w:r>
        <w:rPr>
          <w:rFonts w:hint="default" w:ascii="Sitka Subheading" w:hAnsi="Sitka Subheading" w:eastAsia="SimSun" w:cs="Sitka Subheading"/>
          <w:b w:val="0"/>
          <w:bCs w:val="0"/>
          <w:color w:val="auto"/>
          <w:kern w:val="0"/>
          <w:sz w:val="22"/>
          <w:szCs w:val="22"/>
          <w:lang w:val="en-US" w:eastAsia="zh-CN" w:bidi="ar"/>
        </w:rPr>
        <w:t xml:space="preserve"> and </w:t>
      </w:r>
      <w:r>
        <w:rPr>
          <w:rFonts w:hint="default" w:ascii="Sitka Subheading" w:hAnsi="Sitka Subheading" w:eastAsia="SimSun" w:cs="Sitka Subheading"/>
          <w:b/>
          <w:bCs/>
          <w:color w:val="auto"/>
          <w:kern w:val="0"/>
          <w:sz w:val="22"/>
          <w:szCs w:val="22"/>
          <w:lang w:val="en-US" w:eastAsia="zh-CN" w:bidi="ar"/>
        </w:rPr>
        <w:t>blue</w:t>
      </w:r>
      <w:r>
        <w:rPr>
          <w:rFonts w:hint="default" w:ascii="Sitka Subheading" w:hAnsi="Sitka Subheading" w:eastAsia="SimSun" w:cs="Sitka Subheading"/>
          <w:b w:val="0"/>
          <w:bCs w:val="0"/>
          <w:color w:val="auto"/>
          <w:kern w:val="0"/>
          <w:sz w:val="22"/>
          <w:szCs w:val="22"/>
          <w:lang w:val="en-US" w:eastAsia="zh-CN" w:bidi="ar"/>
        </w:rPr>
        <w:t>) inside the host.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add red</w:t>
      </w:r>
      <w:r>
        <w:rPr>
          <w:rFonts w:hint="default" w:ascii="Sitka Subheading" w:hAnsi="Sitka Subheading" w:eastAsia="SimSun" w:cs="Sitka Subheading"/>
          <w:b w:val="0"/>
          <w:bCs w:val="0"/>
          <w:color w:val="851320"/>
          <w:kern w:val="0"/>
          <w:sz w:val="22"/>
          <w:szCs w:val="22"/>
          <w:lang w:val="en-US" w:eastAsia="zh-CN" w:bidi="ar"/>
        </w:rPr>
        <w:t xml:space="preserve"> </w:t>
      </w:r>
      <w:r>
        <w:rPr>
          <w:rFonts w:hint="default" w:ascii="Sitka Subheading" w:hAnsi="Sitka Subheading" w:eastAsia="SimSun" w:cs="Sitka Subheading"/>
          <w:b w:val="0"/>
          <w:bCs w:val="0"/>
          <w:color w:val="851320"/>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add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704975" cy="2590800"/>
            <wp:effectExtent l="0" t="0" r="9525" b="0"/>
            <wp:docPr id="82" name="Picture 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9" descr="IMG_257"/>
                    <pic:cNvPicPr>
                      <a:picLocks noChangeAspect="1"/>
                    </pic:cNvPicPr>
                  </pic:nvPicPr>
                  <pic:blipFill>
                    <a:blip r:embed="rId56"/>
                    <a:stretch>
                      <a:fillRect/>
                    </a:stretch>
                  </pic:blipFill>
                  <pic:spPr>
                    <a:xfrm>
                      <a:off x="0" y="0"/>
                      <a:ext cx="1704975" cy="2590800"/>
                    </a:xfrm>
                    <a:prstGeom prst="rect">
                      <a:avLst/>
                    </a:prstGeom>
                    <a:noFill/>
                    <a:ln w="9525">
                      <a:noFill/>
                    </a:ln>
                  </pic:spPr>
                </pic:pic>
              </a:graphicData>
            </a:graphic>
          </wp:inline>
        </w:drawing>
      </w:r>
    </w:p>
    <w:p w14:paraId="5EABC2B9">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When you execute </w:t>
      </w:r>
      <w:r>
        <w:rPr>
          <w:rFonts w:hint="default" w:ascii="Sitka Subheading" w:hAnsi="Sitka Subheading" w:eastAsia="SimSun" w:cs="Sitka Subheading"/>
          <w:b/>
          <w:bCs/>
          <w:color w:val="851320"/>
          <w:kern w:val="0"/>
          <w:sz w:val="22"/>
          <w:szCs w:val="22"/>
          <w:lang w:val="en-US" w:eastAsia="zh-CN" w:bidi="ar"/>
        </w:rPr>
        <w:t>ip link</w:t>
      </w:r>
      <w:r>
        <w:rPr>
          <w:rFonts w:hint="default" w:ascii="Sitka Subheading" w:hAnsi="Sitka Subheading" w:eastAsia="SimSun" w:cs="Sitka Subheading"/>
          <w:b w:val="0"/>
          <w:bCs w:val="0"/>
          <w:color w:val="85132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t>on the host, it’ll display some interfaces like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38550" cy="885825"/>
            <wp:effectExtent l="0" t="0" r="6350" b="3175"/>
            <wp:docPr id="84" name="Picture 6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60" descr="IMG_258"/>
                    <pic:cNvPicPr>
                      <a:picLocks noChangeAspect="1"/>
                    </pic:cNvPicPr>
                  </pic:nvPicPr>
                  <pic:blipFill>
                    <a:blip r:embed="rId57"/>
                    <a:stretch>
                      <a:fillRect/>
                    </a:stretch>
                  </pic:blipFill>
                  <pic:spPr>
                    <a:xfrm>
                      <a:off x="0" y="0"/>
                      <a:ext cx="3638550" cy="8858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But when you execute the same inside the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netns exec red ip link</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only one loopback will be there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867025" cy="600075"/>
            <wp:effectExtent l="0" t="0" r="3175" b="9525"/>
            <wp:docPr id="87" name="Picture 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1" descr="IMG_259"/>
                    <pic:cNvPicPr>
                      <a:picLocks noChangeAspect="1"/>
                    </pic:cNvPicPr>
                  </pic:nvPicPr>
                  <pic:blipFill>
                    <a:blip r:embed="rId58"/>
                    <a:stretch>
                      <a:fillRect/>
                    </a:stretch>
                  </pic:blipFill>
                  <pic:spPr>
                    <a:xfrm>
                      <a:off x="0" y="0"/>
                      <a:ext cx="2867025" cy="60007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(similarly for blue namespace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NOTE: whatever command needs to be executed inside the namespace,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highlight w:val="lightGray"/>
          <w:lang w:val="en-US" w:eastAsia="zh-CN" w:bidi="ar"/>
        </w:rPr>
        <w:t>ip netns exec &lt;</w:t>
      </w:r>
      <w:r>
        <w:rPr>
          <w:rFonts w:hint="default" w:ascii="Sitka Subheading" w:hAnsi="Sitka Subheading" w:eastAsia="SimSun" w:cs="Sitka Subheading"/>
          <w:b w:val="0"/>
          <w:bCs w:val="0"/>
          <w:color w:val="851320"/>
          <w:kern w:val="0"/>
          <w:sz w:val="22"/>
          <w:szCs w:val="22"/>
          <w:highlight w:val="lightGray"/>
          <w:lang w:val="en-US" w:eastAsia="zh-CN" w:bidi="ar"/>
        </w:rPr>
        <w:t>namespace name</w:t>
      </w:r>
      <w:r>
        <w:rPr>
          <w:rFonts w:hint="default" w:ascii="Sitka Subheading" w:hAnsi="Sitka Subheading" w:eastAsia="SimSun" w:cs="Sitka Subheading"/>
          <w:b/>
          <w:bCs/>
          <w:color w:val="851320"/>
          <w:kern w:val="0"/>
          <w:sz w:val="22"/>
          <w:szCs w:val="22"/>
          <w:highlight w:val="lightGray"/>
          <w:lang w:val="en-US" w:eastAsia="zh-CN" w:bidi="ar"/>
        </w:rPr>
        <w:t>&gt; &lt;</w:t>
      </w:r>
      <w:r>
        <w:rPr>
          <w:rFonts w:hint="default" w:ascii="Sitka Subheading" w:hAnsi="Sitka Subheading" w:eastAsia="SimSun" w:cs="Sitka Subheading"/>
          <w:b w:val="0"/>
          <w:bCs w:val="0"/>
          <w:color w:val="851320"/>
          <w:kern w:val="0"/>
          <w:sz w:val="22"/>
          <w:szCs w:val="22"/>
          <w:highlight w:val="lightGray"/>
          <w:lang w:val="en-US" w:eastAsia="zh-CN" w:bidi="ar"/>
        </w:rPr>
        <w:t>command to execute</w:t>
      </w:r>
      <w:r>
        <w:rPr>
          <w:rFonts w:hint="default" w:ascii="Sitka Subheading" w:hAnsi="Sitka Subheading" w:eastAsia="SimSun" w:cs="Sitka Subheading"/>
          <w:b/>
          <w:bCs/>
          <w:color w:val="851320"/>
          <w:kern w:val="0"/>
          <w:sz w:val="22"/>
          <w:szCs w:val="22"/>
          <w:highlight w:val="lightGray"/>
          <w:lang w:val="en-US" w:eastAsia="zh-CN" w:bidi="ar"/>
        </w:rPr>
        <w:t>&gt;</w:t>
      </w:r>
      <w:r>
        <w:rPr>
          <w:rFonts w:hint="default" w:ascii="Sitka Subheading" w:hAnsi="Sitka Subheading" w:eastAsia="SimSun" w:cs="Sitka Subheading"/>
          <w:b/>
          <w:bCs/>
          <w:color w:val="auto"/>
          <w:kern w:val="0"/>
          <w:sz w:val="22"/>
          <w:szCs w:val="22"/>
          <w:lang w:val="en-US" w:eastAsia="zh-CN" w:bidi="ar"/>
        </w:rPr>
        <w:t xml:space="preserve"> </w:t>
      </w:r>
    </w:p>
    <w:p w14:paraId="34D303BB">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Same for </w:t>
      </w:r>
      <w:r>
        <w:rPr>
          <w:rFonts w:hint="default" w:ascii="Sitka Subheading" w:hAnsi="Sitka Subheading" w:eastAsia="SimSun" w:cs="Sitka Subheading"/>
          <w:b/>
          <w:bCs/>
          <w:color w:val="auto"/>
          <w:kern w:val="0"/>
          <w:sz w:val="22"/>
          <w:szCs w:val="22"/>
          <w:lang w:val="en-US" w:eastAsia="zh-CN" w:bidi="ar"/>
        </w:rPr>
        <w:t>arp</w:t>
      </w:r>
      <w:r>
        <w:rPr>
          <w:rFonts w:hint="default" w:ascii="Sitka Subheading" w:hAnsi="Sitka Subheading" w:eastAsia="SimSun" w:cs="Sitka Subheading"/>
          <w:b w:val="0"/>
          <w:bCs w:val="0"/>
          <w:color w:val="auto"/>
          <w:kern w:val="0"/>
          <w:sz w:val="22"/>
          <w:szCs w:val="22"/>
          <w:lang w:val="en-US" w:eastAsia="zh-CN" w:bidi="ar"/>
        </w:rPr>
        <w:t xml:space="preserve"> as well.</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In the host: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305300" cy="1076325"/>
            <wp:effectExtent l="0" t="0" r="0" b="3175"/>
            <wp:docPr id="86" name="Picture 6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62" descr="IMG_260"/>
                    <pic:cNvPicPr>
                      <a:picLocks noChangeAspect="1"/>
                    </pic:cNvPicPr>
                  </pic:nvPicPr>
                  <pic:blipFill>
                    <a:blip r:embed="rId59"/>
                    <a:stretch>
                      <a:fillRect/>
                    </a:stretch>
                  </pic:blipFill>
                  <pic:spPr>
                    <a:xfrm>
                      <a:off x="0" y="0"/>
                      <a:ext cx="4305300" cy="10763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457450" cy="514350"/>
            <wp:effectExtent l="0" t="0" r="6350" b="6350"/>
            <wp:docPr id="88" name="Picture 6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63" descr="IMG_261"/>
                    <pic:cNvPicPr>
                      <a:picLocks noChangeAspect="1"/>
                    </pic:cNvPicPr>
                  </pic:nvPicPr>
                  <pic:blipFill>
                    <a:blip r:embed="rId60"/>
                    <a:stretch>
                      <a:fillRect/>
                    </a:stretch>
                  </pic:blipFill>
                  <pic:spPr>
                    <a:xfrm>
                      <a:off x="0" y="0"/>
                      <a:ext cx="2457450" cy="5143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nothing is there inside the namespace ]</w:t>
      </w:r>
    </w:p>
    <w:p w14:paraId="469C12B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Same for </w:t>
      </w:r>
      <w:r>
        <w:rPr>
          <w:rFonts w:hint="default" w:ascii="Sitka Subheading" w:hAnsi="Sitka Subheading" w:eastAsia="SimSun" w:cs="Sitka Subheading"/>
          <w:b/>
          <w:bCs/>
          <w:color w:val="auto"/>
          <w:kern w:val="0"/>
          <w:sz w:val="22"/>
          <w:szCs w:val="22"/>
          <w:lang w:val="en-US" w:eastAsia="zh-CN" w:bidi="ar"/>
        </w:rPr>
        <w:t>route</w:t>
      </w:r>
      <w:r>
        <w:rPr>
          <w:rFonts w:hint="default" w:ascii="Sitka Subheading" w:hAnsi="Sitka Subheading" w:eastAsia="SimSun" w:cs="Sitka Subheading"/>
          <w:b w:val="0"/>
          <w:bCs w:val="0"/>
          <w:color w:val="auto"/>
          <w:kern w:val="0"/>
          <w:sz w:val="22"/>
          <w:szCs w:val="22"/>
          <w:lang w:val="en-US" w:eastAsia="zh-CN" w:bidi="ar"/>
        </w:rPr>
        <w:t xml:space="preserve"> as well.</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In the host: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457575" cy="1047750"/>
            <wp:effectExtent l="0" t="0" r="9525" b="6350"/>
            <wp:docPr id="81" name="Picture 6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4" descr="IMG_262"/>
                    <pic:cNvPicPr>
                      <a:picLocks noChangeAspect="1"/>
                    </pic:cNvPicPr>
                  </pic:nvPicPr>
                  <pic:blipFill>
                    <a:blip r:embed="rId61"/>
                    <a:stretch>
                      <a:fillRect/>
                    </a:stretch>
                  </pic:blipFill>
                  <pic:spPr>
                    <a:xfrm>
                      <a:off x="0" y="0"/>
                      <a:ext cx="3457575" cy="10477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333750" cy="742950"/>
            <wp:effectExtent l="0" t="0" r="6350" b="6350"/>
            <wp:docPr id="83" name="Picture 6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5" descr="IMG_263"/>
                    <pic:cNvPicPr>
                      <a:picLocks noChangeAspect="1"/>
                    </pic:cNvPicPr>
                  </pic:nvPicPr>
                  <pic:blipFill>
                    <a:blip r:embed="rId62"/>
                    <a:stretch>
                      <a:fillRect/>
                    </a:stretch>
                  </pic:blipFill>
                  <pic:spPr>
                    <a:xfrm>
                      <a:off x="0" y="0"/>
                      <a:ext cx="3333750" cy="7429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nothing is there inside the namespace ]</w:t>
      </w:r>
    </w:p>
    <w:p w14:paraId="1C27C058">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To connect the 2 namespaces, we need to connect a cable between them.</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That cable is nothing but </w:t>
      </w:r>
      <w:r>
        <w:rPr>
          <w:rFonts w:hint="default" w:ascii="Sitka Subheading" w:hAnsi="Sitka Subheading" w:eastAsia="SimSun" w:cs="Sitka Subheading"/>
          <w:b/>
          <w:bCs/>
          <w:color w:val="auto"/>
          <w:kern w:val="0"/>
          <w:sz w:val="22"/>
          <w:szCs w:val="22"/>
          <w:lang w:val="en-US" w:eastAsia="zh-CN" w:bidi="ar"/>
        </w:rPr>
        <w:t>veth pair</w:t>
      </w:r>
      <w:r>
        <w:rPr>
          <w:rFonts w:hint="default" w:ascii="Sitka Subheading" w:hAnsi="Sitka Subheading" w:eastAsia="SimSun" w:cs="Sitka Subheading"/>
          <w:b w:val="0"/>
          <w:bCs w:val="0"/>
          <w:color w:val="auto"/>
          <w:kern w:val="0"/>
          <w:sz w:val="22"/>
          <w:szCs w:val="22"/>
          <w:lang w:val="en-US" w:eastAsia="zh-CN" w:bidi="ar"/>
        </w:rPr>
        <w:t>.</w:t>
      </w:r>
    </w:p>
    <w:p w14:paraId="353EF4A5">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Create a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851320"/>
          <w:kern w:val="0"/>
          <w:sz w:val="22"/>
          <w:szCs w:val="22"/>
          <w:lang w:val="en-US" w:eastAsia="zh-CN" w:bidi="ar"/>
        </w:rPr>
        <w:t xml:space="preserve">ip link add </w:t>
      </w:r>
      <w:r>
        <w:rPr>
          <w:rFonts w:hint="default" w:ascii="Sitka Subheading" w:hAnsi="Sitka Subheading" w:eastAsia="SimSun" w:cs="Sitka Subheading"/>
          <w:b/>
          <w:bCs/>
          <w:i w:val="0"/>
          <w:iCs w:val="0"/>
          <w:color w:val="851320"/>
          <w:kern w:val="0"/>
          <w:sz w:val="22"/>
          <w:szCs w:val="22"/>
          <w:u w:val="single"/>
          <w:lang w:val="en-US" w:eastAsia="zh-CN" w:bidi="ar"/>
        </w:rPr>
        <w:t>veth-red</w:t>
      </w:r>
      <w:r>
        <w:rPr>
          <w:rFonts w:hint="default" w:ascii="Sitka Subheading" w:hAnsi="Sitka Subheading" w:eastAsia="SimSun" w:cs="Sitka Subheading"/>
          <w:b/>
          <w:bCs/>
          <w:i w:val="0"/>
          <w:iCs w:val="0"/>
          <w:color w:val="851320"/>
          <w:kern w:val="0"/>
          <w:sz w:val="22"/>
          <w:szCs w:val="22"/>
          <w:lang w:val="en-US" w:eastAsia="zh-CN" w:bidi="ar"/>
        </w:rPr>
        <w:t xml:space="preserve"> type </w:t>
      </w:r>
      <w:r>
        <w:rPr>
          <w:rFonts w:hint="default" w:ascii="Sitka Subheading" w:hAnsi="Sitka Subheading" w:eastAsia="SimSun" w:cs="Sitka Subheading"/>
          <w:b/>
          <w:bCs/>
          <w:i w:val="0"/>
          <w:iCs w:val="0"/>
          <w:color w:val="851320"/>
          <w:kern w:val="0"/>
          <w:sz w:val="22"/>
          <w:szCs w:val="22"/>
          <w:highlight w:val="lightGray"/>
          <w:lang w:val="en-US" w:eastAsia="zh-CN" w:bidi="ar"/>
        </w:rPr>
        <w:t>veth</w:t>
      </w:r>
      <w:r>
        <w:rPr>
          <w:rFonts w:hint="default" w:ascii="Sitka Subheading" w:hAnsi="Sitka Subheading" w:eastAsia="SimSun" w:cs="Sitka Subheading"/>
          <w:b/>
          <w:bCs/>
          <w:i w:val="0"/>
          <w:iCs w:val="0"/>
          <w:color w:val="851320"/>
          <w:kern w:val="0"/>
          <w:sz w:val="22"/>
          <w:szCs w:val="22"/>
          <w:lang w:val="en-US" w:eastAsia="zh-CN" w:bidi="ar"/>
        </w:rPr>
        <w:t xml:space="preserve"> peer name </w:t>
      </w:r>
      <w:r>
        <w:rPr>
          <w:rFonts w:hint="default" w:ascii="Sitka Subheading" w:hAnsi="Sitka Subheading" w:eastAsia="SimSun" w:cs="Sitka Subheading"/>
          <w:b/>
          <w:bCs/>
          <w:i w:val="0"/>
          <w:iCs w:val="0"/>
          <w:color w:val="851320"/>
          <w:kern w:val="0"/>
          <w:sz w:val="22"/>
          <w:szCs w:val="22"/>
          <w:u w:val="single"/>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76850" cy="295275"/>
            <wp:effectExtent l="0" t="0" r="6350" b="9525"/>
            <wp:docPr id="78" name="Picture 6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6" descr="IMG_264"/>
                    <pic:cNvPicPr>
                      <a:picLocks noChangeAspect="1"/>
                    </pic:cNvPicPr>
                  </pic:nvPicPr>
                  <pic:blipFill>
                    <a:blip r:embed="rId63"/>
                    <a:stretch>
                      <a:fillRect/>
                    </a:stretch>
                  </pic:blipFill>
                  <pic:spPr>
                    <a:xfrm>
                      <a:off x="0" y="0"/>
                      <a:ext cx="5276850" cy="29527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here, </w:t>
      </w:r>
      <w:r>
        <w:rPr>
          <w:rFonts w:hint="default" w:ascii="Sitka Subheading" w:hAnsi="Sitka Subheading" w:eastAsia="SimSun" w:cs="Sitka Subheading"/>
          <w:i/>
          <w:iCs/>
          <w:color w:val="auto"/>
          <w:kern w:val="0"/>
          <w:sz w:val="22"/>
          <w:szCs w:val="22"/>
          <w:lang w:val="en-US" w:eastAsia="zh-CN" w:bidi="ar"/>
        </w:rPr>
        <w:t>veth-red</w:t>
      </w:r>
      <w:r>
        <w:rPr>
          <w:rFonts w:hint="default" w:ascii="Sitka Subheading" w:hAnsi="Sitka Subheading" w:eastAsia="SimSun" w:cs="Sitka Subheading"/>
          <w:b/>
          <w:bCs/>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t xml:space="preserve">and </w:t>
      </w:r>
      <w:r>
        <w:rPr>
          <w:rFonts w:hint="default" w:ascii="Sitka Subheading" w:hAnsi="Sitka Subheading" w:eastAsia="SimSun" w:cs="Sitka Subheading"/>
          <w:b w:val="0"/>
          <w:bCs w:val="0"/>
          <w:i/>
          <w:iCs/>
          <w:color w:val="auto"/>
          <w:kern w:val="0"/>
          <w:sz w:val="22"/>
          <w:szCs w:val="22"/>
          <w:lang w:val="en-US" w:eastAsia="zh-CN" w:bidi="ar"/>
        </w:rPr>
        <w:t>veth-blue</w:t>
      </w:r>
      <w:r>
        <w:rPr>
          <w:rFonts w:hint="default" w:ascii="Sitka Subheading" w:hAnsi="Sitka Subheading" w:eastAsia="SimSun" w:cs="Sitka Subheading"/>
          <w:b w:val="0"/>
          <w:bCs w:val="0"/>
          <w:i w:val="0"/>
          <w:iCs w:val="0"/>
          <w:color w:val="auto"/>
          <w:kern w:val="0"/>
          <w:sz w:val="22"/>
          <w:szCs w:val="22"/>
          <w:lang w:val="en-US" w:eastAsia="zh-CN" w:bidi="ar"/>
        </w:rPr>
        <w:t xml:space="preserve"> are </w:t>
      </w:r>
      <w:r>
        <w:rPr>
          <w:rFonts w:hint="default" w:ascii="Sitka Subheading" w:hAnsi="Sitka Subheading" w:eastAsia="SimSun" w:cs="Sitka Subheading"/>
          <w:b w:val="0"/>
          <w:bCs w:val="0"/>
          <w:i w:val="0"/>
          <w:iCs w:val="0"/>
          <w:color w:val="auto"/>
          <w:kern w:val="0"/>
          <w:sz w:val="22"/>
          <w:szCs w:val="22"/>
          <w:u w:val="single"/>
          <w:lang w:val="en-US" w:eastAsia="zh-CN" w:bidi="ar"/>
        </w:rPr>
        <w:t>just the names</w:t>
      </w:r>
      <w:r>
        <w:rPr>
          <w:rFonts w:hint="default" w:ascii="Sitka Subheading" w:hAnsi="Sitka Subheading" w:eastAsia="SimSun" w:cs="Sitka Subheading"/>
          <w:b w:val="0"/>
          <w:bCs w:val="0"/>
          <w:i w:val="0"/>
          <w:iCs w:val="0"/>
          <w:color w:val="auto"/>
          <w:kern w:val="0"/>
          <w:sz w:val="22"/>
          <w:szCs w:val="22"/>
          <w:lang w:val="en-US" w:eastAsia="zh-CN" w:bidi="ar"/>
        </w:rPr>
        <w:t xml:space="preserve"> of the 2 ends of the veth pair.</w:t>
      </w:r>
    </w:p>
    <w:p w14:paraId="693F2D1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When you create a veth, it is created in the HOST’s namespace. You need to direct that towards the required namespace.</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714500" cy="1457325"/>
            <wp:effectExtent l="0" t="0" r="0" b="3175"/>
            <wp:docPr id="75" name="Picture 6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7" descr="IMG_265"/>
                    <pic:cNvPicPr>
                      <a:picLocks noChangeAspect="1"/>
                    </pic:cNvPicPr>
                  </pic:nvPicPr>
                  <pic:blipFill>
                    <a:blip r:embed="rId64"/>
                    <a:stretch>
                      <a:fillRect/>
                    </a:stretch>
                  </pic:blipFill>
                  <pic:spPr>
                    <a:xfrm>
                      <a:off x="0" y="0"/>
                      <a:ext cx="1714500" cy="1457325"/>
                    </a:xfrm>
                    <a:prstGeom prst="rect">
                      <a:avLst/>
                    </a:prstGeom>
                    <a:noFill/>
                    <a:ln w="9525">
                      <a:noFill/>
                    </a:ln>
                  </pic:spPr>
                </pic:pic>
              </a:graphicData>
            </a:graphic>
          </wp:inline>
        </w:drawing>
      </w:r>
    </w:p>
    <w:p w14:paraId="35E8E709">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51320"/>
          <w:kern w:val="0"/>
          <w:sz w:val="22"/>
          <w:szCs w:val="22"/>
          <w:highlight w:val="lightGray"/>
          <w:lang w:val="en-US" w:eastAsia="zh-CN" w:bidi="ar"/>
        </w:rPr>
        <w:t>ip link set &lt;</w:t>
      </w:r>
      <w:r>
        <w:rPr>
          <w:rFonts w:hint="default" w:ascii="Sitka Subheading" w:hAnsi="Sitka Subheading" w:eastAsia="SimSun" w:cs="Sitka Subheading"/>
          <w:b w:val="0"/>
          <w:bCs w:val="0"/>
          <w:color w:val="851320"/>
          <w:kern w:val="0"/>
          <w:sz w:val="22"/>
          <w:szCs w:val="22"/>
          <w:highlight w:val="lightGray"/>
          <w:lang w:val="en-US" w:eastAsia="zh-CN" w:bidi="ar"/>
        </w:rPr>
        <w:t>veth’s end name</w:t>
      </w:r>
      <w:r>
        <w:rPr>
          <w:rFonts w:hint="default" w:ascii="Sitka Subheading" w:hAnsi="Sitka Subheading" w:eastAsia="SimSun" w:cs="Sitka Subheading"/>
          <w:b/>
          <w:bCs/>
          <w:color w:val="851320"/>
          <w:kern w:val="0"/>
          <w:sz w:val="22"/>
          <w:szCs w:val="22"/>
          <w:highlight w:val="lightGray"/>
          <w:lang w:val="en-US" w:eastAsia="zh-CN" w:bidi="ar"/>
        </w:rPr>
        <w:t>&gt; netns &lt;</w:t>
      </w:r>
      <w:r>
        <w:rPr>
          <w:rFonts w:hint="default" w:ascii="Sitka Subheading" w:hAnsi="Sitka Subheading" w:eastAsia="SimSun" w:cs="Sitka Subheading"/>
          <w:b w:val="0"/>
          <w:bCs w:val="0"/>
          <w:color w:val="851320"/>
          <w:kern w:val="0"/>
          <w:sz w:val="22"/>
          <w:szCs w:val="22"/>
          <w:highlight w:val="lightGray"/>
          <w:lang w:val="en-US" w:eastAsia="zh-CN" w:bidi="ar"/>
        </w:rPr>
        <w:t>network namespace name</w:t>
      </w:r>
      <w:r>
        <w:rPr>
          <w:rFonts w:hint="default" w:ascii="Sitka Subheading" w:hAnsi="Sitka Subheading" w:eastAsia="SimSun" w:cs="Sitka Subheading"/>
          <w:b/>
          <w:bCs/>
          <w:color w:val="851320"/>
          <w:kern w:val="0"/>
          <w:sz w:val="22"/>
          <w:szCs w:val="22"/>
          <w:highlight w:val="lightGray"/>
          <w:lang w:val="en-US" w:eastAsia="zh-CN" w:bidi="ar"/>
        </w:rPr>
        <w:t>&gt;</w:t>
      </w:r>
      <w:r>
        <w:rPr>
          <w:rFonts w:hint="default" w:ascii="Sitka Subheading" w:hAnsi="Sitka Subheading" w:eastAsia="SimSun" w:cs="Sitka Subheading"/>
          <w:b/>
          <w:bCs/>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link set veth-red netns red</w:t>
      </w:r>
      <w:r>
        <w:rPr>
          <w:rFonts w:hint="default" w:ascii="Sitka Subheading" w:hAnsi="Sitka Subheading" w:eastAsia="SimSun" w:cs="Sitka Subheading"/>
          <w:b w:val="0"/>
          <w:bCs w:val="0"/>
          <w:color w:val="851320"/>
          <w:kern w:val="0"/>
          <w:sz w:val="22"/>
          <w:szCs w:val="22"/>
          <w:lang w:val="en-US" w:eastAsia="zh-CN" w:bidi="ar"/>
        </w:rPr>
        <w:t xml:space="preserve"> </w:t>
      </w:r>
      <w:r>
        <w:rPr>
          <w:rFonts w:hint="default" w:ascii="Sitka Subheading" w:hAnsi="Sitka Subheading" w:eastAsia="SimSun" w:cs="Sitka Subheading"/>
          <w:b w:val="0"/>
          <w:bCs w:val="0"/>
          <w:color w:val="851320"/>
          <w:kern w:val="0"/>
          <w:sz w:val="22"/>
          <w:szCs w:val="22"/>
          <w:lang w:val="en-US" w:eastAsia="zh-CN" w:bidi="ar"/>
        </w:rPr>
        <w:br w:type="textWrapping"/>
      </w:r>
      <w:r>
        <w:rPr>
          <w:rFonts w:hint="default" w:ascii="Sitka Subheading" w:hAnsi="Sitka Subheading" w:eastAsia="SimSun" w:cs="Sitka Subheading"/>
          <w:b/>
          <w:bCs/>
          <w:color w:val="851320"/>
          <w:kern w:val="0"/>
          <w:sz w:val="22"/>
          <w:szCs w:val="22"/>
          <w:lang w:val="en-US" w:eastAsia="zh-CN" w:bidi="ar"/>
        </w:rPr>
        <w:t>ip link set veth-blue netns blue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71775" cy="257175"/>
            <wp:effectExtent l="0" t="0" r="9525" b="9525"/>
            <wp:docPr id="73" name="Picture 6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8" descr="IMG_266"/>
                    <pic:cNvPicPr>
                      <a:picLocks noChangeAspect="1"/>
                    </pic:cNvPicPr>
                  </pic:nvPicPr>
                  <pic:blipFill>
                    <a:blip r:embed="rId65"/>
                    <a:stretch>
                      <a:fillRect/>
                    </a:stretch>
                  </pic:blipFill>
                  <pic:spPr>
                    <a:xfrm>
                      <a:off x="0" y="0"/>
                      <a:ext cx="2771775" cy="25717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819400" cy="228600"/>
            <wp:effectExtent l="0" t="0" r="0" b="0"/>
            <wp:docPr id="80" name="Picture 6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9" descr="IMG_267"/>
                    <pic:cNvPicPr>
                      <a:picLocks noChangeAspect="1"/>
                    </pic:cNvPicPr>
                  </pic:nvPicPr>
                  <pic:blipFill>
                    <a:blip r:embed="rId66"/>
                    <a:stretch>
                      <a:fillRect/>
                    </a:stretch>
                  </pic:blipFill>
                  <pic:spPr>
                    <a:xfrm>
                      <a:off x="0" y="0"/>
                      <a:ext cx="2819400" cy="2286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885950" cy="1600200"/>
            <wp:effectExtent l="0" t="0" r="6350" b="0"/>
            <wp:docPr id="74" name="Picture 7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0" descr="IMG_268"/>
                    <pic:cNvPicPr>
                      <a:picLocks noChangeAspect="1"/>
                    </pic:cNvPicPr>
                  </pic:nvPicPr>
                  <pic:blipFill>
                    <a:blip r:embed="rId67"/>
                    <a:stretch>
                      <a:fillRect/>
                    </a:stretch>
                  </pic:blipFill>
                  <pic:spPr>
                    <a:xfrm>
                      <a:off x="0" y="0"/>
                      <a:ext cx="1885950" cy="1600200"/>
                    </a:xfrm>
                    <a:prstGeom prst="rect">
                      <a:avLst/>
                    </a:prstGeom>
                    <a:noFill/>
                    <a:ln w="9525">
                      <a:noFill/>
                    </a:ln>
                  </pic:spPr>
                </pic:pic>
              </a:graphicData>
            </a:graphic>
          </wp:inline>
        </w:drawing>
      </w:r>
    </w:p>
    <w:p w14:paraId="12A78B3A">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we’ll assign IP to each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highlight w:val="lightGray"/>
          <w:lang w:val="en-US" w:eastAsia="zh-CN" w:bidi="ar"/>
        </w:rPr>
        <w:t>ip -n &lt;</w:t>
      </w:r>
      <w:r>
        <w:rPr>
          <w:rFonts w:hint="default" w:ascii="Sitka Subheading" w:hAnsi="Sitka Subheading" w:eastAsia="SimSun" w:cs="Sitka Subheading"/>
          <w:b w:val="0"/>
          <w:bCs w:val="0"/>
          <w:color w:val="851320"/>
          <w:kern w:val="0"/>
          <w:sz w:val="22"/>
          <w:szCs w:val="22"/>
          <w:highlight w:val="lightGray"/>
          <w:lang w:val="en-US" w:eastAsia="zh-CN" w:bidi="ar"/>
        </w:rPr>
        <w:t>namespace name</w:t>
      </w:r>
      <w:r>
        <w:rPr>
          <w:rFonts w:hint="default" w:ascii="Sitka Subheading" w:hAnsi="Sitka Subheading" w:eastAsia="SimSun" w:cs="Sitka Subheading"/>
          <w:b/>
          <w:bCs/>
          <w:color w:val="851320"/>
          <w:kern w:val="0"/>
          <w:sz w:val="22"/>
          <w:szCs w:val="22"/>
          <w:highlight w:val="lightGray"/>
          <w:lang w:val="en-US" w:eastAsia="zh-CN" w:bidi="ar"/>
        </w:rPr>
        <w:t>&gt; addr add &lt;</w:t>
      </w:r>
      <w:r>
        <w:rPr>
          <w:rFonts w:hint="default" w:ascii="Sitka Subheading" w:hAnsi="Sitka Subheading" w:eastAsia="SimSun" w:cs="Sitka Subheading"/>
          <w:b w:val="0"/>
          <w:bCs w:val="0"/>
          <w:color w:val="851320"/>
          <w:kern w:val="0"/>
          <w:sz w:val="22"/>
          <w:szCs w:val="22"/>
          <w:highlight w:val="lightGray"/>
          <w:lang w:val="en-US" w:eastAsia="zh-CN" w:bidi="ar"/>
        </w:rPr>
        <w:t>ip address</w:t>
      </w:r>
      <w:r>
        <w:rPr>
          <w:rFonts w:hint="default" w:ascii="Sitka Subheading" w:hAnsi="Sitka Subheading" w:eastAsia="SimSun" w:cs="Sitka Subheading"/>
          <w:b/>
          <w:bCs/>
          <w:color w:val="851320"/>
          <w:kern w:val="0"/>
          <w:sz w:val="22"/>
          <w:szCs w:val="22"/>
          <w:highlight w:val="lightGray"/>
          <w:lang w:val="en-US" w:eastAsia="zh-CN" w:bidi="ar"/>
        </w:rPr>
        <w:t>&gt; dev &lt;</w:t>
      </w:r>
      <w:r>
        <w:rPr>
          <w:rFonts w:hint="default" w:ascii="Sitka Subheading" w:hAnsi="Sitka Subheading" w:eastAsia="SimSun" w:cs="Sitka Subheading"/>
          <w:b w:val="0"/>
          <w:bCs w:val="0"/>
          <w:color w:val="851320"/>
          <w:kern w:val="0"/>
          <w:sz w:val="22"/>
          <w:szCs w:val="22"/>
          <w:highlight w:val="lightGray"/>
          <w:lang w:val="en-US" w:eastAsia="zh-CN" w:bidi="ar"/>
        </w:rPr>
        <w:t>interface name like eth0</w:t>
      </w:r>
      <w:r>
        <w:rPr>
          <w:rFonts w:hint="default" w:ascii="Sitka Subheading" w:hAnsi="Sitka Subheading" w:eastAsia="SimSun" w:cs="Sitka Subheading"/>
          <w:b/>
          <w:bCs/>
          <w:color w:val="851320"/>
          <w:kern w:val="0"/>
          <w:sz w:val="22"/>
          <w:szCs w:val="22"/>
          <w:highlight w:val="lightGray"/>
          <w:lang w:val="en-US" w:eastAsia="zh-CN" w:bidi="ar"/>
        </w:rPr>
        <w:t>&gt;</w:t>
      </w:r>
      <w:r>
        <w:rPr>
          <w:rFonts w:hint="default" w:ascii="Sitka Subheading" w:hAnsi="Sitka Subheading" w:eastAsia="SimSun" w:cs="Sitka Subheading"/>
          <w:b/>
          <w:bCs/>
          <w:color w:val="auto"/>
          <w:kern w:val="0"/>
          <w:sz w:val="22"/>
          <w:szCs w:val="22"/>
          <w:lang w:val="en-US" w:eastAsia="zh-CN" w:bidi="ar"/>
        </w:rPr>
        <w:t xml:space="preserve"> </w:t>
      </w:r>
      <w:r>
        <w:rPr>
          <w:rFonts w:hint="default" w:ascii="Sitka Subheading" w:hAnsi="Sitka Subheading" w:eastAsia="SimSun" w:cs="Sitka Subheading"/>
          <w:b/>
          <w:bCs/>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(or)</w:t>
      </w:r>
      <w:r>
        <w:rPr>
          <w:rFonts w:hint="default" w:ascii="Sitka Subheading" w:hAnsi="Sitka Subheading" w:eastAsia="SimSun" w:cs="Sitka Subheading"/>
          <w:b/>
          <w:bCs/>
          <w:color w:val="auto"/>
          <w:kern w:val="0"/>
          <w:sz w:val="22"/>
          <w:szCs w:val="22"/>
          <w:lang w:val="en-US" w:eastAsia="zh-CN" w:bidi="ar"/>
        </w:rPr>
        <w:br w:type="textWrapping"/>
      </w:r>
      <w:r>
        <w:rPr>
          <w:rFonts w:hint="default" w:ascii="Sitka Subheading" w:hAnsi="Sitka Subheading" w:eastAsia="SimSun" w:cs="Sitka Subheading"/>
          <w:b/>
          <w:bCs/>
          <w:color w:val="851320"/>
          <w:kern w:val="0"/>
          <w:sz w:val="22"/>
          <w:szCs w:val="22"/>
          <w:highlight w:val="lightGray"/>
          <w:lang w:val="en-US" w:eastAsia="zh-CN" w:bidi="ar"/>
        </w:rPr>
        <w:t>ip netns exec &lt;</w:t>
      </w:r>
      <w:r>
        <w:rPr>
          <w:rFonts w:hint="default" w:ascii="Sitka Subheading" w:hAnsi="Sitka Subheading" w:eastAsia="SimSun" w:cs="Sitka Subheading"/>
          <w:b w:val="0"/>
          <w:bCs w:val="0"/>
          <w:color w:val="851320"/>
          <w:kern w:val="0"/>
          <w:sz w:val="22"/>
          <w:szCs w:val="22"/>
          <w:highlight w:val="lightGray"/>
          <w:lang w:val="en-US" w:eastAsia="zh-CN" w:bidi="ar"/>
        </w:rPr>
        <w:t>namespace name</w:t>
      </w:r>
      <w:r>
        <w:rPr>
          <w:rFonts w:hint="default" w:ascii="Sitka Subheading" w:hAnsi="Sitka Subheading" w:eastAsia="SimSun" w:cs="Sitka Subheading"/>
          <w:b/>
          <w:bCs/>
          <w:color w:val="851320"/>
          <w:kern w:val="0"/>
          <w:sz w:val="22"/>
          <w:szCs w:val="22"/>
          <w:highlight w:val="lightGray"/>
          <w:lang w:val="en-US" w:eastAsia="zh-CN" w:bidi="ar"/>
        </w:rPr>
        <w:t>&gt; ip addr add &lt;</w:t>
      </w:r>
      <w:r>
        <w:rPr>
          <w:rFonts w:hint="default" w:ascii="Sitka Subheading" w:hAnsi="Sitka Subheading" w:eastAsia="SimSun" w:cs="Sitka Subheading"/>
          <w:b w:val="0"/>
          <w:bCs w:val="0"/>
          <w:color w:val="851320"/>
          <w:kern w:val="0"/>
          <w:sz w:val="22"/>
          <w:szCs w:val="22"/>
          <w:highlight w:val="lightGray"/>
          <w:lang w:val="en-US" w:eastAsia="zh-CN" w:bidi="ar"/>
        </w:rPr>
        <w:t>ip address</w:t>
      </w:r>
      <w:r>
        <w:rPr>
          <w:rFonts w:hint="default" w:ascii="Sitka Subheading" w:hAnsi="Sitka Subheading" w:eastAsia="SimSun" w:cs="Sitka Subheading"/>
          <w:b/>
          <w:bCs/>
          <w:color w:val="851320"/>
          <w:kern w:val="0"/>
          <w:sz w:val="22"/>
          <w:szCs w:val="22"/>
          <w:highlight w:val="lightGray"/>
          <w:lang w:val="en-US" w:eastAsia="zh-CN" w:bidi="ar"/>
        </w:rPr>
        <w:t>&gt; dev &lt;</w:t>
      </w:r>
      <w:r>
        <w:rPr>
          <w:rFonts w:hint="default" w:ascii="Sitka Subheading" w:hAnsi="Sitka Subheading" w:eastAsia="SimSun" w:cs="Sitka Subheading"/>
          <w:b w:val="0"/>
          <w:bCs w:val="0"/>
          <w:color w:val="851320"/>
          <w:kern w:val="0"/>
          <w:sz w:val="22"/>
          <w:szCs w:val="22"/>
          <w:highlight w:val="lightGray"/>
          <w:lang w:val="en-US" w:eastAsia="zh-CN" w:bidi="ar"/>
        </w:rPr>
        <w:t>interface name</w:t>
      </w:r>
      <w:r>
        <w:rPr>
          <w:rFonts w:hint="default" w:ascii="Sitka Subheading" w:hAnsi="Sitka Subheading" w:eastAsia="SimSun" w:cs="Sitka Subheading"/>
          <w:b/>
          <w:bCs/>
          <w:color w:val="851320"/>
          <w:kern w:val="0"/>
          <w:sz w:val="22"/>
          <w:szCs w:val="22"/>
          <w:highlight w:val="lightGray"/>
          <w:lang w:val="en-US" w:eastAsia="zh-CN" w:bidi="ar"/>
        </w:rPr>
        <w:t>&gt;</w:t>
      </w:r>
      <w:r>
        <w:rPr>
          <w:rFonts w:hint="default" w:ascii="Sitka Subheading" w:hAnsi="Sitka Subheading" w:eastAsia="SimSun" w:cs="Sitka Subheading"/>
          <w:b/>
          <w:bCs/>
          <w:color w:val="auto"/>
          <w:kern w:val="0"/>
          <w:sz w:val="22"/>
          <w:szCs w:val="22"/>
          <w:lang w:val="en-US" w:eastAsia="zh-CN" w:bidi="ar"/>
        </w:rPr>
        <w:t xml:space="preserve">   </w:t>
      </w:r>
      <w:r>
        <w:rPr>
          <w:rFonts w:hint="default" w:ascii="Sitka Subheading" w:hAnsi="Sitka Subheading" w:eastAsia="SimSun" w:cs="Sitka Subheading"/>
          <w:b/>
          <w:bCs/>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 both are same, </w:t>
      </w:r>
      <w:r>
        <w:rPr>
          <w:rFonts w:hint="default" w:ascii="Sitka Subheading" w:hAnsi="Sitka Subheading" w:eastAsia="SimSun" w:cs="Sitka Subheading"/>
          <w:b/>
          <w:bCs/>
          <w:color w:val="C00000"/>
          <w:kern w:val="0"/>
          <w:sz w:val="22"/>
          <w:szCs w:val="22"/>
          <w:lang w:val="en-US" w:eastAsia="zh-CN" w:bidi="ar"/>
        </w:rPr>
        <w:t xml:space="preserve">ip </w:t>
      </w:r>
      <w:r>
        <w:rPr>
          <w:rFonts w:hint="default" w:ascii="Sitka Subheading" w:hAnsi="Sitka Subheading" w:eastAsia="SimSun" w:cs="Sitka Subheading"/>
          <w:b w:val="0"/>
          <w:bCs w:val="0"/>
          <w:color w:val="auto"/>
          <w:kern w:val="0"/>
          <w:sz w:val="22"/>
          <w:szCs w:val="22"/>
          <w:lang w:val="en-US" w:eastAsia="zh-CN" w:bidi="ar"/>
        </w:rPr>
        <w:t xml:space="preserve">command contains a flag </w:t>
      </w:r>
      <w:r>
        <w:rPr>
          <w:rFonts w:hint="default" w:ascii="Sitka Subheading" w:hAnsi="Sitka Subheading" w:eastAsia="SimSun" w:cs="Sitka Subheading"/>
          <w:b/>
          <w:bCs/>
          <w:color w:val="C00000"/>
          <w:kern w:val="0"/>
          <w:sz w:val="22"/>
          <w:szCs w:val="22"/>
          <w:lang w:val="en-US" w:eastAsia="zh-CN" w:bidi="ar"/>
        </w:rPr>
        <w:t>-n</w:t>
      </w:r>
      <w:r>
        <w:rPr>
          <w:rFonts w:hint="default" w:ascii="Sitka Subheading" w:hAnsi="Sitka Subheading" w:eastAsia="SimSun" w:cs="Sitka Subheading"/>
          <w:b w:val="0"/>
          <w:bCs w:val="0"/>
          <w:color w:val="auto"/>
          <w:kern w:val="0"/>
          <w:sz w:val="22"/>
          <w:szCs w:val="22"/>
          <w:lang w:val="en-US" w:eastAsia="zh-CN" w:bidi="ar"/>
        </w:rPr>
        <w:t xml:space="preserve"> to provide namespace so it can be used like that as well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95725" cy="247650"/>
            <wp:effectExtent l="0" t="0" r="3175" b="6350"/>
            <wp:docPr id="79" name="Picture 7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1" descr="IMG_269"/>
                    <pic:cNvPicPr>
                      <a:picLocks noChangeAspect="1"/>
                    </pic:cNvPicPr>
                  </pic:nvPicPr>
                  <pic:blipFill>
                    <a:blip r:embed="rId68"/>
                    <a:stretch>
                      <a:fillRect/>
                    </a:stretch>
                  </pic:blipFill>
                  <pic:spPr>
                    <a:xfrm>
                      <a:off x="0" y="0"/>
                      <a:ext cx="3895725" cy="247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981450" cy="247650"/>
            <wp:effectExtent l="0" t="0" r="6350" b="6350"/>
            <wp:docPr id="70" name="Picture 7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2" descr="IMG_270"/>
                    <pic:cNvPicPr>
                      <a:picLocks noChangeAspect="1"/>
                    </pic:cNvPicPr>
                  </pic:nvPicPr>
                  <pic:blipFill>
                    <a:blip r:embed="rId69"/>
                    <a:stretch>
                      <a:fillRect/>
                    </a:stretch>
                  </pic:blipFill>
                  <pic:spPr>
                    <a:xfrm>
                      <a:off x="0" y="0"/>
                      <a:ext cx="3981450" cy="247650"/>
                    </a:xfrm>
                    <a:prstGeom prst="rect">
                      <a:avLst/>
                    </a:prstGeom>
                    <a:noFill/>
                    <a:ln w="9525">
                      <a:noFill/>
                    </a:ln>
                  </pic:spPr>
                </pic:pic>
              </a:graphicData>
            </a:graphic>
          </wp:inline>
        </w:drawing>
      </w:r>
    </w:p>
    <w:p w14:paraId="124DE102">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both namespaces (red and blue) are having one one interface </w:t>
      </w:r>
      <w:r>
        <w:rPr>
          <w:rFonts w:hint="default" w:ascii="Sitka Subheading" w:hAnsi="Sitka Subheading" w:eastAsia="SimSun" w:cs="Sitka Subheading"/>
          <w:i/>
          <w:iCs/>
          <w:color w:val="auto"/>
          <w:kern w:val="0"/>
          <w:sz w:val="22"/>
          <w:szCs w:val="22"/>
          <w:lang w:val="en-US" w:eastAsia="zh-CN" w:bidi="ar"/>
        </w:rPr>
        <w:t>veth-red</w:t>
      </w:r>
      <w:r>
        <w:rPr>
          <w:rFonts w:hint="default" w:ascii="Sitka Subheading" w:hAnsi="Sitka Subheading" w:eastAsia="SimSun" w:cs="Sitka Subheading"/>
          <w:i w:val="0"/>
          <w:iCs w:val="0"/>
          <w:color w:val="auto"/>
          <w:kern w:val="0"/>
          <w:sz w:val="22"/>
          <w:szCs w:val="22"/>
          <w:lang w:val="en-US" w:eastAsia="zh-CN" w:bidi="ar"/>
        </w:rPr>
        <w:t xml:space="preserve"> and </w:t>
      </w:r>
      <w:r>
        <w:rPr>
          <w:rFonts w:hint="default" w:ascii="Sitka Subheading" w:hAnsi="Sitka Subheading" w:eastAsia="SimSun" w:cs="Sitka Subheading"/>
          <w:i/>
          <w:iCs/>
          <w:color w:val="auto"/>
          <w:kern w:val="0"/>
          <w:sz w:val="22"/>
          <w:szCs w:val="22"/>
          <w:lang w:val="en-US" w:eastAsia="zh-CN" w:bidi="ar"/>
        </w:rPr>
        <w:t>veth-blue</w:t>
      </w:r>
      <w:r>
        <w:rPr>
          <w:rFonts w:hint="default" w:ascii="Sitka Subheading" w:hAnsi="Sitka Subheading" w:eastAsia="SimSun" w:cs="Sitka Subheading"/>
          <w:i w:val="0"/>
          <w:iCs w:val="0"/>
          <w:color w:val="auto"/>
          <w:kern w:val="0"/>
          <w:sz w:val="22"/>
          <w:szCs w:val="22"/>
          <w:lang w:val="en-US" w:eastAsia="zh-CN" w:bidi="ar"/>
        </w:rPr>
        <w:t xml:space="preserve"> respectively having some IPs.</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7030A0"/>
          <w:kern w:val="0"/>
          <w:sz w:val="22"/>
          <w:szCs w:val="22"/>
          <w:highlight w:val="lightGray"/>
          <w:lang w:val="en-US" w:eastAsia="zh-CN" w:bidi="ar"/>
        </w:rPr>
        <w:t>[here IPs are 192.168.15.x range, but the Host’s IP is in 192.168.1.x range ]</w:t>
      </w:r>
    </w:p>
    <w:p w14:paraId="1760C2EA">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make those interfaces up.</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C00000"/>
          <w:kern w:val="0"/>
          <w:sz w:val="22"/>
          <w:szCs w:val="22"/>
          <w:highlight w:val="lightGray"/>
          <w:lang w:val="en-US" w:eastAsia="zh-CN" w:bidi="ar"/>
        </w:rPr>
        <w:t>ip -n &lt;</w:t>
      </w:r>
      <w:r>
        <w:rPr>
          <w:rFonts w:hint="default" w:ascii="Sitka Subheading" w:hAnsi="Sitka Subheading" w:eastAsia="SimSun" w:cs="Sitka Subheading"/>
          <w:b w:val="0"/>
          <w:bCs w:val="0"/>
          <w:color w:val="C00000"/>
          <w:kern w:val="0"/>
          <w:sz w:val="22"/>
          <w:szCs w:val="22"/>
          <w:highlight w:val="lightGray"/>
          <w:lang w:val="en-US" w:eastAsia="zh-CN" w:bidi="ar"/>
        </w:rPr>
        <w:t>namespace name</w:t>
      </w:r>
      <w:r>
        <w:rPr>
          <w:rFonts w:hint="default" w:ascii="Sitka Subheading" w:hAnsi="Sitka Subheading" w:eastAsia="SimSun" w:cs="Sitka Subheading"/>
          <w:b/>
          <w:bCs/>
          <w:color w:val="C00000"/>
          <w:kern w:val="0"/>
          <w:sz w:val="22"/>
          <w:szCs w:val="22"/>
          <w:highlight w:val="lightGray"/>
          <w:lang w:val="en-US" w:eastAsia="zh-CN" w:bidi="ar"/>
        </w:rPr>
        <w:t>&gt; link set &lt;</w:t>
      </w:r>
      <w:r>
        <w:rPr>
          <w:rFonts w:hint="default" w:ascii="Sitka Subheading" w:hAnsi="Sitka Subheading" w:eastAsia="SimSun" w:cs="Sitka Subheading"/>
          <w:b w:val="0"/>
          <w:bCs w:val="0"/>
          <w:color w:val="C00000"/>
          <w:kern w:val="0"/>
          <w:sz w:val="22"/>
          <w:szCs w:val="22"/>
          <w:highlight w:val="lightGray"/>
          <w:lang w:val="en-US" w:eastAsia="zh-CN" w:bidi="ar"/>
        </w:rPr>
        <w:t>interface name</w:t>
      </w:r>
      <w:r>
        <w:rPr>
          <w:rFonts w:hint="default" w:ascii="Sitka Subheading" w:hAnsi="Sitka Subheading" w:eastAsia="SimSun" w:cs="Sitka Subheading"/>
          <w:b/>
          <w:bCs/>
          <w:color w:val="C00000"/>
          <w:kern w:val="0"/>
          <w:sz w:val="22"/>
          <w:szCs w:val="22"/>
          <w:highlight w:val="lightGray"/>
          <w:lang w:val="en-US" w:eastAsia="zh-CN" w:bidi="ar"/>
        </w:rPr>
        <w:t>&gt; up</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(or)</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C00000"/>
          <w:kern w:val="0"/>
          <w:sz w:val="22"/>
          <w:szCs w:val="22"/>
          <w:highlight w:val="lightGray"/>
          <w:lang w:val="en-US" w:eastAsia="zh-CN" w:bidi="ar"/>
        </w:rPr>
        <w:t>ip netns exec &lt;</w:t>
      </w:r>
      <w:r>
        <w:rPr>
          <w:rFonts w:hint="default" w:ascii="Sitka Subheading" w:hAnsi="Sitka Subheading" w:eastAsia="SimSun" w:cs="Sitka Subheading"/>
          <w:b w:val="0"/>
          <w:bCs w:val="0"/>
          <w:color w:val="C00000"/>
          <w:kern w:val="0"/>
          <w:sz w:val="22"/>
          <w:szCs w:val="22"/>
          <w:highlight w:val="lightGray"/>
          <w:lang w:val="en-US" w:eastAsia="zh-CN" w:bidi="ar"/>
        </w:rPr>
        <w:t>namespace name</w:t>
      </w:r>
      <w:r>
        <w:rPr>
          <w:rFonts w:hint="default" w:ascii="Sitka Subheading" w:hAnsi="Sitka Subheading" w:eastAsia="SimSun" w:cs="Sitka Subheading"/>
          <w:b/>
          <w:bCs/>
          <w:color w:val="C00000"/>
          <w:kern w:val="0"/>
          <w:sz w:val="22"/>
          <w:szCs w:val="22"/>
          <w:highlight w:val="lightGray"/>
          <w:lang w:val="en-US" w:eastAsia="zh-CN" w:bidi="ar"/>
        </w:rPr>
        <w:t>&gt; ip link set &lt;</w:t>
      </w:r>
      <w:r>
        <w:rPr>
          <w:rFonts w:hint="default" w:ascii="Sitka Subheading" w:hAnsi="Sitka Subheading" w:eastAsia="SimSun" w:cs="Sitka Subheading"/>
          <w:b w:val="0"/>
          <w:bCs w:val="0"/>
          <w:color w:val="C00000"/>
          <w:kern w:val="0"/>
          <w:sz w:val="22"/>
          <w:szCs w:val="22"/>
          <w:highlight w:val="lightGray"/>
          <w:lang w:val="en-US" w:eastAsia="zh-CN" w:bidi="ar"/>
        </w:rPr>
        <w:t>interface name</w:t>
      </w:r>
      <w:r>
        <w:rPr>
          <w:rFonts w:hint="default" w:ascii="Sitka Subheading" w:hAnsi="Sitka Subheading" w:eastAsia="SimSun" w:cs="Sitka Subheading"/>
          <w:b/>
          <w:bCs/>
          <w:color w:val="C00000"/>
          <w:kern w:val="0"/>
          <w:sz w:val="22"/>
          <w:szCs w:val="22"/>
          <w:highlight w:val="lightGray"/>
          <w:lang w:val="en-US" w:eastAsia="zh-CN" w:bidi="ar"/>
        </w:rPr>
        <w:t>&gt; up</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05100" cy="228600"/>
            <wp:effectExtent l="0" t="0" r="0" b="0"/>
            <wp:docPr id="76" name="Picture 7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3" descr="IMG_271"/>
                    <pic:cNvPicPr>
                      <a:picLocks noChangeAspect="1"/>
                    </pic:cNvPicPr>
                  </pic:nvPicPr>
                  <pic:blipFill>
                    <a:blip r:embed="rId70"/>
                    <a:stretch>
                      <a:fillRect/>
                    </a:stretch>
                  </pic:blipFill>
                  <pic:spPr>
                    <a:xfrm>
                      <a:off x="0" y="0"/>
                      <a:ext cx="2705100" cy="2286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24150" cy="209550"/>
            <wp:effectExtent l="0" t="0" r="6350" b="6350"/>
            <wp:docPr id="71" name="Picture 7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4" descr="IMG_272"/>
                    <pic:cNvPicPr>
                      <a:picLocks noChangeAspect="1"/>
                    </pic:cNvPicPr>
                  </pic:nvPicPr>
                  <pic:blipFill>
                    <a:blip r:embed="rId71"/>
                    <a:stretch>
                      <a:fillRect/>
                    </a:stretch>
                  </pic:blipFill>
                  <pic:spPr>
                    <a:xfrm>
                      <a:off x="0" y="0"/>
                      <a:ext cx="2724150" cy="209550"/>
                    </a:xfrm>
                    <a:prstGeom prst="rect">
                      <a:avLst/>
                    </a:prstGeom>
                    <a:noFill/>
                    <a:ln w="9525">
                      <a:noFill/>
                    </a:ln>
                  </pic:spPr>
                </pic:pic>
              </a:graphicData>
            </a:graphic>
          </wp:inline>
        </w:drawing>
      </w:r>
    </w:p>
    <w:p w14:paraId="335826D2">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If you try to ping </w:t>
      </w:r>
      <w:r>
        <w:rPr>
          <w:rFonts w:hint="default" w:ascii="Sitka Subheading" w:hAnsi="Sitka Subheading" w:eastAsia="SimSun" w:cs="Sitka Subheading"/>
          <w:i/>
          <w:iCs/>
          <w:color w:val="auto"/>
          <w:kern w:val="0"/>
          <w:sz w:val="22"/>
          <w:szCs w:val="22"/>
          <w:lang w:val="en-US" w:eastAsia="zh-CN" w:bidi="ar"/>
        </w:rPr>
        <w:t>blue</w:t>
      </w:r>
      <w:r>
        <w:rPr>
          <w:rFonts w:hint="default" w:ascii="Sitka Subheading" w:hAnsi="Sitka Subheading" w:eastAsia="SimSun" w:cs="Sitka Subheading"/>
          <w:i w:val="0"/>
          <w:iCs w:val="0"/>
          <w:color w:val="auto"/>
          <w:kern w:val="0"/>
          <w:sz w:val="22"/>
          <w:szCs w:val="22"/>
          <w:lang w:val="en-US" w:eastAsia="zh-CN" w:bidi="ar"/>
        </w:rPr>
        <w:t xml:space="preserve"> namespace from </w:t>
      </w:r>
      <w:r>
        <w:rPr>
          <w:rFonts w:hint="default" w:ascii="Sitka Subheading" w:hAnsi="Sitka Subheading" w:eastAsia="SimSun" w:cs="Sitka Subheading"/>
          <w:i/>
          <w:iCs/>
          <w:color w:val="auto"/>
          <w:kern w:val="0"/>
          <w:sz w:val="22"/>
          <w:szCs w:val="22"/>
          <w:lang w:val="en-US" w:eastAsia="zh-CN" w:bidi="ar"/>
        </w:rPr>
        <w:t>red</w:t>
      </w:r>
      <w:r>
        <w:rPr>
          <w:rFonts w:hint="default" w:ascii="Sitka Subheading" w:hAnsi="Sitka Subheading" w:eastAsia="SimSun" w:cs="Sitka Subheading"/>
          <w:i w:val="0"/>
          <w:iCs w:val="0"/>
          <w:color w:val="auto"/>
          <w:kern w:val="0"/>
          <w:sz w:val="22"/>
          <w:szCs w:val="22"/>
          <w:lang w:val="en-US" w:eastAsia="zh-CN" w:bidi="ar"/>
        </w:rPr>
        <w:t>, it’ll be able to ping.</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438525" cy="552450"/>
            <wp:effectExtent l="0" t="0" r="3175" b="6350"/>
            <wp:docPr id="77" name="Picture 75"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5" descr="IMG_273"/>
                    <pic:cNvPicPr>
                      <a:picLocks noChangeAspect="1"/>
                    </pic:cNvPicPr>
                  </pic:nvPicPr>
                  <pic:blipFill>
                    <a:blip r:embed="rId72"/>
                    <a:stretch>
                      <a:fillRect/>
                    </a:stretch>
                  </pic:blipFill>
                  <pic:spPr>
                    <a:xfrm>
                      <a:off x="0" y="0"/>
                      <a:ext cx="3438525" cy="552450"/>
                    </a:xfrm>
                    <a:prstGeom prst="rect">
                      <a:avLst/>
                    </a:prstGeom>
                    <a:noFill/>
                    <a:ln w="9525">
                      <a:noFill/>
                    </a:ln>
                  </pic:spPr>
                </pic:pic>
              </a:graphicData>
            </a:graphic>
          </wp:inline>
        </w:drawing>
      </w:r>
    </w:p>
    <w:p w14:paraId="22F7313A">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After pinging, the arp table should be updated in both the namespaces.</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86200" cy="514350"/>
            <wp:effectExtent l="0" t="0" r="0" b="6350"/>
            <wp:docPr id="72" name="Picture 76"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6" descr="IMG_274"/>
                    <pic:cNvPicPr>
                      <a:picLocks noChangeAspect="1"/>
                    </pic:cNvPicPr>
                  </pic:nvPicPr>
                  <pic:blipFill>
                    <a:blip r:embed="rId73"/>
                    <a:stretch>
                      <a:fillRect/>
                    </a:stretch>
                  </pic:blipFill>
                  <pic:spPr>
                    <a:xfrm>
                      <a:off x="0" y="0"/>
                      <a:ext cx="3886200" cy="5143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895725" cy="504825"/>
            <wp:effectExtent l="0" t="0" r="3175" b="3175"/>
            <wp:docPr id="108" name="Picture 7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7" descr="IMG_275"/>
                    <pic:cNvPicPr>
                      <a:picLocks noChangeAspect="1"/>
                    </pic:cNvPicPr>
                  </pic:nvPicPr>
                  <pic:blipFill>
                    <a:blip r:embed="rId74"/>
                    <a:stretch>
                      <a:fillRect/>
                    </a:stretch>
                  </pic:blipFill>
                  <pic:spPr>
                    <a:xfrm>
                      <a:off x="0" y="0"/>
                      <a:ext cx="3895725" cy="504825"/>
                    </a:xfrm>
                    <a:prstGeom prst="rect">
                      <a:avLst/>
                    </a:prstGeom>
                    <a:noFill/>
                    <a:ln w="9525">
                      <a:noFill/>
                    </a:ln>
                  </pic:spPr>
                </pic:pic>
              </a:graphicData>
            </a:graphic>
          </wp:inline>
        </w:drawing>
      </w:r>
    </w:p>
    <w:p w14:paraId="113EF79F">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2266950" cy="2476500"/>
            <wp:effectExtent l="0" t="0" r="6350" b="0"/>
            <wp:docPr id="102" name="Picture 78"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78" descr="IMG_276"/>
                    <pic:cNvPicPr>
                      <a:picLocks noChangeAspect="1"/>
                    </pic:cNvPicPr>
                  </pic:nvPicPr>
                  <pic:blipFill>
                    <a:blip r:embed="rId75"/>
                    <a:stretch>
                      <a:fillRect/>
                    </a:stretch>
                  </pic:blipFill>
                  <pic:spPr>
                    <a:xfrm>
                      <a:off x="0" y="0"/>
                      <a:ext cx="2266950" cy="2476500"/>
                    </a:xfrm>
                    <a:prstGeom prst="rect">
                      <a:avLst/>
                    </a:prstGeom>
                    <a:noFill/>
                    <a:ln w="9525">
                      <a:noFill/>
                    </a:ln>
                  </pic:spPr>
                </pic:pic>
              </a:graphicData>
            </a:graphic>
          </wp:inline>
        </w:drawing>
      </w:r>
    </w:p>
    <w:p w14:paraId="3315A2D3">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If you see </w:t>
      </w:r>
      <w:r>
        <w:rPr>
          <w:rFonts w:hint="default" w:ascii="Sitka Subheading" w:hAnsi="Sitka Subheading" w:eastAsia="SimSun" w:cs="Sitka Subheading"/>
          <w:i/>
          <w:iCs/>
          <w:color w:val="auto"/>
          <w:kern w:val="0"/>
          <w:sz w:val="22"/>
          <w:szCs w:val="22"/>
          <w:lang w:val="en-US" w:eastAsia="zh-CN" w:bidi="ar"/>
        </w:rPr>
        <w:t>host’s</w:t>
      </w:r>
      <w:r>
        <w:rPr>
          <w:rFonts w:hint="default" w:ascii="Sitka Subheading" w:hAnsi="Sitka Subheading" w:eastAsia="SimSun" w:cs="Sitka Subheading"/>
          <w:i w:val="0"/>
          <w:iCs w:val="0"/>
          <w:color w:val="auto"/>
          <w:kern w:val="0"/>
          <w:sz w:val="22"/>
          <w:szCs w:val="22"/>
          <w:lang w:val="en-US" w:eastAsia="zh-CN" w:bidi="ar"/>
        </w:rPr>
        <w:t xml:space="preserve"> arp table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972050" cy="819150"/>
            <wp:effectExtent l="0" t="0" r="6350" b="6350"/>
            <wp:docPr id="110" name="Picture 79"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9" descr="IMG_277"/>
                    <pic:cNvPicPr>
                      <a:picLocks noChangeAspect="1"/>
                    </pic:cNvPicPr>
                  </pic:nvPicPr>
                  <pic:blipFill>
                    <a:blip r:embed="rId76"/>
                    <a:stretch>
                      <a:fillRect/>
                    </a:stretch>
                  </pic:blipFill>
                  <pic:spPr>
                    <a:xfrm>
                      <a:off x="0" y="0"/>
                      <a:ext cx="4972050" cy="8191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it has no idea about namespaces</w:t>
      </w:r>
    </w:p>
    <w:p w14:paraId="1E236D9E">
      <w:pPr>
        <w:keepNext w:val="0"/>
        <w:keepLines w:val="0"/>
        <w:widowControl/>
        <w:numPr>
          <w:ilvl w:val="0"/>
          <w:numId w:val="16"/>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bCs/>
          <w:sz w:val="22"/>
          <w:szCs w:val="22"/>
          <w:u w:val="single"/>
        </w:rPr>
      </w:pPr>
      <w:r>
        <w:rPr>
          <w:rFonts w:hint="default" w:ascii="Sitka Subheading" w:hAnsi="Sitka Subheading" w:eastAsia="SimSun" w:cs="Sitka Subheading"/>
          <w:b/>
          <w:bCs/>
          <w:color w:val="auto"/>
          <w:kern w:val="0"/>
          <w:sz w:val="22"/>
          <w:szCs w:val="22"/>
          <w:u w:val="single"/>
          <w:lang w:val="en-US" w:eastAsia="zh-CN" w:bidi="ar"/>
        </w:rPr>
        <w:t>Till now we had only 2 namespaces, now multiple namespaces</w:t>
      </w:r>
    </w:p>
    <w:p w14:paraId="20C3CC93">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You need to create a </w:t>
      </w:r>
      <w:r>
        <w:rPr>
          <w:rFonts w:hint="default" w:ascii="Sitka Subheading" w:hAnsi="Sitka Subheading" w:eastAsia="SimSun" w:cs="Sitka Subheading"/>
          <w:b/>
          <w:bCs/>
          <w:i/>
          <w:iCs/>
          <w:color w:val="auto"/>
          <w:kern w:val="0"/>
          <w:sz w:val="22"/>
          <w:szCs w:val="22"/>
          <w:lang w:val="en-US" w:eastAsia="zh-CN" w:bidi="ar"/>
        </w:rPr>
        <w:t>virtual switch</w:t>
      </w:r>
      <w:r>
        <w:rPr>
          <w:rFonts w:hint="default" w:ascii="Sitka Subheading" w:hAnsi="Sitka Subheading" w:eastAsia="SimSun" w:cs="Sitka Subheading"/>
          <w:b w:val="0"/>
          <w:bCs w:val="0"/>
          <w:i w:val="0"/>
          <w:iCs w:val="0"/>
          <w:color w:val="auto"/>
          <w:kern w:val="0"/>
          <w:sz w:val="22"/>
          <w:szCs w:val="22"/>
          <w:lang w:val="en-US" w:eastAsia="zh-CN" w:bidi="ar"/>
        </w:rPr>
        <w:t xml:space="preserve"> to create a </w:t>
      </w:r>
      <w:r>
        <w:rPr>
          <w:rFonts w:hint="default" w:ascii="Sitka Subheading" w:hAnsi="Sitka Subheading" w:eastAsia="SimSun" w:cs="Sitka Subheading"/>
          <w:b w:val="0"/>
          <w:bCs w:val="0"/>
          <w:i/>
          <w:iCs/>
          <w:color w:val="auto"/>
          <w:kern w:val="0"/>
          <w:sz w:val="22"/>
          <w:szCs w:val="22"/>
          <w:lang w:val="en-US" w:eastAsia="zh-CN" w:bidi="ar"/>
        </w:rPr>
        <w:t>virtual network</w:t>
      </w:r>
      <w:r>
        <w:rPr>
          <w:rFonts w:hint="default" w:ascii="Sitka Subheading" w:hAnsi="Sitka Subheading" w:eastAsia="SimSun" w:cs="Sitka Subheading"/>
          <w:b w:val="0"/>
          <w:bCs w:val="0"/>
          <w:i w:val="0"/>
          <w:iCs w:val="0"/>
          <w:color w:val="auto"/>
          <w:kern w:val="0"/>
          <w:sz w:val="22"/>
          <w:szCs w:val="22"/>
          <w:lang w:val="en-US" w:eastAsia="zh-CN" w:bidi="ar"/>
        </w:rPr>
        <w:t xml:space="preserve"> to which all the namespaces will be connected.</w:t>
      </w:r>
    </w:p>
    <w:p w14:paraId="5105A448">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There are multiple option to create a virtual bridge like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auto"/>
          <w:kern w:val="0"/>
          <w:sz w:val="22"/>
          <w:szCs w:val="22"/>
          <w:lang w:val="en-US" w:eastAsia="zh-CN" w:bidi="ar"/>
        </w:rPr>
        <w:t xml:space="preserve">linux bridge </w:t>
      </w:r>
      <w:r>
        <w:rPr>
          <w:rFonts w:hint="default" w:ascii="Sitka Subheading" w:hAnsi="Sitka Subheading" w:eastAsia="SimSun" w:cs="Sitka Subheading"/>
          <w:b w:val="0"/>
          <w:bCs w:val="0"/>
          <w:i w:val="0"/>
          <w:iCs w:val="0"/>
          <w:color w:val="auto"/>
          <w:kern w:val="0"/>
          <w:sz w:val="22"/>
          <w:szCs w:val="22"/>
          <w:lang w:val="en-US" w:eastAsia="zh-CN" w:bidi="ar"/>
        </w:rPr>
        <w:t>(native solution)  [ we’ll gonna use this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auto"/>
          <w:kern w:val="0"/>
          <w:sz w:val="22"/>
          <w:szCs w:val="22"/>
          <w:lang w:val="en-US" w:eastAsia="zh-CN" w:bidi="ar"/>
        </w:rPr>
        <w:t>Open vSwitch</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0AB41E5E">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We’ll create a virtual switch using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C00000"/>
          <w:kern w:val="0"/>
          <w:sz w:val="22"/>
          <w:szCs w:val="22"/>
          <w:highlight w:val="lightGray"/>
          <w:lang w:val="en-US" w:eastAsia="zh-CN" w:bidi="ar"/>
        </w:rPr>
        <w:t>ip link add &lt;</w:t>
      </w:r>
      <w:r>
        <w:rPr>
          <w:rFonts w:hint="default" w:ascii="Sitka Subheading" w:hAnsi="Sitka Subheading" w:eastAsia="SimSun" w:cs="Sitka Subheading"/>
          <w:b w:val="0"/>
          <w:bCs w:val="0"/>
          <w:color w:val="C00000"/>
          <w:kern w:val="0"/>
          <w:sz w:val="22"/>
          <w:szCs w:val="22"/>
          <w:highlight w:val="lightGray"/>
          <w:lang w:val="en-US" w:eastAsia="zh-CN" w:bidi="ar"/>
        </w:rPr>
        <w:t>bridge interface name</w:t>
      </w:r>
      <w:r>
        <w:rPr>
          <w:rFonts w:hint="default" w:ascii="Sitka Subheading" w:hAnsi="Sitka Subheading" w:eastAsia="SimSun" w:cs="Sitka Subheading"/>
          <w:b/>
          <w:bCs/>
          <w:color w:val="C00000"/>
          <w:kern w:val="0"/>
          <w:sz w:val="22"/>
          <w:szCs w:val="22"/>
          <w:highlight w:val="lightGray"/>
          <w:lang w:val="en-US" w:eastAsia="zh-CN" w:bidi="ar"/>
        </w:rPr>
        <w:t>&gt; type bridge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highlight w:val="lightGray"/>
          <w:lang w:val="en-US" w:eastAsia="zh-CN" w:bidi="ar"/>
        </w:rPr>
        <w:t xml:space="preserve">it’ll appear as a normal interface in the Host just like </w:t>
      </w:r>
      <w:r>
        <w:rPr>
          <w:rFonts w:hint="default" w:ascii="Sitka Subheading" w:hAnsi="Sitka Subheading" w:eastAsia="SimSun" w:cs="Sitka Subheading"/>
          <w:b w:val="0"/>
          <w:bCs w:val="0"/>
          <w:i/>
          <w:iCs/>
          <w:color w:val="auto"/>
          <w:kern w:val="0"/>
          <w:sz w:val="22"/>
          <w:szCs w:val="22"/>
          <w:highlight w:val="lightGray"/>
          <w:lang w:val="en-US" w:eastAsia="zh-CN" w:bidi="ar"/>
        </w:rPr>
        <w:t>eth0</w:t>
      </w:r>
      <w:r>
        <w:rPr>
          <w:rFonts w:hint="default" w:ascii="Sitka Subheading" w:hAnsi="Sitka Subheading" w:eastAsia="SimSun" w:cs="Sitka Subheading"/>
          <w:b w:val="0"/>
          <w:bCs w:val="0"/>
          <w:i w:val="0"/>
          <w:iCs w:val="0"/>
          <w:color w:val="auto"/>
          <w:kern w:val="0"/>
          <w:sz w:val="22"/>
          <w:szCs w:val="22"/>
          <w:highlight w:val="lightGray"/>
          <w:lang w:val="en-US" w:eastAsia="zh-CN" w:bidi="ar"/>
        </w:rPr>
        <w:t xml:space="preserve"> interface</w:t>
      </w:r>
      <w:r>
        <w:rPr>
          <w:rFonts w:hint="default" w:ascii="Sitka Subheading" w:hAnsi="Sitka Subheading" w:eastAsia="SimSun" w:cs="Sitka Subheading"/>
          <w:b w:val="0"/>
          <w:bCs w:val="0"/>
          <w:color w:val="auto"/>
          <w:kern w:val="0"/>
          <w:sz w:val="22"/>
          <w:szCs w:val="22"/>
          <w:lang w:val="en-US" w:eastAsia="zh-CN" w:bidi="ar"/>
        </w:rPr>
        <w: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24150" cy="257175"/>
            <wp:effectExtent l="0" t="0" r="6350" b="9525"/>
            <wp:docPr id="105" name="Picture 80"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80" descr="IMG_278"/>
                    <pic:cNvPicPr>
                      <a:picLocks noChangeAspect="1"/>
                    </pic:cNvPicPr>
                  </pic:nvPicPr>
                  <pic:blipFill>
                    <a:blip r:embed="rId77"/>
                    <a:stretch>
                      <a:fillRect/>
                    </a:stretch>
                  </pic:blipFill>
                  <pic:spPr>
                    <a:xfrm>
                      <a:off x="0" y="0"/>
                      <a:ext cx="2724150" cy="25717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43200" cy="1447800"/>
            <wp:effectExtent l="0" t="0" r="0" b="0"/>
            <wp:docPr id="106" name="Picture 81"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81" descr="IMG_279"/>
                    <pic:cNvPicPr>
                      <a:picLocks noChangeAspect="1"/>
                    </pic:cNvPicPr>
                  </pic:nvPicPr>
                  <pic:blipFill>
                    <a:blip r:embed="rId78"/>
                    <a:stretch>
                      <a:fillRect/>
                    </a:stretch>
                  </pic:blipFill>
                  <pic:spPr>
                    <a:xfrm>
                      <a:off x="0" y="0"/>
                      <a:ext cx="2743200" cy="14478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w:t>
      </w:r>
      <w:r>
        <w:rPr>
          <w:rFonts w:hint="default" w:ascii="Sitka Subheading" w:hAnsi="Sitka Subheading" w:eastAsia="SimSun" w:cs="Sitka Subheading"/>
          <w:b/>
          <w:bCs/>
          <w:color w:val="auto"/>
          <w:kern w:val="0"/>
          <w:sz w:val="22"/>
          <w:szCs w:val="22"/>
          <w:lang w:val="en-US" w:eastAsia="zh-CN" w:bidi="ar"/>
        </w:rPr>
        <w:t>v-net-0</w:t>
      </w:r>
      <w:r>
        <w:rPr>
          <w:rFonts w:hint="default" w:ascii="Sitka Subheading" w:hAnsi="Sitka Subheading" w:eastAsia="SimSun" w:cs="Sitka Subheading"/>
          <w:b w:val="0"/>
          <w:bCs w:val="0"/>
          <w:color w:val="auto"/>
          <w:kern w:val="0"/>
          <w:sz w:val="22"/>
          <w:szCs w:val="22"/>
          <w:lang w:val="en-US" w:eastAsia="zh-CN" w:bidi="ar"/>
        </w:rPr>
        <w:t xml:space="preserve"> is there as a normal interfacce ]</w:t>
      </w:r>
    </w:p>
    <w:p w14:paraId="649245B5">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Now, make the interface UP.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247900" cy="200025"/>
            <wp:effectExtent l="0" t="0" r="0" b="3175"/>
            <wp:docPr id="101" name="Picture 82"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82" descr="IMG_280"/>
                    <pic:cNvPicPr>
                      <a:picLocks noChangeAspect="1"/>
                    </pic:cNvPicPr>
                  </pic:nvPicPr>
                  <pic:blipFill>
                    <a:blip r:embed="rId79"/>
                    <a:stretch>
                      <a:fillRect/>
                    </a:stretch>
                  </pic:blipFill>
                  <pic:spPr>
                    <a:xfrm>
                      <a:off x="0" y="0"/>
                      <a:ext cx="2247900" cy="200025"/>
                    </a:xfrm>
                    <a:prstGeom prst="rect">
                      <a:avLst/>
                    </a:prstGeom>
                    <a:noFill/>
                    <a:ln w="9525">
                      <a:noFill/>
                    </a:ln>
                  </pic:spPr>
                </pic:pic>
              </a:graphicData>
            </a:graphic>
          </wp:inline>
        </w:drawing>
      </w:r>
    </w:p>
    <w:p w14:paraId="0881E216">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Previously we connected the </w:t>
      </w:r>
      <w:r>
        <w:rPr>
          <w:rFonts w:hint="default" w:ascii="Sitka Subheading" w:hAnsi="Sitka Subheading" w:eastAsia="SimSun" w:cs="Sitka Subheading"/>
          <w:b/>
          <w:bCs/>
          <w:i/>
          <w:iCs/>
          <w:color w:val="auto"/>
          <w:kern w:val="0"/>
          <w:sz w:val="22"/>
          <w:szCs w:val="22"/>
          <w:lang w:val="en-US" w:eastAsia="zh-CN" w:bidi="ar"/>
        </w:rPr>
        <w:t>veth pair</w:t>
      </w:r>
      <w:r>
        <w:rPr>
          <w:rFonts w:hint="default" w:ascii="Sitka Subheading" w:hAnsi="Sitka Subheading" w:eastAsia="SimSun" w:cs="Sitka Subheading"/>
          <w:b w:val="0"/>
          <w:bCs w:val="0"/>
          <w:i w:val="0"/>
          <w:iCs w:val="0"/>
          <w:color w:val="auto"/>
          <w:kern w:val="0"/>
          <w:sz w:val="22"/>
          <w:szCs w:val="22"/>
          <w:lang w:val="en-US" w:eastAsia="zh-CN" w:bidi="ar"/>
        </w:rPr>
        <w:t xml:space="preserve"> to both the namespaces (one end to red and another to blue).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But now, we’ll connect one end to a namespace and another to </w:t>
      </w:r>
      <w:r>
        <w:rPr>
          <w:rFonts w:hint="default" w:ascii="Sitka Subheading" w:hAnsi="Sitka Subheading" w:eastAsia="SimSun" w:cs="Sitka Subheading"/>
          <w:b w:val="0"/>
          <w:bCs w:val="0"/>
          <w:i/>
          <w:iCs/>
          <w:color w:val="auto"/>
          <w:kern w:val="0"/>
          <w:sz w:val="22"/>
          <w:szCs w:val="22"/>
          <w:lang w:val="en-US" w:eastAsia="zh-CN" w:bidi="ar"/>
        </w:rPr>
        <w:t>bridge (virtual switch)</w:t>
      </w:r>
      <w:r>
        <w:rPr>
          <w:rFonts w:hint="default" w:ascii="Sitka Subheading" w:hAnsi="Sitka Subheading" w:eastAsia="SimSun" w:cs="Sitka Subheading"/>
          <w:b w:val="0"/>
          <w:bCs w:val="0"/>
          <w:i w:val="0"/>
          <w:iCs w:val="0"/>
          <w:color w:val="auto"/>
          <w:kern w:val="0"/>
          <w:sz w:val="22"/>
          <w:szCs w:val="22"/>
          <w:lang w:val="en-US" w:eastAsia="zh-CN" w:bidi="ar"/>
        </w:rPr>
        <w:t>.</w:t>
      </w:r>
    </w:p>
    <w:p w14:paraId="5AA44240">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First delete the previously created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C00000"/>
          <w:kern w:val="0"/>
          <w:sz w:val="22"/>
          <w:szCs w:val="22"/>
          <w:highlight w:val="lightGray"/>
          <w:lang w:val="en-US" w:eastAsia="zh-CN" w:bidi="ar"/>
        </w:rPr>
        <w:t>ip -n &lt;</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namespace name</w:t>
      </w:r>
      <w:r>
        <w:rPr>
          <w:rFonts w:hint="default" w:ascii="Sitka Subheading" w:hAnsi="Sitka Subheading" w:eastAsia="SimSun" w:cs="Sitka Subheading"/>
          <w:b/>
          <w:bCs/>
          <w:i w:val="0"/>
          <w:iCs w:val="0"/>
          <w:color w:val="C00000"/>
          <w:kern w:val="0"/>
          <w:sz w:val="22"/>
          <w:szCs w:val="22"/>
          <w:highlight w:val="lightGray"/>
          <w:lang w:val="en-US" w:eastAsia="zh-CN" w:bidi="ar"/>
        </w:rPr>
        <w:t>&gt; link delete &lt;</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veth pair end</w:t>
      </w:r>
      <w:r>
        <w:rPr>
          <w:rFonts w:hint="default" w:ascii="Sitka Subheading" w:hAnsi="Sitka Subheading" w:eastAsia="SimSun" w:cs="Sitka Subheading"/>
          <w:b/>
          <w:bCs/>
          <w:i w:val="0"/>
          <w:iCs w:val="0"/>
          <w:color w:val="C00000"/>
          <w:kern w:val="0"/>
          <w:sz w:val="22"/>
          <w:szCs w:val="22"/>
          <w:highlight w:val="lightGray"/>
          <w:lang w:val="en-US" w:eastAsia="zh-CN" w:bidi="ar"/>
        </w:rPr>
        <w:t>&gt;</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(or)</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C00000"/>
          <w:kern w:val="0"/>
          <w:sz w:val="22"/>
          <w:szCs w:val="22"/>
          <w:highlight w:val="lightGray"/>
          <w:lang w:val="en-US" w:eastAsia="zh-CN" w:bidi="ar"/>
        </w:rPr>
        <w:t>ip netns exec &lt;</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namespace name</w:t>
      </w:r>
      <w:r>
        <w:rPr>
          <w:rFonts w:hint="default" w:ascii="Sitka Subheading" w:hAnsi="Sitka Subheading" w:eastAsia="SimSun" w:cs="Sitka Subheading"/>
          <w:b/>
          <w:bCs/>
          <w:i w:val="0"/>
          <w:iCs w:val="0"/>
          <w:color w:val="C00000"/>
          <w:kern w:val="0"/>
          <w:sz w:val="22"/>
          <w:szCs w:val="22"/>
          <w:highlight w:val="lightGray"/>
          <w:lang w:val="en-US" w:eastAsia="zh-CN" w:bidi="ar"/>
        </w:rPr>
        <w:t>&gt; ip link delete &lt;</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veth pair end</w:t>
      </w:r>
      <w:r>
        <w:rPr>
          <w:rFonts w:hint="default" w:ascii="Sitka Subheading" w:hAnsi="Sitka Subheading" w:eastAsia="SimSun" w:cs="Sitka Subheading"/>
          <w:b/>
          <w:bCs/>
          <w:i w:val="0"/>
          <w:iCs w:val="0"/>
          <w:color w:val="C00000"/>
          <w:kern w:val="0"/>
          <w:sz w:val="22"/>
          <w:szCs w:val="22"/>
          <w:highlight w:val="lightGray"/>
          <w:lang w:val="en-US" w:eastAsia="zh-CN" w:bidi="ar"/>
        </w:rPr>
        <w:t>&gt;</w:t>
      </w:r>
      <w:r>
        <w:rPr>
          <w:rFonts w:hint="default" w:ascii="Sitka Subheading" w:hAnsi="Sitka Subheading" w:eastAsia="SimSun" w:cs="Sitka Subheading"/>
          <w:b/>
          <w:bCs/>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highlight w:val="lightGray"/>
          <w:lang w:val="en-US" w:eastAsia="zh-CN" w:bidi="ar"/>
        </w:rPr>
        <w:t xml:space="preserve">[just delete one end of </w:t>
      </w:r>
      <w:r>
        <w:rPr>
          <w:rFonts w:hint="default" w:ascii="Sitka Subheading" w:hAnsi="Sitka Subheading" w:eastAsia="SimSun" w:cs="Sitka Subheading"/>
          <w:b w:val="0"/>
          <w:bCs w:val="0"/>
          <w:i/>
          <w:iCs/>
          <w:color w:val="auto"/>
          <w:kern w:val="0"/>
          <w:sz w:val="22"/>
          <w:szCs w:val="22"/>
          <w:highlight w:val="lightGray"/>
          <w:lang w:val="en-US" w:eastAsia="zh-CN" w:bidi="ar"/>
        </w:rPr>
        <w:t>veth pair</w:t>
      </w:r>
      <w:r>
        <w:rPr>
          <w:rFonts w:hint="default" w:ascii="Sitka Subheading" w:hAnsi="Sitka Subheading" w:eastAsia="SimSun" w:cs="Sitka Subheading"/>
          <w:b w:val="0"/>
          <w:bCs w:val="0"/>
          <w:i w:val="0"/>
          <w:iCs w:val="0"/>
          <w:color w:val="auto"/>
          <w:kern w:val="0"/>
          <w:sz w:val="22"/>
          <w:szCs w:val="22"/>
          <w:highlight w:val="lightGray"/>
          <w:lang w:val="en-US" w:eastAsia="zh-CN" w:bidi="ar"/>
        </w:rPr>
        <w:t>, other end will be deleted automatically]</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438400" cy="200025"/>
            <wp:effectExtent l="0" t="0" r="0" b="3175"/>
            <wp:docPr id="103" name="Picture 8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83" descr="IMG_281"/>
                    <pic:cNvPicPr>
                      <a:picLocks noChangeAspect="1"/>
                    </pic:cNvPicPr>
                  </pic:nvPicPr>
                  <pic:blipFill>
                    <a:blip r:embed="rId80"/>
                    <a:stretch>
                      <a:fillRect/>
                    </a:stretch>
                  </pic:blipFill>
                  <pic:spPr>
                    <a:xfrm>
                      <a:off x="0" y="0"/>
                      <a:ext cx="2438400" cy="200025"/>
                    </a:xfrm>
                    <a:prstGeom prst="rect">
                      <a:avLst/>
                    </a:prstGeom>
                    <a:noFill/>
                    <a:ln w="9525">
                      <a:noFill/>
                    </a:ln>
                  </pic:spPr>
                </pic:pic>
              </a:graphicData>
            </a:graphic>
          </wp:inline>
        </w:drawing>
      </w:r>
    </w:p>
    <w:p w14:paraId="2D353EE2">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create a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which will connect the namespace to bridge.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 xml:space="preserve">(just for convention, we’ll give one end </w:t>
      </w:r>
      <w:r>
        <w:rPr>
          <w:rFonts w:hint="default" w:ascii="Sitka Subheading" w:hAnsi="Sitka Subheading" w:eastAsia="SimSun" w:cs="Sitka Subheading"/>
          <w:i/>
          <w:iCs/>
          <w:color w:val="auto"/>
          <w:kern w:val="0"/>
          <w:sz w:val="22"/>
          <w:szCs w:val="22"/>
          <w:lang w:val="en-US" w:eastAsia="zh-CN" w:bidi="ar"/>
        </w:rPr>
        <w:t xml:space="preserve">veth-red, </w:t>
      </w:r>
      <w:r>
        <w:rPr>
          <w:rFonts w:hint="default" w:ascii="Sitka Subheading" w:hAnsi="Sitka Subheading" w:eastAsia="SimSun" w:cs="Sitka Subheading"/>
          <w:i w:val="0"/>
          <w:iCs w:val="0"/>
          <w:color w:val="auto"/>
          <w:kern w:val="0"/>
          <w:sz w:val="22"/>
          <w:szCs w:val="22"/>
          <w:lang w:val="en-US" w:eastAsia="zh-CN" w:bidi="ar"/>
        </w:rPr>
        <w:t xml:space="preserve">and another </w:t>
      </w:r>
      <w:r>
        <w:rPr>
          <w:rFonts w:hint="default" w:ascii="Sitka Subheading" w:hAnsi="Sitka Subheading" w:eastAsia="SimSun" w:cs="Sitka Subheading"/>
          <w:i/>
          <w:iCs/>
          <w:color w:val="auto"/>
          <w:kern w:val="0"/>
          <w:sz w:val="22"/>
          <w:szCs w:val="22"/>
          <w:lang w:val="en-US" w:eastAsia="zh-CN" w:bidi="ar"/>
        </w:rPr>
        <w:t>veth-red-br</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772025" cy="238125"/>
            <wp:effectExtent l="0" t="0" r="3175" b="3175"/>
            <wp:docPr id="104" name="Picture 84"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84" descr="IMG_282"/>
                    <pic:cNvPicPr>
                      <a:picLocks noChangeAspect="1"/>
                    </pic:cNvPicPr>
                  </pic:nvPicPr>
                  <pic:blipFill>
                    <a:blip r:embed="rId81"/>
                    <a:stretch>
                      <a:fillRect/>
                    </a:stretch>
                  </pic:blipFill>
                  <pic:spPr>
                    <a:xfrm>
                      <a:off x="0" y="0"/>
                      <a:ext cx="4772025" cy="2381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619375" cy="285750"/>
            <wp:effectExtent l="0" t="0" r="9525" b="6350"/>
            <wp:docPr id="109" name="Picture 8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85" descr="IMG_283"/>
                    <pic:cNvPicPr>
                      <a:picLocks noChangeAspect="1"/>
                    </pic:cNvPicPr>
                  </pic:nvPicPr>
                  <pic:blipFill>
                    <a:blip r:embed="rId82"/>
                    <a:stretch>
                      <a:fillRect/>
                    </a:stretch>
                  </pic:blipFill>
                  <pic:spPr>
                    <a:xfrm>
                      <a:off x="0" y="0"/>
                      <a:ext cx="2619375" cy="2857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similarly for </w:t>
      </w:r>
      <w:r>
        <w:rPr>
          <w:rFonts w:hint="default" w:ascii="Sitka Subheading" w:hAnsi="Sitka Subheading" w:eastAsia="SimSun" w:cs="Sitka Subheading"/>
          <w:i/>
          <w:iCs/>
          <w:color w:val="auto"/>
          <w:kern w:val="0"/>
          <w:sz w:val="22"/>
          <w:szCs w:val="22"/>
          <w:lang w:val="en-US" w:eastAsia="zh-CN" w:bidi="ar"/>
        </w:rPr>
        <w:t xml:space="preserve">blue </w:t>
      </w:r>
      <w:r>
        <w:rPr>
          <w:rFonts w:hint="default" w:ascii="Sitka Subheading" w:hAnsi="Sitka Subheading" w:eastAsia="SimSun" w:cs="Sitka Subheading"/>
          <w:i w:val="0"/>
          <w:iCs w:val="0"/>
          <w:color w:val="auto"/>
          <w:kern w:val="0"/>
          <w:sz w:val="22"/>
          <w:szCs w:val="22"/>
          <w:lang w:val="en-US" w:eastAsia="zh-CN" w:bidi="ar"/>
        </w:rPr>
        <w:t>namespace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4362450" cy="228600"/>
            <wp:effectExtent l="0" t="0" r="6350" b="0"/>
            <wp:docPr id="100" name="Picture 86"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86" descr="IMG_284"/>
                    <pic:cNvPicPr>
                      <a:picLocks noChangeAspect="1"/>
                    </pic:cNvPicPr>
                  </pic:nvPicPr>
                  <pic:blipFill>
                    <a:blip r:embed="rId83"/>
                    <a:stretch>
                      <a:fillRect/>
                    </a:stretch>
                  </pic:blipFill>
                  <pic:spPr>
                    <a:xfrm>
                      <a:off x="0" y="0"/>
                      <a:ext cx="4362450" cy="2286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90800" cy="304800"/>
            <wp:effectExtent l="0" t="0" r="0" b="0"/>
            <wp:docPr id="107" name="Picture 87"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87" descr="IMG_285"/>
                    <pic:cNvPicPr>
                      <a:picLocks noChangeAspect="1"/>
                    </pic:cNvPicPr>
                  </pic:nvPicPr>
                  <pic:blipFill>
                    <a:blip r:embed="rId84"/>
                    <a:stretch>
                      <a:fillRect/>
                    </a:stretch>
                  </pic:blipFill>
                  <pic:spPr>
                    <a:xfrm>
                      <a:off x="0" y="0"/>
                      <a:ext cx="2590800" cy="304800"/>
                    </a:xfrm>
                    <a:prstGeom prst="rect">
                      <a:avLst/>
                    </a:prstGeom>
                    <a:noFill/>
                    <a:ln w="9525">
                      <a:noFill/>
                    </a:ln>
                  </pic:spPr>
                </pic:pic>
              </a:graphicData>
            </a:graphic>
          </wp:inline>
        </w:drawing>
      </w:r>
    </w:p>
    <w:p w14:paraId="2A118D6C">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we’ll connect the </w:t>
      </w:r>
      <w:r>
        <w:rPr>
          <w:rFonts w:hint="default" w:ascii="Sitka Subheading" w:hAnsi="Sitka Subheading" w:eastAsia="SimSun" w:cs="Sitka Subheading"/>
          <w:i/>
          <w:iCs/>
          <w:color w:val="auto"/>
          <w:kern w:val="0"/>
          <w:sz w:val="22"/>
          <w:szCs w:val="22"/>
          <w:lang w:val="en-US" w:eastAsia="zh-CN" w:bidi="ar"/>
        </w:rPr>
        <w:t>veth pair</w:t>
      </w:r>
      <w:r>
        <w:rPr>
          <w:rFonts w:hint="default" w:ascii="Sitka Subheading" w:hAnsi="Sitka Subheading" w:eastAsia="SimSun" w:cs="Sitka Subheading"/>
          <w:i w:val="0"/>
          <w:iCs w:val="0"/>
          <w:color w:val="auto"/>
          <w:kern w:val="0"/>
          <w:sz w:val="22"/>
          <w:szCs w:val="22"/>
          <w:lang w:val="en-US" w:eastAsia="zh-CN" w:bidi="ar"/>
        </w:rPr>
        <w:t xml:space="preserve"> to namespace and bridge.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One end to namespace red:</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ip link set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veth-red</w:t>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 </w:t>
      </w:r>
      <w:r>
        <w:rPr>
          <w:rFonts w:hint="default" w:ascii="Sitka Subheading" w:hAnsi="Sitka Subheading" w:eastAsia="SimSun" w:cs="Sitka Subheading"/>
          <w:b/>
          <w:bCs/>
          <w:i w:val="0"/>
          <w:iCs w:val="0"/>
          <w:color w:val="0070C0"/>
          <w:kern w:val="0"/>
          <w:sz w:val="22"/>
          <w:szCs w:val="22"/>
          <w:highlight w:val="lightGray"/>
          <w:lang w:val="en-US" w:eastAsia="zh-CN" w:bidi="ar"/>
        </w:rPr>
        <w:t>netns</w:t>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red</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Another end to bridge: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ip link set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veth-red-br</w:t>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 </w:t>
      </w:r>
      <w:r>
        <w:rPr>
          <w:rFonts w:hint="default" w:ascii="Sitka Subheading" w:hAnsi="Sitka Subheading" w:eastAsia="SimSun" w:cs="Sitka Subheading"/>
          <w:b/>
          <w:bCs/>
          <w:i w:val="0"/>
          <w:iCs w:val="0"/>
          <w:color w:val="0070C0"/>
          <w:kern w:val="0"/>
          <w:sz w:val="22"/>
          <w:szCs w:val="22"/>
          <w:highlight w:val="lightGray"/>
          <w:lang w:val="en-US" w:eastAsia="zh-CN" w:bidi="ar"/>
        </w:rPr>
        <w:t>master</w:t>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v-net-0</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highlight w:val="lightGray"/>
          <w:lang w:val="en-US" w:eastAsia="zh-CN" w:bidi="ar"/>
        </w:rPr>
        <w:t xml:space="preserve">for </w:t>
      </w:r>
      <w:r>
        <w:rPr>
          <w:rFonts w:hint="default" w:ascii="Sitka Subheading" w:hAnsi="Sitka Subheading" w:eastAsia="SimSun" w:cs="Sitka Subheading"/>
          <w:b w:val="0"/>
          <w:bCs w:val="0"/>
          <w:i/>
          <w:iCs/>
          <w:color w:val="auto"/>
          <w:kern w:val="0"/>
          <w:sz w:val="22"/>
          <w:szCs w:val="22"/>
          <w:highlight w:val="lightGray"/>
          <w:lang w:val="en-US" w:eastAsia="zh-CN" w:bidi="ar"/>
        </w:rPr>
        <w:t xml:space="preserve">namespace, </w:t>
      </w:r>
      <w:r>
        <w:rPr>
          <w:rFonts w:hint="default" w:ascii="Sitka Subheading" w:hAnsi="Sitka Subheading" w:eastAsia="SimSun" w:cs="Sitka Subheading"/>
          <w:b/>
          <w:bCs/>
          <w:i w:val="0"/>
          <w:iCs w:val="0"/>
          <w:color w:val="0070C0"/>
          <w:kern w:val="0"/>
          <w:sz w:val="22"/>
          <w:szCs w:val="22"/>
          <w:highlight w:val="lightGray"/>
          <w:lang w:val="en-US" w:eastAsia="zh-CN" w:bidi="ar"/>
        </w:rPr>
        <w:t>netns &lt;</w:t>
      </w:r>
      <w:r>
        <w:rPr>
          <w:rFonts w:hint="default" w:ascii="Sitka Subheading" w:hAnsi="Sitka Subheading" w:eastAsia="SimSun" w:cs="Sitka Subheading"/>
          <w:b w:val="0"/>
          <w:bCs w:val="0"/>
          <w:i w:val="0"/>
          <w:iCs w:val="0"/>
          <w:color w:val="0070C0"/>
          <w:kern w:val="0"/>
          <w:sz w:val="22"/>
          <w:szCs w:val="22"/>
          <w:highlight w:val="lightGray"/>
          <w:lang w:val="en-US" w:eastAsia="zh-CN" w:bidi="ar"/>
        </w:rPr>
        <w:t>namespace name</w:t>
      </w:r>
      <w:r>
        <w:rPr>
          <w:rFonts w:hint="default" w:ascii="Sitka Subheading" w:hAnsi="Sitka Subheading" w:eastAsia="SimSun" w:cs="Sitka Subheading"/>
          <w:b/>
          <w:bCs/>
          <w:i w:val="0"/>
          <w:iCs w:val="0"/>
          <w:color w:val="0070C0"/>
          <w:kern w:val="0"/>
          <w:sz w:val="22"/>
          <w:szCs w:val="22"/>
          <w:highlight w:val="lightGray"/>
          <w:lang w:val="en-US" w:eastAsia="zh-CN" w:bidi="ar"/>
        </w:rPr>
        <w:t>&gt;</w:t>
      </w:r>
      <w:r>
        <w:rPr>
          <w:rFonts w:hint="default" w:ascii="Sitka Subheading" w:hAnsi="Sitka Subheading" w:eastAsia="SimSun" w:cs="Sitka Subheading"/>
          <w:b w:val="0"/>
          <w:bCs w:val="0"/>
          <w:i w:val="0"/>
          <w:iCs w:val="0"/>
          <w:color w:val="auto"/>
          <w:kern w:val="0"/>
          <w:sz w:val="22"/>
          <w:szCs w:val="22"/>
          <w:highlight w:val="lightGray"/>
          <w:lang w:val="en-US" w:eastAsia="zh-CN" w:bidi="ar"/>
        </w:rPr>
        <w:t xml:space="preserve">, and for host </w:t>
      </w:r>
      <w:r>
        <w:rPr>
          <w:rFonts w:hint="default" w:ascii="Sitka Subheading" w:hAnsi="Sitka Subheading" w:eastAsia="SimSun" w:cs="Sitka Subheading"/>
          <w:b/>
          <w:bCs/>
          <w:i w:val="0"/>
          <w:iCs w:val="0"/>
          <w:color w:val="0070C0"/>
          <w:kern w:val="0"/>
          <w:sz w:val="22"/>
          <w:szCs w:val="22"/>
          <w:highlight w:val="lightGray"/>
          <w:lang w:val="en-US" w:eastAsia="zh-CN" w:bidi="ar"/>
        </w:rPr>
        <w:t>master &lt;</w:t>
      </w:r>
      <w:r>
        <w:rPr>
          <w:rFonts w:hint="default" w:ascii="Sitka Subheading" w:hAnsi="Sitka Subheading" w:eastAsia="SimSun" w:cs="Sitka Subheading"/>
          <w:b w:val="0"/>
          <w:bCs w:val="0"/>
          <w:i w:val="0"/>
          <w:iCs w:val="0"/>
          <w:color w:val="0070C0"/>
          <w:kern w:val="0"/>
          <w:sz w:val="22"/>
          <w:szCs w:val="22"/>
          <w:highlight w:val="lightGray"/>
          <w:lang w:val="en-US" w:eastAsia="zh-CN" w:bidi="ar"/>
        </w:rPr>
        <w:t>interface name</w:t>
      </w:r>
      <w:r>
        <w:rPr>
          <w:rFonts w:hint="default" w:ascii="Sitka Subheading" w:hAnsi="Sitka Subheading" w:eastAsia="SimSun" w:cs="Sitka Subheading"/>
          <w:b/>
          <w:bCs/>
          <w:i w:val="0"/>
          <w:iCs w:val="0"/>
          <w:color w:val="0070C0"/>
          <w:kern w:val="0"/>
          <w:sz w:val="22"/>
          <w:szCs w:val="22"/>
          <w:highlight w:val="lightGray"/>
          <w:lang w:val="en-US" w:eastAsia="zh-CN" w:bidi="ar"/>
        </w:rPr>
        <w:t>&gt;</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u w:val="single"/>
          <w:lang w:val="en-US" w:eastAsia="zh-CN" w:bidi="ar"/>
        </w:rPr>
        <w:t xml:space="preserve">do the same for </w:t>
      </w:r>
      <w:r>
        <w:rPr>
          <w:rFonts w:hint="default" w:ascii="Sitka Subheading" w:hAnsi="Sitka Subheading" w:eastAsia="SimSun" w:cs="Sitka Subheading"/>
          <w:b w:val="0"/>
          <w:bCs w:val="0"/>
          <w:i/>
          <w:iCs/>
          <w:color w:val="auto"/>
          <w:kern w:val="0"/>
          <w:sz w:val="22"/>
          <w:szCs w:val="22"/>
          <w:u w:val="single"/>
          <w:lang w:val="en-US" w:eastAsia="zh-CN" w:bidi="ar"/>
        </w:rPr>
        <w:t>blue</w:t>
      </w:r>
      <w:r>
        <w:rPr>
          <w:rFonts w:hint="default" w:ascii="Sitka Subheading" w:hAnsi="Sitka Subheading" w:eastAsia="SimSun" w:cs="Sitka Subheading"/>
          <w:b w:val="0"/>
          <w:bCs w:val="0"/>
          <w:i w:val="0"/>
          <w:iCs w:val="0"/>
          <w:color w:val="auto"/>
          <w:kern w:val="0"/>
          <w:sz w:val="22"/>
          <w:szCs w:val="22"/>
          <w:u w:val="single"/>
          <w:lang w:val="en-US" w:eastAsia="zh-CN" w:bidi="ar"/>
        </w:rPr>
        <w:t xml:space="preserve"> namespace</w:t>
      </w:r>
      <w:r>
        <w:rPr>
          <w:rFonts w:hint="default" w:ascii="Sitka Subheading" w:hAnsi="Sitka Subheading" w:eastAsia="SimSun" w:cs="Sitka Subheading"/>
          <w:b w:val="0"/>
          <w:bCs w:val="0"/>
          <w:i w:val="0"/>
          <w:iCs w:val="0"/>
          <w:color w:val="auto"/>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24125" cy="2705100"/>
            <wp:effectExtent l="0" t="0" r="3175" b="0"/>
            <wp:docPr id="96" name="Picture 88"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8" descr="IMG_286"/>
                    <pic:cNvPicPr>
                      <a:picLocks noChangeAspect="1"/>
                    </pic:cNvPicPr>
                  </pic:nvPicPr>
                  <pic:blipFill>
                    <a:blip r:embed="rId85"/>
                    <a:stretch>
                      <a:fillRect/>
                    </a:stretch>
                  </pic:blipFill>
                  <pic:spPr>
                    <a:xfrm>
                      <a:off x="0" y="0"/>
                      <a:ext cx="2524125" cy="2705100"/>
                    </a:xfrm>
                    <a:prstGeom prst="rect">
                      <a:avLst/>
                    </a:prstGeom>
                    <a:noFill/>
                    <a:ln w="9525">
                      <a:noFill/>
                    </a:ln>
                  </pic:spPr>
                </pic:pic>
              </a:graphicData>
            </a:graphic>
          </wp:inline>
        </w:drawing>
      </w:r>
    </w:p>
    <w:p w14:paraId="43537ADD">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set IP address for the link and turn them UP.</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629025" cy="219075"/>
            <wp:effectExtent l="0" t="0" r="3175" b="9525"/>
            <wp:docPr id="90" name="Picture 89"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descr="IMG_287"/>
                    <pic:cNvPicPr>
                      <a:picLocks noChangeAspect="1"/>
                    </pic:cNvPicPr>
                  </pic:nvPicPr>
                  <pic:blipFill>
                    <a:blip r:embed="rId86"/>
                    <a:stretch>
                      <a:fillRect/>
                    </a:stretch>
                  </pic:blipFill>
                  <pic:spPr>
                    <a:xfrm>
                      <a:off x="0" y="0"/>
                      <a:ext cx="3629025" cy="21907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581400" cy="180975"/>
            <wp:effectExtent l="0" t="0" r="0" b="9525"/>
            <wp:docPr id="91" name="Picture 90"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0" descr="IMG_288"/>
                    <pic:cNvPicPr>
                      <a:picLocks noChangeAspect="1"/>
                    </pic:cNvPicPr>
                  </pic:nvPicPr>
                  <pic:blipFill>
                    <a:blip r:embed="rId87"/>
                    <a:stretch>
                      <a:fillRect/>
                    </a:stretch>
                  </pic:blipFill>
                  <pic:spPr>
                    <a:xfrm>
                      <a:off x="0" y="0"/>
                      <a:ext cx="3581400" cy="180975"/>
                    </a:xfrm>
                    <a:prstGeom prst="rect">
                      <a:avLst/>
                    </a:prstGeom>
                    <a:noFill/>
                    <a:ln w="9525">
                      <a:noFill/>
                    </a:ln>
                  </pic:spPr>
                </pic:pic>
              </a:graphicData>
            </a:graphic>
          </wp:inline>
        </w:drawing>
      </w:r>
    </w:p>
    <w:p w14:paraId="5E9FFAFD">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3848100" cy="247650"/>
            <wp:effectExtent l="0" t="0" r="0" b="6350"/>
            <wp:docPr id="98" name="Picture 91"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1" descr="IMG_289"/>
                    <pic:cNvPicPr>
                      <a:picLocks noChangeAspect="1"/>
                    </pic:cNvPicPr>
                  </pic:nvPicPr>
                  <pic:blipFill>
                    <a:blip r:embed="rId88"/>
                    <a:stretch>
                      <a:fillRect/>
                    </a:stretch>
                  </pic:blipFill>
                  <pic:spPr>
                    <a:xfrm>
                      <a:off x="0" y="0"/>
                      <a:ext cx="3848100" cy="2476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790950" cy="228600"/>
            <wp:effectExtent l="0" t="0" r="6350" b="0"/>
            <wp:docPr id="92" name="Picture 92"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IMG_290"/>
                    <pic:cNvPicPr>
                      <a:picLocks noChangeAspect="1"/>
                    </pic:cNvPicPr>
                  </pic:nvPicPr>
                  <pic:blipFill>
                    <a:blip r:embed="rId89"/>
                    <a:stretch>
                      <a:fillRect/>
                    </a:stretch>
                  </pic:blipFill>
                  <pic:spPr>
                    <a:xfrm>
                      <a:off x="0" y="0"/>
                      <a:ext cx="3790950" cy="228600"/>
                    </a:xfrm>
                    <a:prstGeom prst="rect">
                      <a:avLst/>
                    </a:prstGeom>
                    <a:noFill/>
                    <a:ln w="9525">
                      <a:noFill/>
                    </a:ln>
                  </pic:spPr>
                </pic:pic>
              </a:graphicData>
            </a:graphic>
          </wp:inline>
        </w:drawing>
      </w:r>
    </w:p>
    <w:p w14:paraId="4DA2DBE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Calibri" w:hAnsi="Calibri" w:eastAsia="SimSun" w:cs="Bodoni MT"/>
          <w:color w:val="auto"/>
          <w:kern w:val="0"/>
          <w:sz w:val="22"/>
          <w:szCs w:val="22"/>
          <w:lang w:val="en-US" w:eastAsia="zh-CN" w:bidi="ar"/>
        </w:rPr>
        <w:drawing>
          <wp:inline distT="0" distB="0" distL="114300" distR="114300">
            <wp:extent cx="2438400" cy="2809875"/>
            <wp:effectExtent l="0" t="0" r="0" b="9525"/>
            <wp:docPr id="93" name="Picture 93"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IMG_291"/>
                    <pic:cNvPicPr>
                      <a:picLocks noChangeAspect="1"/>
                    </pic:cNvPicPr>
                  </pic:nvPicPr>
                  <pic:blipFill>
                    <a:blip r:embed="rId90"/>
                    <a:stretch>
                      <a:fillRect/>
                    </a:stretch>
                  </pic:blipFill>
                  <pic:spPr>
                    <a:xfrm>
                      <a:off x="0" y="0"/>
                      <a:ext cx="2438400" cy="2809875"/>
                    </a:xfrm>
                    <a:prstGeom prst="rect">
                      <a:avLst/>
                    </a:prstGeom>
                    <a:noFill/>
                    <a:ln w="9525">
                      <a:noFill/>
                    </a:ln>
                  </pic:spPr>
                </pic:pic>
              </a:graphicData>
            </a:graphic>
          </wp:inline>
        </w:drawing>
      </w:r>
    </w:p>
    <w:p w14:paraId="40B62124">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But, if you now try to ping any of these namespaces from the Host, </w:t>
      </w:r>
      <w:r>
        <w:rPr>
          <w:rFonts w:hint="default" w:ascii="Sitka Subheading" w:hAnsi="Sitka Subheading" w:eastAsia="SimSun" w:cs="Sitka Subheading"/>
          <w:color w:val="FF0000"/>
          <w:kern w:val="0"/>
          <w:sz w:val="22"/>
          <w:szCs w:val="22"/>
          <w:lang w:val="en-US" w:eastAsia="zh-CN" w:bidi="ar"/>
        </w:rPr>
        <w:t>it’ll be unreachable</w:t>
      </w:r>
      <w:r>
        <w:rPr>
          <w:rFonts w:hint="default" w:ascii="Sitka Subheading" w:hAnsi="Sitka Subheading" w:eastAsia="SimSun" w:cs="Sitka Subheading"/>
          <w:color w:val="auto"/>
          <w:kern w:val="0"/>
          <w:sz w:val="22"/>
          <w:szCs w:val="22"/>
          <w:lang w:val="en-US" w:eastAsia="zh-CN" w:bidi="ar"/>
        </w:rPr>
        <w:t xml:space="preserve"> because they are in different network.</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438275" cy="400050"/>
            <wp:effectExtent l="0" t="0" r="9525" b="6350"/>
            <wp:docPr id="94" name="Picture 94"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IMG_292"/>
                    <pic:cNvPicPr>
                      <a:picLocks noChangeAspect="1"/>
                    </pic:cNvPicPr>
                  </pic:nvPicPr>
                  <pic:blipFill>
                    <a:blip r:embed="rId91"/>
                    <a:stretch>
                      <a:fillRect/>
                    </a:stretch>
                  </pic:blipFill>
                  <pic:spPr>
                    <a:xfrm>
                      <a:off x="0" y="0"/>
                      <a:ext cx="1438275" cy="400050"/>
                    </a:xfrm>
                    <a:prstGeom prst="rect">
                      <a:avLst/>
                    </a:prstGeom>
                    <a:noFill/>
                    <a:ln w="9525">
                      <a:noFill/>
                    </a:ln>
                  </pic:spPr>
                </pic:pic>
              </a:graphicData>
            </a:graphic>
          </wp:inline>
        </w:drawing>
      </w:r>
    </w:p>
    <w:p w14:paraId="2501A28C">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all namespaces have some IPs but the switch doesn’t have any IP.</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(its layer 2, ping is a layer-3 protocol, it needs an IP).</w:t>
      </w:r>
    </w:p>
    <w:p w14:paraId="518E6504">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Assign a IP </w:t>
      </w:r>
      <w:r>
        <w:rPr>
          <w:rFonts w:hint="default" w:ascii="Sitka Subheading" w:hAnsi="Sitka Subheading" w:eastAsia="SimSun" w:cs="Sitka Subheading"/>
          <w:b/>
          <w:bCs/>
          <w:i/>
          <w:iCs/>
          <w:color w:val="auto"/>
          <w:kern w:val="0"/>
          <w:sz w:val="22"/>
          <w:szCs w:val="22"/>
          <w:lang w:val="en-US" w:eastAsia="zh-CN" w:bidi="ar"/>
        </w:rPr>
        <w:t>192.168.15.5/24</w:t>
      </w:r>
      <w:r>
        <w:rPr>
          <w:rFonts w:hint="default" w:ascii="Sitka Subheading" w:hAnsi="Sitka Subheading" w:eastAsia="SimSun" w:cs="Sitka Subheading"/>
          <w:b w:val="0"/>
          <w:bCs w:val="0"/>
          <w:i/>
          <w:iCs/>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t xml:space="preserve">to the bridge interface  (no need to manually assign subnet </w:t>
      </w:r>
      <w:r>
        <w:rPr>
          <w:rFonts w:hint="default" w:ascii="Sitka Subheading" w:hAnsi="Sitka Subheading" w:eastAsia="SimSun" w:cs="Sitka Subheading"/>
          <w:b w:val="0"/>
          <w:bCs w:val="0"/>
          <w:i/>
          <w:iCs/>
          <w:color w:val="auto"/>
          <w:kern w:val="0"/>
          <w:sz w:val="22"/>
          <w:szCs w:val="22"/>
          <w:lang w:val="en-US" w:eastAsia="zh-CN" w:bidi="ar"/>
        </w:rPr>
        <w:t xml:space="preserve">192.168.15.0 </w:t>
      </w:r>
      <w:r>
        <w:rPr>
          <w:rFonts w:hint="default" w:ascii="Sitka Subheading" w:hAnsi="Sitka Subheading" w:eastAsia="SimSun" w:cs="Sitka Subheading"/>
          <w:b w:val="0"/>
          <w:bCs w:val="0"/>
          <w:i w:val="0"/>
          <w:iCs w:val="0"/>
          <w:color w:val="auto"/>
          <w:kern w:val="0"/>
          <w:sz w:val="22"/>
          <w:szCs w:val="22"/>
          <w:lang w:val="en-US" w:eastAsia="zh-CN" w:bidi="ar"/>
        </w:rPr>
        <w:t>as shown in the previous image).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ip addr add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198.168.15.5/24</w:t>
      </w:r>
      <w:r>
        <w:rPr>
          <w:rFonts w:hint="default" w:ascii="Sitka Subheading" w:hAnsi="Sitka Subheading" w:eastAsia="SimSun" w:cs="Sitka Subheading"/>
          <w:b/>
          <w:bCs/>
          <w:i w:val="0"/>
          <w:iCs w:val="0"/>
          <w:color w:val="C00000"/>
          <w:kern w:val="0"/>
          <w:sz w:val="22"/>
          <w:szCs w:val="22"/>
          <w:highlight w:val="lightGray"/>
          <w:lang w:val="en-US" w:eastAsia="zh-CN" w:bidi="ar"/>
        </w:rPr>
        <w:t xml:space="preserve"> dev </w:t>
      </w:r>
      <w:r>
        <w:rPr>
          <w:rFonts w:hint="default" w:ascii="Sitka Subheading" w:hAnsi="Sitka Subheading" w:eastAsia="SimSun" w:cs="Sitka Subheading"/>
          <w:b w:val="0"/>
          <w:bCs w:val="0"/>
          <w:i w:val="0"/>
          <w:iCs w:val="0"/>
          <w:color w:val="C00000"/>
          <w:kern w:val="0"/>
          <w:sz w:val="22"/>
          <w:szCs w:val="22"/>
          <w:highlight w:val="lightGray"/>
          <w:lang w:val="en-US" w:eastAsia="zh-CN" w:bidi="ar"/>
        </w:rPr>
        <w:t>v-net-0</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724275" cy="228600"/>
            <wp:effectExtent l="0" t="0" r="9525" b="0"/>
            <wp:docPr id="95" name="Picture 95"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IMG_293"/>
                    <pic:cNvPicPr>
                      <a:picLocks noChangeAspect="1"/>
                    </pic:cNvPicPr>
                  </pic:nvPicPr>
                  <pic:blipFill>
                    <a:blip r:embed="rId92"/>
                    <a:stretch>
                      <a:fillRect/>
                    </a:stretch>
                  </pic:blipFill>
                  <pic:spPr>
                    <a:xfrm>
                      <a:off x="0" y="0"/>
                      <a:ext cx="3724275" cy="228600"/>
                    </a:xfrm>
                    <a:prstGeom prst="rect">
                      <a:avLst/>
                    </a:prstGeom>
                    <a:noFill/>
                    <a:ln w="9525">
                      <a:noFill/>
                    </a:ln>
                  </pic:spPr>
                </pic:pic>
              </a:graphicData>
            </a:graphic>
          </wp:inline>
        </w:drawing>
      </w:r>
    </w:p>
    <w:p w14:paraId="469DD25E">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the ping will be successful.</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905250" cy="552450"/>
            <wp:effectExtent l="0" t="0" r="6350" b="6350"/>
            <wp:docPr id="97" name="Picture 96"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6" descr="IMG_294"/>
                    <pic:cNvPicPr>
                      <a:picLocks noChangeAspect="1"/>
                    </pic:cNvPicPr>
                  </pic:nvPicPr>
                  <pic:blipFill>
                    <a:blip r:embed="rId93"/>
                    <a:stretch>
                      <a:fillRect/>
                    </a:stretch>
                  </pic:blipFill>
                  <pic:spPr>
                    <a:xfrm>
                      <a:off x="0" y="0"/>
                      <a:ext cx="3905250" cy="552450"/>
                    </a:xfrm>
                    <a:prstGeom prst="rect">
                      <a:avLst/>
                    </a:prstGeom>
                    <a:noFill/>
                    <a:ln w="9525">
                      <a:noFill/>
                    </a:ln>
                  </pic:spPr>
                </pic:pic>
              </a:graphicData>
            </a:graphic>
          </wp:inline>
        </w:drawing>
      </w:r>
    </w:p>
    <w:p w14:paraId="68105DF6">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Till now, only the Host and Namespaces can communicate.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But, the namespace can’t communicate with the internet.</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The only door to the outside world is the </w:t>
      </w:r>
      <w:r>
        <w:rPr>
          <w:rFonts w:hint="default" w:ascii="Sitka Subheading" w:hAnsi="Sitka Subheading" w:eastAsia="SimSun" w:cs="Sitka Subheading"/>
          <w:i/>
          <w:iCs/>
          <w:color w:val="auto"/>
          <w:kern w:val="0"/>
          <w:sz w:val="22"/>
          <w:szCs w:val="22"/>
          <w:lang w:val="en-US" w:eastAsia="zh-CN" w:bidi="ar"/>
        </w:rPr>
        <w:t>ethernet</w:t>
      </w:r>
      <w:r>
        <w:rPr>
          <w:rFonts w:hint="default" w:ascii="Sitka Subheading" w:hAnsi="Sitka Subheading" w:eastAsia="SimSun" w:cs="Sitka Subheading"/>
          <w:i w:val="0"/>
          <w:iCs w:val="0"/>
          <w:color w:val="auto"/>
          <w:kern w:val="0"/>
          <w:sz w:val="22"/>
          <w:szCs w:val="22"/>
          <w:lang w:val="en-US" w:eastAsia="zh-CN" w:bidi="ar"/>
        </w:rPr>
        <w:t xml:space="preserve"> port on the host (</w:t>
      </w:r>
      <w:r>
        <w:rPr>
          <w:rFonts w:hint="default" w:ascii="Sitka Subheading" w:hAnsi="Sitka Subheading" w:eastAsia="SimSun" w:cs="Sitka Subheading"/>
          <w:b/>
          <w:bCs/>
          <w:i w:val="0"/>
          <w:iCs w:val="0"/>
          <w:color w:val="auto"/>
          <w:kern w:val="0"/>
          <w:sz w:val="22"/>
          <w:szCs w:val="22"/>
          <w:lang w:val="en-US" w:eastAsia="zh-CN" w:bidi="ar"/>
        </w:rPr>
        <w:t>eth0</w:t>
      </w:r>
      <w:r>
        <w:rPr>
          <w:rFonts w:hint="default" w:ascii="Sitka Subheading" w:hAnsi="Sitka Subheading" w:eastAsia="SimSun" w:cs="Sitka Subheading"/>
          <w:b w:val="0"/>
          <w:bCs w:val="0"/>
          <w:i w:val="0"/>
          <w:iCs w:val="0"/>
          <w:color w:val="auto"/>
          <w:kern w:val="0"/>
          <w:sz w:val="22"/>
          <w:szCs w:val="22"/>
          <w:lang w:val="en-US" w:eastAsia="zh-CN" w:bidi="ar"/>
        </w:rPr>
        <w:t>).</w:t>
      </w:r>
    </w:p>
    <w:p w14:paraId="2C31686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Lets say a device (lets say device-2) is connected to the same LAN (to which the Host is connected) and its IP is: </w:t>
      </w:r>
      <w:r>
        <w:rPr>
          <w:rFonts w:hint="default" w:ascii="Sitka Subheading" w:hAnsi="Sitka Subheading" w:eastAsia="SimSun" w:cs="Sitka Subheading"/>
          <w:b/>
          <w:bCs/>
          <w:color w:val="auto"/>
          <w:kern w:val="0"/>
          <w:sz w:val="22"/>
          <w:szCs w:val="22"/>
          <w:lang w:val="en-US" w:eastAsia="zh-CN" w:bidi="ar"/>
        </w:rPr>
        <w:t>192.168.1.3</w:t>
      </w:r>
      <w:r>
        <w:rPr>
          <w:rFonts w:hint="default" w:ascii="Sitka Subheading" w:hAnsi="Sitka Subheading" w:eastAsia="SimSun" w:cs="Sitka Subheading"/>
          <w:b w:val="0"/>
          <w:bCs w:val="0"/>
          <w:color w:val="auto"/>
          <w:kern w:val="0"/>
          <w:sz w:val="22"/>
          <w:szCs w:val="22"/>
          <w:lang w:val="en-US" w:eastAsia="zh-CN" w:bidi="ar"/>
        </w:rPr>
        <w:t xml:space="preserve">  (host’s IP is 192.168.1.2)</w:t>
      </w:r>
    </w:p>
    <w:p w14:paraId="6A9B71B2">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if we try to ping that device-2 from </w:t>
      </w:r>
      <w:r>
        <w:rPr>
          <w:rFonts w:hint="default" w:ascii="Sitka Subheading" w:hAnsi="Sitka Subheading" w:eastAsia="SimSun" w:cs="Sitka Subheading"/>
          <w:i/>
          <w:iCs/>
          <w:color w:val="auto"/>
          <w:kern w:val="0"/>
          <w:sz w:val="22"/>
          <w:szCs w:val="22"/>
          <w:lang w:val="en-US" w:eastAsia="zh-CN" w:bidi="ar"/>
        </w:rPr>
        <w:t>blue</w:t>
      </w:r>
      <w:r>
        <w:rPr>
          <w:rFonts w:hint="default" w:ascii="Sitka Subheading" w:hAnsi="Sitka Subheading" w:eastAsia="SimSun" w:cs="Sitka Subheading"/>
          <w:i w:val="0"/>
          <w:iCs w:val="0"/>
          <w:color w:val="auto"/>
          <w:kern w:val="0"/>
          <w:sz w:val="22"/>
          <w:szCs w:val="22"/>
          <w:lang w:val="en-US" w:eastAsia="zh-CN" w:bidi="ar"/>
        </w:rPr>
        <w:t xml:space="preserve"> namespace, it’ll be not reachable.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219450" cy="438150"/>
            <wp:effectExtent l="0" t="0" r="6350" b="6350"/>
            <wp:docPr id="99" name="Picture 97"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7" descr="IMG_295"/>
                    <pic:cNvPicPr>
                      <a:picLocks noChangeAspect="1"/>
                    </pic:cNvPicPr>
                  </pic:nvPicPr>
                  <pic:blipFill>
                    <a:blip r:embed="rId94"/>
                    <a:stretch>
                      <a:fillRect/>
                    </a:stretch>
                  </pic:blipFill>
                  <pic:spPr>
                    <a:xfrm>
                      <a:off x="0" y="0"/>
                      <a:ext cx="3219450" cy="4381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If you see the </w:t>
      </w:r>
      <w:r>
        <w:rPr>
          <w:rFonts w:hint="default" w:ascii="Sitka Subheading" w:hAnsi="Sitka Subheading" w:eastAsia="SimSun" w:cs="Sitka Subheading"/>
          <w:b/>
          <w:bCs/>
          <w:i/>
          <w:iCs/>
          <w:color w:val="auto"/>
          <w:kern w:val="0"/>
          <w:sz w:val="22"/>
          <w:szCs w:val="22"/>
          <w:lang w:val="en-US" w:eastAsia="zh-CN" w:bidi="ar"/>
        </w:rPr>
        <w:t>route</w:t>
      </w:r>
      <w:r>
        <w:rPr>
          <w:rFonts w:hint="default" w:ascii="Sitka Subheading" w:hAnsi="Sitka Subheading" w:eastAsia="SimSun" w:cs="Sitka Subheading"/>
          <w:b w:val="0"/>
          <w:bCs w:val="0"/>
          <w:i w:val="0"/>
          <w:iCs w:val="0"/>
          <w:color w:val="auto"/>
          <w:kern w:val="0"/>
          <w:sz w:val="22"/>
          <w:szCs w:val="22"/>
          <w:lang w:val="en-US" w:eastAsia="zh-CN" w:bidi="ar"/>
        </w:rPr>
        <w:t xml:space="preserve"> table of blue namespace, it doesn’t contain any entry for </w:t>
      </w:r>
      <w:r>
        <w:rPr>
          <w:rFonts w:hint="default" w:ascii="Sitka Subheading" w:hAnsi="Sitka Subheading" w:eastAsia="SimSun" w:cs="Sitka Subheading"/>
          <w:b w:val="0"/>
          <w:bCs w:val="0"/>
          <w:i/>
          <w:iCs/>
          <w:color w:val="auto"/>
          <w:kern w:val="0"/>
          <w:sz w:val="22"/>
          <w:szCs w:val="22"/>
          <w:lang w:val="en-US" w:eastAsia="zh-CN" w:bidi="ar"/>
        </w:rPr>
        <w:t>192.168.1.x</w:t>
      </w:r>
      <w:r>
        <w:rPr>
          <w:rFonts w:hint="default" w:ascii="Sitka Subheading" w:hAnsi="Sitka Subheading" w:eastAsia="SimSun" w:cs="Sitka Subheading"/>
          <w:b w:val="0"/>
          <w:bCs w:val="0"/>
          <w:i w:val="0"/>
          <w:iCs w:val="0"/>
          <w:color w:val="auto"/>
          <w:kern w:val="0"/>
          <w:sz w:val="22"/>
          <w:szCs w:val="22"/>
          <w:lang w:val="en-US" w:eastAsia="zh-CN" w:bidi="ar"/>
        </w:rPr>
        <w:t xml:space="preserve"> range IPs.</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362325" cy="514350"/>
            <wp:effectExtent l="0" t="0" r="3175" b="6350"/>
            <wp:docPr id="89" name="Picture 98"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98" descr="IMG_296"/>
                    <pic:cNvPicPr>
                      <a:picLocks noChangeAspect="1"/>
                    </pic:cNvPicPr>
                  </pic:nvPicPr>
                  <pic:blipFill>
                    <a:blip r:embed="rId95"/>
                    <a:stretch>
                      <a:fillRect/>
                    </a:stretch>
                  </pic:blipFill>
                  <pic:spPr>
                    <a:xfrm>
                      <a:off x="0" y="0"/>
                      <a:ext cx="3362325" cy="5143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 it just knows its own subnet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FFFFFF"/>
          <w:kern w:val="0"/>
          <w:sz w:val="22"/>
          <w:szCs w:val="22"/>
          <w:highlight w:val="darkRed"/>
          <w:lang w:val="en-US" w:eastAsia="zh-CN" w:bidi="ar"/>
        </w:rPr>
        <w:t xml:space="preserve">NOTE: It is not the </w:t>
      </w:r>
      <w:r>
        <w:rPr>
          <w:rFonts w:hint="default" w:ascii="Sitka Subheading" w:hAnsi="Sitka Subheading" w:eastAsia="SimSun" w:cs="Sitka Subheading"/>
          <w:b/>
          <w:bCs/>
          <w:color w:val="FFFFFF"/>
          <w:kern w:val="0"/>
          <w:sz w:val="22"/>
          <w:szCs w:val="22"/>
          <w:highlight w:val="darkRed"/>
          <w:lang w:val="en-US" w:eastAsia="zh-CN" w:bidi="ar"/>
        </w:rPr>
        <w:t>default gw.</w:t>
      </w:r>
      <w:r>
        <w:rPr>
          <w:rFonts w:hint="default" w:ascii="Sitka Subheading" w:hAnsi="Sitka Subheading" w:eastAsia="SimSun" w:cs="Sitka Subheading"/>
          <w:color w:val="FFFFFF"/>
          <w:kern w:val="0"/>
          <w:sz w:val="22"/>
          <w:szCs w:val="22"/>
          <w:highlight w:val="darkRed"/>
          <w:lang w:val="en-US" w:eastAsia="zh-CN" w:bidi="ar"/>
        </w:rPr>
        <w:t xml:space="preserve"> For default gw the entry looks like the below</w:t>
      </w:r>
      <w:r>
        <w:rPr>
          <w:rFonts w:hint="default" w:ascii="Sitka Subheading" w:hAnsi="Sitka Subheading" w:eastAsia="SimSun" w:cs="Sitka Subheading"/>
          <w:color w:val="FFFFFF"/>
          <w:kern w:val="0"/>
          <w:sz w:val="22"/>
          <w:szCs w:val="22"/>
          <w:highlight w:val="darkRed"/>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71750" cy="342900"/>
            <wp:effectExtent l="0" t="0" r="6350" b="0"/>
            <wp:docPr id="58" name="Picture 99"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9" descr="IMG_297"/>
                    <pic:cNvPicPr>
                      <a:picLocks noChangeAspect="1"/>
                    </pic:cNvPicPr>
                  </pic:nvPicPr>
                  <pic:blipFill>
                    <a:blip r:embed="rId96"/>
                    <a:stretch>
                      <a:fillRect/>
                    </a:stretch>
                  </pic:blipFill>
                  <pic:spPr>
                    <a:xfrm>
                      <a:off x="0" y="0"/>
                      <a:ext cx="2571750" cy="342900"/>
                    </a:xfrm>
                    <a:prstGeom prst="rect">
                      <a:avLst/>
                    </a:prstGeom>
                    <a:noFill/>
                    <a:ln w="9525">
                      <a:noFill/>
                    </a:ln>
                  </pic:spPr>
                </pic:pic>
              </a:graphicData>
            </a:graphic>
          </wp:inline>
        </w:drawing>
      </w:r>
      <w:r>
        <w:rPr>
          <w:rFonts w:hint="default" w:ascii="Sitka Subheading" w:hAnsi="Sitka Subheading" w:eastAsia="SimSun" w:cs="Sitka Subheading"/>
          <w:color w:val="FFFFFF"/>
          <w:kern w:val="0"/>
          <w:sz w:val="22"/>
          <w:szCs w:val="22"/>
          <w:highlight w:val="darkRed"/>
          <w:lang w:val="en-US" w:eastAsia="zh-CN" w:bidi="ar"/>
        </w:rPr>
        <w:t xml:space="preserve">  </w:t>
      </w:r>
    </w:p>
    <w:p w14:paraId="340DBDB3">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i w:val="0"/>
          <w:iCs w:val="0"/>
          <w:color w:val="auto"/>
          <w:kern w:val="0"/>
          <w:sz w:val="22"/>
          <w:szCs w:val="22"/>
          <w:lang w:val="en-US" w:eastAsia="zh-CN" w:bidi="ar"/>
        </w:rPr>
        <w:t xml:space="preserve">Who contains both the network interfaces i.e. bridge network interface and </w:t>
      </w:r>
      <w:r>
        <w:rPr>
          <w:rFonts w:hint="default" w:ascii="Sitka Subheading" w:hAnsi="Sitka Subheading" w:eastAsia="SimSun" w:cs="Sitka Subheading"/>
          <w:b w:val="0"/>
          <w:bCs w:val="0"/>
          <w:i/>
          <w:iCs/>
          <w:color w:val="auto"/>
          <w:kern w:val="0"/>
          <w:sz w:val="22"/>
          <w:szCs w:val="22"/>
          <w:lang w:val="en-US" w:eastAsia="zh-CN" w:bidi="ar"/>
        </w:rPr>
        <w:t>eth0</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It is </w:t>
      </w:r>
      <w:r>
        <w:rPr>
          <w:rFonts w:hint="default" w:ascii="Sitka Subheading" w:hAnsi="Sitka Subheading" w:eastAsia="SimSun" w:cs="Sitka Subheading"/>
          <w:b/>
          <w:bCs/>
          <w:i/>
          <w:iCs/>
          <w:color w:val="auto"/>
          <w:kern w:val="0"/>
          <w:sz w:val="22"/>
          <w:szCs w:val="22"/>
          <w:lang w:val="en-US" w:eastAsia="zh-CN" w:bidi="ar"/>
        </w:rPr>
        <w:t>localhost</w:t>
      </w:r>
      <w:r>
        <w:rPr>
          <w:rFonts w:hint="default" w:ascii="Sitka Subheading" w:hAnsi="Sitka Subheading" w:eastAsia="SimSun" w:cs="Sitka Subheading"/>
          <w:b w:val="0"/>
          <w:bCs w:val="0"/>
          <w:i w:val="0"/>
          <w:iCs w:val="0"/>
          <w:color w:val="auto"/>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It is connected to the private network (192.168.15.x) and the outside network (192.168.1.x).</w:t>
      </w:r>
    </w:p>
    <w:p w14:paraId="1A0C6BD9">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i w:val="0"/>
          <w:iCs w:val="0"/>
          <w:color w:val="0070C0"/>
          <w:kern w:val="0"/>
          <w:sz w:val="22"/>
          <w:szCs w:val="22"/>
          <w:highlight w:val="lightGray"/>
          <w:lang w:val="en-US" w:eastAsia="zh-CN" w:bidi="ar"/>
        </w:rPr>
        <w:t>localhost</w:t>
      </w:r>
      <w:r>
        <w:rPr>
          <w:rFonts w:hint="default" w:ascii="Sitka Subheading" w:hAnsi="Sitka Subheading" w:eastAsia="SimSun" w:cs="Sitka Subheading"/>
          <w:b w:val="0"/>
          <w:bCs w:val="0"/>
          <w:i w:val="0"/>
          <w:iCs w:val="0"/>
          <w:color w:val="0070C0"/>
          <w:kern w:val="0"/>
          <w:sz w:val="22"/>
          <w:szCs w:val="22"/>
          <w:highlight w:val="lightGray"/>
          <w:lang w:val="en-US" w:eastAsia="zh-CN" w:bidi="ar"/>
        </w:rPr>
        <w:t xml:space="preserve"> is the gateway</w:t>
      </w:r>
      <w:r>
        <w:rPr>
          <w:rFonts w:hint="default" w:ascii="Sitka Subheading" w:hAnsi="Sitka Subheading" w:eastAsia="SimSun" w:cs="Sitka Subheading"/>
          <w:b w:val="0"/>
          <w:bCs w:val="0"/>
          <w:i w:val="0"/>
          <w:iCs w:val="0"/>
          <w:color w:val="auto"/>
          <w:kern w:val="0"/>
          <w:sz w:val="22"/>
          <w:szCs w:val="22"/>
          <w:lang w:val="en-US" w:eastAsia="zh-CN" w:bidi="ar"/>
        </w:rPr>
        <w:t xml:space="preserve"> that connects the 2 networks together.</w:t>
      </w:r>
    </w:p>
    <w:p w14:paraId="3536B7A0">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To add a gateway,</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C00000"/>
          <w:kern w:val="0"/>
          <w:sz w:val="22"/>
          <w:szCs w:val="22"/>
          <w:highlight w:val="lightGray"/>
          <w:lang w:val="en-US" w:eastAsia="zh-CN" w:bidi="ar"/>
        </w:rPr>
        <w:t>ip route add &lt;</w:t>
      </w:r>
      <w:r>
        <w:rPr>
          <w:rFonts w:hint="default" w:ascii="Sitka Subheading" w:hAnsi="Sitka Subheading" w:eastAsia="SimSun" w:cs="Sitka Subheading"/>
          <w:b w:val="0"/>
          <w:bCs w:val="0"/>
          <w:color w:val="C00000"/>
          <w:kern w:val="0"/>
          <w:sz w:val="22"/>
          <w:szCs w:val="22"/>
          <w:highlight w:val="lightGray"/>
          <w:lang w:val="en-US" w:eastAsia="zh-CN" w:bidi="ar"/>
        </w:rPr>
        <w:t>destination</w:t>
      </w:r>
      <w:r>
        <w:rPr>
          <w:rFonts w:hint="default" w:ascii="Sitka Subheading" w:hAnsi="Sitka Subheading" w:eastAsia="SimSun" w:cs="Sitka Subheading"/>
          <w:b/>
          <w:bCs/>
          <w:color w:val="C00000"/>
          <w:kern w:val="0"/>
          <w:sz w:val="22"/>
          <w:szCs w:val="22"/>
          <w:highlight w:val="lightGray"/>
          <w:lang w:val="en-US" w:eastAsia="zh-CN" w:bidi="ar"/>
        </w:rPr>
        <w:t>&gt; via &lt;</w:t>
      </w:r>
      <w:r>
        <w:rPr>
          <w:rFonts w:hint="default" w:ascii="Sitka Subheading" w:hAnsi="Sitka Subheading" w:eastAsia="SimSun" w:cs="Sitka Subheading"/>
          <w:b w:val="0"/>
          <w:bCs w:val="0"/>
          <w:color w:val="C00000"/>
          <w:kern w:val="0"/>
          <w:sz w:val="22"/>
          <w:szCs w:val="22"/>
          <w:highlight w:val="lightGray"/>
          <w:lang w:val="en-US" w:eastAsia="zh-CN" w:bidi="ar"/>
        </w:rPr>
        <w:t>gateway</w:t>
      </w:r>
      <w:r>
        <w:rPr>
          <w:rFonts w:hint="default" w:ascii="Sitka Subheading" w:hAnsi="Sitka Subheading" w:eastAsia="SimSun" w:cs="Sitka Subheading"/>
          <w:b/>
          <w:bCs/>
          <w:color w:val="C00000"/>
          <w:kern w:val="0"/>
          <w:sz w:val="22"/>
          <w:szCs w:val="22"/>
          <w:highlight w:val="lightGray"/>
          <w:lang w:val="en-US" w:eastAsia="zh-CN" w:bidi="ar"/>
        </w:rPr>
        <w:t>&gt;</w:t>
      </w:r>
      <w:r>
        <w:rPr>
          <w:rFonts w:hint="default" w:ascii="Sitka Subheading" w:hAnsi="Sitka Subheading" w:eastAsia="SimSun" w:cs="Sitka Subheading"/>
          <w:color w:val="auto"/>
          <w:kern w:val="0"/>
          <w:sz w:val="22"/>
          <w:szCs w:val="22"/>
          <w:lang w:val="en-US" w:eastAsia="zh-CN" w:bidi="ar"/>
        </w:rPr>
        <w:t xml:space="preserve"> </w:t>
      </w:r>
    </w:p>
    <w:p w14:paraId="7D2322BB">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highlight w:val="lightGray"/>
          <w:lang w:val="en-US" w:eastAsia="zh-CN" w:bidi="ar"/>
        </w:rPr>
        <w:t xml:space="preserve">We’ll add the gateway as </w:t>
      </w:r>
      <w:r>
        <w:rPr>
          <w:rFonts w:hint="default" w:ascii="Sitka Subheading" w:hAnsi="Sitka Subheading" w:eastAsia="SimSun" w:cs="Sitka Subheading"/>
          <w:i/>
          <w:iCs/>
          <w:color w:val="auto"/>
          <w:kern w:val="0"/>
          <w:sz w:val="22"/>
          <w:szCs w:val="22"/>
          <w:highlight w:val="lightGray"/>
          <w:lang w:val="en-US" w:eastAsia="zh-CN" w:bidi="ar"/>
        </w:rPr>
        <w:t>192.168.15.5</w:t>
      </w:r>
      <w:r>
        <w:rPr>
          <w:rFonts w:hint="default" w:ascii="Sitka Subheading" w:hAnsi="Sitka Subheading" w:eastAsia="SimSun" w:cs="Sitka Subheading"/>
          <w:i w:val="0"/>
          <w:iCs w:val="0"/>
          <w:color w:val="auto"/>
          <w:kern w:val="0"/>
          <w:sz w:val="22"/>
          <w:szCs w:val="22"/>
          <w:highlight w:val="lightGray"/>
          <w:lang w:val="en-US" w:eastAsia="zh-CN" w:bidi="ar"/>
        </w:rPr>
        <w:t xml:space="preserve"> (bridge interface IP) to connect to LAN (</w:t>
      </w:r>
      <w:r>
        <w:rPr>
          <w:rFonts w:hint="default" w:ascii="Sitka Subheading" w:hAnsi="Sitka Subheading" w:eastAsia="SimSun" w:cs="Sitka Subheading"/>
          <w:i/>
          <w:iCs/>
          <w:color w:val="auto"/>
          <w:kern w:val="0"/>
          <w:sz w:val="22"/>
          <w:szCs w:val="22"/>
          <w:highlight w:val="lightGray"/>
          <w:lang w:val="en-US" w:eastAsia="zh-CN" w:bidi="ar"/>
        </w:rPr>
        <w:t>192.168.1.0</w:t>
      </w:r>
      <w:r>
        <w:rPr>
          <w:rFonts w:hint="default" w:ascii="Sitka Subheading" w:hAnsi="Sitka Subheading" w:eastAsia="SimSun" w:cs="Sitka Subheading"/>
          <w:i w:val="0"/>
          <w:iCs w:val="0"/>
          <w:color w:val="auto"/>
          <w:kern w:val="0"/>
          <w:sz w:val="22"/>
          <w:szCs w:val="22"/>
          <w:highlight w:val="lightGray"/>
          <w:lang w:val="en-US" w:eastAsia="zh-CN" w:bidi="ar"/>
        </w:rPr>
        <w:t>)</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(because previously no gateway was there)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67325" cy="695325"/>
            <wp:effectExtent l="0" t="0" r="3175" b="3175"/>
            <wp:docPr id="64" name="Picture 100"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0" descr="IMG_298"/>
                    <pic:cNvPicPr>
                      <a:picLocks noChangeAspect="1"/>
                    </pic:cNvPicPr>
                  </pic:nvPicPr>
                  <pic:blipFill>
                    <a:blip r:embed="rId97"/>
                    <a:stretch>
                      <a:fillRect/>
                    </a:stretch>
                  </pic:blipFill>
                  <pic:spPr>
                    <a:xfrm>
                      <a:off x="0" y="0"/>
                      <a:ext cx="5267325" cy="695325"/>
                    </a:xfrm>
                    <a:prstGeom prst="rect">
                      <a:avLst/>
                    </a:prstGeom>
                    <a:noFill/>
                    <a:ln w="9525">
                      <a:noFill/>
                    </a:ln>
                  </pic:spPr>
                </pic:pic>
              </a:graphicData>
            </a:graphic>
          </wp:inline>
        </w:drawing>
      </w:r>
    </w:p>
    <w:p w14:paraId="4E7296D1">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if you ping </w:t>
      </w:r>
      <w:r>
        <w:rPr>
          <w:rFonts w:hint="default" w:ascii="Sitka Subheading" w:hAnsi="Sitka Subheading" w:eastAsia="SimSun" w:cs="Sitka Subheading"/>
          <w:i/>
          <w:iCs/>
          <w:color w:val="auto"/>
          <w:kern w:val="0"/>
          <w:sz w:val="22"/>
          <w:szCs w:val="22"/>
          <w:lang w:val="en-US" w:eastAsia="zh-CN" w:bidi="ar"/>
        </w:rPr>
        <w:t>device-2</w:t>
      </w:r>
      <w:r>
        <w:rPr>
          <w:rFonts w:hint="default" w:ascii="Sitka Subheading" w:hAnsi="Sitka Subheading" w:eastAsia="SimSun" w:cs="Sitka Subheading"/>
          <w:i w:val="0"/>
          <w:iCs w:val="0"/>
          <w:color w:val="auto"/>
          <w:kern w:val="0"/>
          <w:sz w:val="22"/>
          <w:szCs w:val="22"/>
          <w:lang w:val="en-US" w:eastAsia="zh-CN" w:bidi="ar"/>
        </w:rPr>
        <w:t xml:space="preserve"> it’ll no longer say not reachable.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781425" cy="476250"/>
            <wp:effectExtent l="0" t="0" r="3175" b="6350"/>
            <wp:docPr id="60" name="Picture 101"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1" descr="IMG_299"/>
                    <pic:cNvPicPr>
                      <a:picLocks noChangeAspect="1"/>
                    </pic:cNvPicPr>
                  </pic:nvPicPr>
                  <pic:blipFill>
                    <a:blip r:embed="rId98"/>
                    <a:stretch>
                      <a:fillRect/>
                    </a:stretch>
                  </pic:blipFill>
                  <pic:spPr>
                    <a:xfrm>
                      <a:off x="0" y="0"/>
                      <a:ext cx="3781425" cy="47625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i/>
          <w:iCs/>
          <w:color w:val="auto"/>
          <w:kern w:val="0"/>
          <w:sz w:val="22"/>
          <w:szCs w:val="22"/>
          <w:u w:val="single"/>
          <w:lang w:val="en-US" w:eastAsia="zh-CN" w:bidi="ar"/>
        </w:rPr>
        <w:t>but, it’ll not get any response back.</w:t>
      </w:r>
    </w:p>
    <w:p w14:paraId="0226AB89">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the issue of not getting response is the below:</w:t>
      </w:r>
    </w:p>
    <w:p w14:paraId="1A48AAF7">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The </w:t>
      </w:r>
      <w:r>
        <w:rPr>
          <w:rFonts w:hint="default" w:ascii="Sitka Subheading" w:hAnsi="Sitka Subheading" w:eastAsia="SimSun" w:cs="Sitka Subheading"/>
          <w:i/>
          <w:iCs/>
          <w:color w:val="auto"/>
          <w:kern w:val="0"/>
          <w:sz w:val="22"/>
          <w:szCs w:val="22"/>
          <w:lang w:val="en-US" w:eastAsia="zh-CN" w:bidi="ar"/>
        </w:rPr>
        <w:t>device-2</w:t>
      </w:r>
      <w:r>
        <w:rPr>
          <w:rFonts w:hint="default" w:ascii="Sitka Subheading" w:hAnsi="Sitka Subheading" w:eastAsia="SimSun" w:cs="Sitka Subheading"/>
          <w:i w:val="0"/>
          <w:iCs w:val="0"/>
          <w:color w:val="auto"/>
          <w:kern w:val="0"/>
          <w:sz w:val="22"/>
          <w:szCs w:val="22"/>
          <w:lang w:val="en-US" w:eastAsia="zh-CN" w:bidi="ar"/>
        </w:rPr>
        <w:t xml:space="preserve"> only recognize our host because both belong to same network (192.168.1.x).</w:t>
      </w:r>
    </w:p>
    <w:p w14:paraId="75B38534">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 xml:space="preserve">When the namespace send the packet to </w:t>
      </w:r>
      <w:r>
        <w:rPr>
          <w:rFonts w:hint="default" w:ascii="Sitka Subheading" w:hAnsi="Sitka Subheading" w:eastAsia="SimSun" w:cs="Sitka Subheading"/>
          <w:i/>
          <w:iCs/>
          <w:color w:val="auto"/>
          <w:kern w:val="0"/>
          <w:sz w:val="22"/>
          <w:szCs w:val="22"/>
          <w:lang w:val="en-US" w:eastAsia="zh-CN" w:bidi="ar"/>
        </w:rPr>
        <w:t>device-2</w:t>
      </w:r>
      <w:r>
        <w:rPr>
          <w:rFonts w:hint="default" w:ascii="Sitka Subheading" w:hAnsi="Sitka Subheading" w:eastAsia="SimSun" w:cs="Sitka Subheading"/>
          <w:i w:val="0"/>
          <w:iCs w:val="0"/>
          <w:color w:val="auto"/>
          <w:kern w:val="0"/>
          <w:sz w:val="22"/>
          <w:szCs w:val="22"/>
          <w:lang w:val="en-US" w:eastAsia="zh-CN" w:bidi="ar"/>
        </w:rPr>
        <w:t>, it goes through the virtual switch (192.168.15.5).</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b/>
          <w:bCs/>
          <w:i w:val="0"/>
          <w:iCs w:val="0"/>
          <w:color w:val="auto"/>
          <w:kern w:val="0"/>
          <w:sz w:val="22"/>
          <w:szCs w:val="22"/>
          <w:lang w:val="en-US" w:eastAsia="zh-CN" w:bidi="ar"/>
        </w:rPr>
        <w:t>localhost</w:t>
      </w:r>
      <w:r>
        <w:rPr>
          <w:rFonts w:hint="default" w:ascii="Sitka Subheading" w:hAnsi="Sitka Subheading" w:eastAsia="SimSun" w:cs="Sitka Subheading"/>
          <w:b w:val="0"/>
          <w:bCs w:val="0"/>
          <w:i w:val="0"/>
          <w:iCs w:val="0"/>
          <w:color w:val="auto"/>
          <w:kern w:val="0"/>
          <w:sz w:val="22"/>
          <w:szCs w:val="22"/>
          <w:lang w:val="en-US" w:eastAsia="zh-CN" w:bidi="ar"/>
        </w:rPr>
        <w:t xml:space="preserve"> acts as a gateway for connecting </w:t>
      </w:r>
      <w:r>
        <w:rPr>
          <w:rFonts w:hint="default" w:ascii="Sitka Subheading" w:hAnsi="Sitka Subheading" w:eastAsia="SimSun" w:cs="Sitka Subheading"/>
          <w:b w:val="0"/>
          <w:bCs w:val="0"/>
          <w:i/>
          <w:iCs/>
          <w:color w:val="auto"/>
          <w:kern w:val="0"/>
          <w:sz w:val="22"/>
          <w:szCs w:val="22"/>
          <w:lang w:val="en-US" w:eastAsia="zh-CN" w:bidi="ar"/>
        </w:rPr>
        <w:t>bridge interface</w:t>
      </w:r>
      <w:r>
        <w:rPr>
          <w:rFonts w:hint="default" w:ascii="Sitka Subheading" w:hAnsi="Sitka Subheading" w:eastAsia="SimSun" w:cs="Sitka Subheading"/>
          <w:b w:val="0"/>
          <w:bCs w:val="0"/>
          <w:i w:val="0"/>
          <w:iCs w:val="0"/>
          <w:color w:val="auto"/>
          <w:kern w:val="0"/>
          <w:sz w:val="22"/>
          <w:szCs w:val="22"/>
          <w:lang w:val="en-US" w:eastAsia="zh-CN" w:bidi="ar"/>
        </w:rPr>
        <w:t xml:space="preserve"> and </w:t>
      </w:r>
      <w:r>
        <w:rPr>
          <w:rFonts w:hint="default" w:ascii="Sitka Subheading" w:hAnsi="Sitka Subheading" w:eastAsia="SimSun" w:cs="Sitka Subheading"/>
          <w:b w:val="0"/>
          <w:bCs w:val="0"/>
          <w:i/>
          <w:iCs/>
          <w:color w:val="auto"/>
          <w:kern w:val="0"/>
          <w:sz w:val="22"/>
          <w:szCs w:val="22"/>
          <w:lang w:val="en-US" w:eastAsia="zh-CN" w:bidi="ar"/>
        </w:rPr>
        <w:t>ethernet</w:t>
      </w:r>
      <w:r>
        <w:rPr>
          <w:rFonts w:hint="default" w:ascii="Sitka Subheading" w:hAnsi="Sitka Subheading" w:eastAsia="SimSun" w:cs="Sitka Subheading"/>
          <w:b w:val="0"/>
          <w:bCs w:val="0"/>
          <w:i w:val="0"/>
          <w:iCs w:val="0"/>
          <w:color w:val="auto"/>
          <w:kern w:val="0"/>
          <w:sz w:val="22"/>
          <w:szCs w:val="22"/>
          <w:lang w:val="en-US" w:eastAsia="zh-CN" w:bidi="ar"/>
        </w:rPr>
        <w:t xml:space="preserve"> (eth0).</w:t>
      </w:r>
    </w:p>
    <w:p w14:paraId="4C16D3A7">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So,</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0070C0"/>
          <w:kern w:val="0"/>
          <w:sz w:val="22"/>
          <w:szCs w:val="22"/>
          <w:lang w:val="en-US" w:eastAsia="zh-CN" w:bidi="ar"/>
        </w:rPr>
        <w:t xml:space="preserve">namespace (192.168.15.2) </w:t>
      </w:r>
      <w:r>
        <w:rPr>
          <w:rFonts w:hint="default" w:ascii="Sitka Subheading" w:hAnsi="Sitka Subheading" w:eastAsia="SimSun" w:cs="Sitka Subheading"/>
          <w:color w:val="000000"/>
          <w:kern w:val="0"/>
          <w:sz w:val="22"/>
          <w:szCs w:val="22"/>
          <w:lang w:val="en-US" w:eastAsia="zh-CN" w:bidi="ar"/>
        </w:rPr>
        <w:t>---&gt;</w:t>
      </w:r>
      <w:r>
        <w:rPr>
          <w:rFonts w:hint="default" w:ascii="Sitka Subheading" w:hAnsi="Sitka Subheading" w:eastAsia="SimSun" w:cs="Sitka Subheading"/>
          <w:color w:val="0070C0"/>
          <w:kern w:val="0"/>
          <w:sz w:val="22"/>
          <w:szCs w:val="22"/>
          <w:lang w:val="en-US" w:eastAsia="zh-CN" w:bidi="ar"/>
        </w:rPr>
        <w:t xml:space="preserve"> bridge interface (192.168.15.5) </w:t>
      </w:r>
      <w:r>
        <w:rPr>
          <w:rFonts w:hint="default" w:ascii="Sitka Subheading" w:hAnsi="Sitka Subheading" w:eastAsia="SimSun" w:cs="Sitka Subheading"/>
          <w:color w:val="000000"/>
          <w:kern w:val="0"/>
          <w:sz w:val="22"/>
          <w:szCs w:val="22"/>
          <w:lang w:val="en-US" w:eastAsia="zh-CN" w:bidi="ar"/>
        </w:rPr>
        <w:t>--&gt;</w:t>
      </w:r>
      <w:r>
        <w:rPr>
          <w:rFonts w:hint="default" w:ascii="Sitka Subheading" w:hAnsi="Sitka Subheading" w:eastAsia="SimSun" w:cs="Sitka Subheading"/>
          <w:color w:val="0070C0"/>
          <w:kern w:val="0"/>
          <w:sz w:val="22"/>
          <w:szCs w:val="22"/>
          <w:lang w:val="en-US" w:eastAsia="zh-CN" w:bidi="ar"/>
        </w:rPr>
        <w:t xml:space="preserve"> localhost (gateway) </w:t>
      </w:r>
      <w:r>
        <w:rPr>
          <w:rFonts w:hint="default" w:ascii="Sitka Subheading" w:hAnsi="Sitka Subheading" w:eastAsia="SimSun" w:cs="Sitka Subheading"/>
          <w:color w:val="000000"/>
          <w:kern w:val="0"/>
          <w:sz w:val="22"/>
          <w:szCs w:val="22"/>
          <w:lang w:val="en-US" w:eastAsia="zh-CN" w:bidi="ar"/>
        </w:rPr>
        <w:t>--&gt;</w:t>
      </w:r>
      <w:r>
        <w:rPr>
          <w:rFonts w:hint="default" w:ascii="Sitka Subheading" w:hAnsi="Sitka Subheading" w:eastAsia="SimSun" w:cs="Sitka Subheading"/>
          <w:color w:val="0070C0"/>
          <w:kern w:val="0"/>
          <w:sz w:val="22"/>
          <w:szCs w:val="22"/>
          <w:lang w:val="en-US" w:eastAsia="zh-CN" w:bidi="ar"/>
        </w:rPr>
        <w:t xml:space="preserve"> eth0 (192.168.1.2) </w:t>
      </w:r>
      <w:r>
        <w:rPr>
          <w:rFonts w:hint="default" w:ascii="Sitka Subheading" w:hAnsi="Sitka Subheading" w:eastAsia="SimSun" w:cs="Sitka Subheading"/>
          <w:color w:val="000000"/>
          <w:kern w:val="0"/>
          <w:sz w:val="22"/>
          <w:szCs w:val="22"/>
          <w:lang w:val="en-US" w:eastAsia="zh-CN" w:bidi="ar"/>
        </w:rPr>
        <w:t>--&gt;</w:t>
      </w:r>
      <w:r>
        <w:rPr>
          <w:rFonts w:hint="default" w:ascii="Sitka Subheading" w:hAnsi="Sitka Subheading" w:eastAsia="SimSun" w:cs="Sitka Subheading"/>
          <w:color w:val="0070C0"/>
          <w:kern w:val="0"/>
          <w:sz w:val="22"/>
          <w:szCs w:val="22"/>
          <w:lang w:val="en-US" w:eastAsia="zh-CN" w:bidi="ar"/>
        </w:rPr>
        <w:t xml:space="preserve"> </w:t>
      </w:r>
      <w:r>
        <w:rPr>
          <w:rFonts w:hint="default" w:ascii="Sitka Subheading" w:hAnsi="Sitka Subheading" w:eastAsia="SimSun" w:cs="Sitka Subheading"/>
          <w:i/>
          <w:iCs/>
          <w:color w:val="0070C0"/>
          <w:kern w:val="0"/>
          <w:sz w:val="22"/>
          <w:szCs w:val="22"/>
          <w:lang w:val="en-US" w:eastAsia="zh-CN" w:bidi="ar"/>
        </w:rPr>
        <w:t>device-2</w:t>
      </w:r>
      <w:r>
        <w:rPr>
          <w:rFonts w:hint="default" w:ascii="Sitka Subheading" w:hAnsi="Sitka Subheading" w:eastAsia="SimSun" w:cs="Sitka Subheading"/>
          <w:i w:val="0"/>
          <w:iCs w:val="0"/>
          <w:color w:val="0070C0"/>
          <w:kern w:val="0"/>
          <w:sz w:val="22"/>
          <w:szCs w:val="22"/>
          <w:lang w:val="en-US" w:eastAsia="zh-CN" w:bidi="ar"/>
        </w:rPr>
        <w:t xml:space="preserve"> (192.168.1.3)</w:t>
      </w:r>
    </w:p>
    <w:p w14:paraId="4A932DB2">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But, device-2 doesn’t know about </w:t>
      </w:r>
      <w:r>
        <w:rPr>
          <w:rFonts w:hint="default" w:ascii="Sitka Subheading" w:hAnsi="Sitka Subheading" w:eastAsia="SimSun" w:cs="Sitka Subheading"/>
          <w:i/>
          <w:iCs/>
          <w:color w:val="auto"/>
          <w:kern w:val="0"/>
          <w:sz w:val="22"/>
          <w:szCs w:val="22"/>
          <w:u w:val="single"/>
          <w:lang w:val="en-US" w:eastAsia="zh-CN" w:bidi="ar"/>
        </w:rPr>
        <w:t>192.158.15.x</w:t>
      </w:r>
      <w:r>
        <w:rPr>
          <w:rFonts w:hint="default" w:ascii="Sitka Subheading" w:hAnsi="Sitka Subheading" w:eastAsia="SimSun" w:cs="Sitka Subheading"/>
          <w:i w:val="0"/>
          <w:iCs w:val="0"/>
          <w:color w:val="auto"/>
          <w:kern w:val="0"/>
          <w:sz w:val="22"/>
          <w:szCs w:val="22"/>
          <w:lang w:val="en-US" w:eastAsia="zh-CN" w:bidi="ar"/>
        </w:rPr>
        <w:t xml:space="preserve"> ip address range.</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Sitka Subheading" w:hAnsi="Sitka Subheading" w:eastAsia="SimSun" w:cs="Sitka Subheading"/>
          <w:i w:val="0"/>
          <w:iCs w:val="0"/>
          <w:color w:val="auto"/>
          <w:kern w:val="0"/>
          <w:sz w:val="22"/>
          <w:szCs w:val="22"/>
          <w:lang w:val="en-US" w:eastAsia="zh-CN" w:bidi="ar"/>
        </w:rPr>
        <w:t>So it doesn’t know what is the gateway or to which it should send back the packets.</w:t>
      </w:r>
    </w:p>
    <w:p w14:paraId="3A4BE56C">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One option is: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you set the gateway as host IP (192.168.1.2) to reach namespaces (192.168.15.</w:t>
      </w:r>
      <w:r>
        <w:rPr>
          <w:rFonts w:hint="default" w:ascii="Sitka Subheading" w:hAnsi="Sitka Subheading" w:eastAsia="SimSun" w:cs="Sitka Subheading"/>
          <w:b/>
          <w:bCs/>
          <w:color w:val="auto"/>
          <w:kern w:val="0"/>
          <w:sz w:val="22"/>
          <w:szCs w:val="22"/>
          <w:u w:val="single"/>
          <w:lang w:val="en-US" w:eastAsia="zh-CN" w:bidi="ar"/>
        </w:rPr>
        <w:t>0</w:t>
      </w:r>
      <w:r>
        <w:rPr>
          <w:rFonts w:hint="default" w:ascii="Sitka Subheading" w:hAnsi="Sitka Subheading" w:eastAsia="SimSun" w:cs="Sitka Subheading"/>
          <w:color w:val="auto"/>
          <w:kern w:val="0"/>
          <w:sz w:val="22"/>
          <w:szCs w:val="22"/>
          <w:lang w:val="en-US" w:eastAsia="zh-CN" w:bidi="ar"/>
        </w:rPr>
        <w:t xml:space="preserve">) in </w:t>
      </w:r>
      <w:r>
        <w:rPr>
          <w:rFonts w:hint="default" w:ascii="Sitka Subheading" w:hAnsi="Sitka Subheading" w:eastAsia="SimSun" w:cs="Sitka Subheading"/>
          <w:b/>
          <w:bCs/>
          <w:i/>
          <w:iCs/>
          <w:color w:val="auto"/>
          <w:kern w:val="0"/>
          <w:sz w:val="22"/>
          <w:szCs w:val="22"/>
          <w:lang w:val="en-US" w:eastAsia="zh-CN" w:bidi="ar"/>
        </w:rPr>
        <w:t>device-2</w:t>
      </w:r>
      <w:r>
        <w:rPr>
          <w:rFonts w:hint="default" w:ascii="Sitka Subheading" w:hAnsi="Sitka Subheading" w:eastAsia="SimSun" w:cs="Sitka Subheading"/>
          <w:b w:val="0"/>
          <w:bCs w:val="0"/>
          <w:i w:val="0"/>
          <w:iCs w:val="0"/>
          <w:color w:val="auto"/>
          <w:kern w:val="0"/>
          <w:sz w:val="22"/>
          <w:szCs w:val="22"/>
          <w:lang w:val="en-US" w:eastAsia="zh-CN" w:bidi="ar"/>
        </w:rPr>
        <w:t>.</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But, if you do this way, in all the devices you need to add the route like this. VERY HARD TO MANAGE.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Then device-2 can send the response properly.</w:t>
      </w:r>
    </w:p>
    <w:p w14:paraId="420030AA">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Another option is </w:t>
      </w:r>
      <w:r>
        <w:rPr>
          <w:rFonts w:hint="default" w:ascii="Sitka Subheading" w:hAnsi="Sitka Subheading" w:eastAsia="SimSun" w:cs="Sitka Subheading"/>
          <w:b/>
          <w:bCs/>
          <w:color w:val="auto"/>
          <w:kern w:val="0"/>
          <w:sz w:val="22"/>
          <w:szCs w:val="22"/>
          <w:lang w:val="en-US" w:eastAsia="zh-CN" w:bidi="ar"/>
        </w:rPr>
        <w:t>NAT</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Host rewrites source IP before packet leaves.</w:t>
      </w:r>
    </w:p>
    <w:p w14:paraId="69EBF371">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Packet before NAT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219200" cy="361950"/>
            <wp:effectExtent l="0" t="0" r="0" b="6350"/>
            <wp:docPr id="62" name="Picture 102"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2" descr="IMG_300"/>
                    <pic:cNvPicPr>
                      <a:picLocks noChangeAspect="1"/>
                    </pic:cNvPicPr>
                  </pic:nvPicPr>
                  <pic:blipFill>
                    <a:blip r:embed="rId99"/>
                    <a:stretch>
                      <a:fillRect/>
                    </a:stretch>
                  </pic:blipFill>
                  <pic:spPr>
                    <a:xfrm>
                      <a:off x="0" y="0"/>
                      <a:ext cx="1219200" cy="361950"/>
                    </a:xfrm>
                    <a:prstGeom prst="rect">
                      <a:avLst/>
                    </a:prstGeom>
                    <a:noFill/>
                    <a:ln w="9525">
                      <a:noFill/>
                    </a:ln>
                  </pic:spPr>
                </pic:pic>
              </a:graphicData>
            </a:graphic>
          </wp:inline>
        </w:drawing>
      </w:r>
    </w:p>
    <w:p w14:paraId="495AE12A">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Packet after NAT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143000" cy="361950"/>
            <wp:effectExtent l="0" t="0" r="0" b="6350"/>
            <wp:docPr id="61" name="Picture 103"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3" descr="IMG_301"/>
                    <pic:cNvPicPr>
                      <a:picLocks noChangeAspect="1"/>
                    </pic:cNvPicPr>
                  </pic:nvPicPr>
                  <pic:blipFill>
                    <a:blip r:embed="rId100"/>
                    <a:stretch>
                      <a:fillRect/>
                    </a:stretch>
                  </pic:blipFill>
                  <pic:spPr>
                    <a:xfrm>
                      <a:off x="0" y="0"/>
                      <a:ext cx="1143000" cy="361950"/>
                    </a:xfrm>
                    <a:prstGeom prst="rect">
                      <a:avLst/>
                    </a:prstGeom>
                    <a:noFill/>
                    <a:ln w="9525">
                      <a:noFill/>
                    </a:ln>
                  </pic:spPr>
                </pic:pic>
              </a:graphicData>
            </a:graphic>
          </wp:inline>
        </w:drawing>
      </w:r>
    </w:p>
    <w:p w14:paraId="1751FA5A">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device-2 knows this IP, and can easily send the response back.</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162050" cy="381000"/>
            <wp:effectExtent l="0" t="0" r="6350" b="0"/>
            <wp:docPr id="65" name="Picture 104"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4" descr="IMG_302"/>
                    <pic:cNvPicPr>
                      <a:picLocks noChangeAspect="1"/>
                    </pic:cNvPicPr>
                  </pic:nvPicPr>
                  <pic:blipFill>
                    <a:blip r:embed="rId101"/>
                    <a:stretch>
                      <a:fillRect/>
                    </a:stretch>
                  </pic:blipFill>
                  <pic:spPr>
                    <a:xfrm>
                      <a:off x="0" y="0"/>
                      <a:ext cx="1162050" cy="3810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t xml:space="preserve"> (src is device-1, dst is host)</w:t>
      </w:r>
    </w:p>
    <w:p w14:paraId="29E2925F">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Host receives the packet.</w:t>
      </w:r>
    </w:p>
    <w:p w14:paraId="289DCCE7">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Host NAT table remembers that this packet’s destination is </w:t>
      </w:r>
      <w:r>
        <w:rPr>
          <w:rFonts w:hint="default" w:ascii="Sitka Subheading" w:hAnsi="Sitka Subheading" w:eastAsia="SimSun" w:cs="Sitka Subheading"/>
          <w:i/>
          <w:iCs/>
          <w:color w:val="auto"/>
          <w:kern w:val="0"/>
          <w:sz w:val="22"/>
          <w:szCs w:val="22"/>
          <w:lang w:val="en-US" w:eastAsia="zh-CN" w:bidi="ar"/>
        </w:rPr>
        <w:t>192.158.15.2</w:t>
      </w:r>
      <w:r>
        <w:rPr>
          <w:rFonts w:hint="default" w:ascii="Sitka Subheading" w:hAnsi="Sitka Subheading" w:eastAsia="SimSun" w:cs="Sitka Subheading"/>
          <w:i w:val="0"/>
          <w:iCs w:val="0"/>
          <w:color w:val="auto"/>
          <w:kern w:val="0"/>
          <w:sz w:val="22"/>
          <w:szCs w:val="22"/>
          <w:lang w:val="en-US" w:eastAsia="zh-CN" w:bidi="ar"/>
        </w:rPr>
        <w:t xml:space="preserve"> , so it rewrites the destination.</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1238250" cy="152400"/>
            <wp:effectExtent l="0" t="0" r="6350" b="0"/>
            <wp:docPr id="66" name="Picture 105"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5" descr="IMG_303"/>
                    <pic:cNvPicPr>
                      <a:picLocks noChangeAspect="1"/>
                    </pic:cNvPicPr>
                  </pic:nvPicPr>
                  <pic:blipFill>
                    <a:blip r:embed="rId102"/>
                    <a:stretch>
                      <a:fillRect/>
                    </a:stretch>
                  </pic:blipFill>
                  <pic:spPr>
                    <a:xfrm>
                      <a:off x="0" y="0"/>
                      <a:ext cx="1238250" cy="152400"/>
                    </a:xfrm>
                    <a:prstGeom prst="rect">
                      <a:avLst/>
                    </a:prstGeom>
                    <a:noFill/>
                    <a:ln w="9525">
                      <a:noFill/>
                    </a:ln>
                  </pic:spPr>
                </pic:pic>
              </a:graphicData>
            </a:graphic>
          </wp:inline>
        </w:drawing>
      </w:r>
    </w:p>
    <w:p w14:paraId="0E1B50BB">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the packet is successfully sent to the namespace.</w:t>
      </w:r>
    </w:p>
    <w:p w14:paraId="7C241EC3">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To add </w:t>
      </w:r>
      <w:r>
        <w:rPr>
          <w:rFonts w:hint="default" w:ascii="Sitka Subheading" w:hAnsi="Sitka Subheading" w:eastAsia="SimSun" w:cs="Sitka Subheading"/>
          <w:b/>
          <w:bCs/>
          <w:color w:val="auto"/>
          <w:kern w:val="0"/>
          <w:sz w:val="22"/>
          <w:szCs w:val="22"/>
          <w:lang w:val="en-US" w:eastAsia="zh-CN" w:bidi="ar"/>
        </w:rPr>
        <w:t>NAT</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67325" cy="238125"/>
            <wp:effectExtent l="0" t="0" r="3175" b="3175"/>
            <wp:docPr id="63" name="Picture 106"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6" descr="IMG_304"/>
                    <pic:cNvPicPr>
                      <a:picLocks noChangeAspect="1"/>
                    </pic:cNvPicPr>
                  </pic:nvPicPr>
                  <pic:blipFill>
                    <a:blip r:embed="rId103"/>
                    <a:stretch>
                      <a:fillRect/>
                    </a:stretch>
                  </pic:blipFill>
                  <pic:spPr>
                    <a:xfrm>
                      <a:off x="0" y="0"/>
                      <a:ext cx="5267325" cy="23812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lets say packet’s path is like this</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362200" cy="190500"/>
            <wp:effectExtent l="0" t="0" r="0" b="0"/>
            <wp:docPr id="67" name="Picture 107"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07" descr="IMG_305"/>
                    <pic:cNvPicPr>
                      <a:picLocks noChangeAspect="1"/>
                    </pic:cNvPicPr>
                  </pic:nvPicPr>
                  <pic:blipFill>
                    <a:blip r:embed="rId104"/>
                    <a:stretch>
                      <a:fillRect/>
                    </a:stretch>
                  </pic:blipFill>
                  <pic:spPr>
                    <a:xfrm>
                      <a:off x="0" y="0"/>
                      <a:ext cx="2362200" cy="19050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xml:space="preserve">before packet leaves the host, linux get a last chance to edit this. This stage: </w:t>
      </w:r>
      <w:r>
        <w:rPr>
          <w:rFonts w:hint="default" w:ascii="Sitka Subheading" w:hAnsi="Sitka Subheading" w:eastAsia="SimSun" w:cs="Sitka Subheading"/>
          <w:b/>
          <w:bCs/>
          <w:color w:val="auto"/>
          <w:kern w:val="0"/>
          <w:sz w:val="22"/>
          <w:szCs w:val="22"/>
          <w:lang w:val="en-US" w:eastAsia="zh-CN" w:bidi="ar"/>
        </w:rPr>
        <w:t>POSTROUTING</w:t>
      </w:r>
      <w:r>
        <w:rPr>
          <w:rFonts w:hint="default" w:ascii="Sitka Subheading" w:hAnsi="Sitka Subheading" w:eastAsia="SimSun" w:cs="Sitka Subheading"/>
          <w:b w:val="0"/>
          <w:bCs w:val="0"/>
          <w:color w:val="auto"/>
          <w:kern w:val="0"/>
          <w:sz w:val="22"/>
          <w:szCs w:val="22"/>
          <w:lang w:val="en-US" w:eastAsia="zh-CN" w:bidi="ar"/>
        </w:rPr>
        <w:t xml:space="preserve"> (means: after route decided, before packet exits)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MASQUERADE means replace src IP with host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[ 192.168.15.x with 192.168.1.2 ]</w:t>
      </w:r>
    </w:p>
    <w:p w14:paraId="5EB840BC">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to reach to internet, (try to ping </w:t>
      </w:r>
      <w:r>
        <w:rPr>
          <w:rFonts w:hint="default" w:ascii="Sitka Subheading" w:hAnsi="Sitka Subheading" w:eastAsia="SimSun" w:cs="Sitka Subheading"/>
          <w:b/>
          <w:bCs/>
          <w:color w:val="auto"/>
          <w:kern w:val="0"/>
          <w:sz w:val="22"/>
          <w:szCs w:val="22"/>
          <w:lang w:val="en-US" w:eastAsia="zh-CN" w:bidi="ar"/>
        </w:rPr>
        <w:t>8.8.8.8</w:t>
      </w:r>
      <w:r>
        <w:rPr>
          <w:rFonts w:hint="default" w:ascii="Sitka Subheading" w:hAnsi="Sitka Subheading" w:eastAsia="SimSun" w:cs="Sitka Subheading"/>
          <w:b w:val="0"/>
          <w:bCs w:val="0"/>
          <w:color w:val="auto"/>
          <w:kern w:val="0"/>
          <w:sz w:val="22"/>
          <w:szCs w:val="22"/>
          <w:lang w:val="en-US" w:eastAsia="zh-CN" w:bidi="ar"/>
        </w:rPr>
        <w:t xml:space="preserve">), you need to set the </w:t>
      </w:r>
      <w:r>
        <w:rPr>
          <w:rFonts w:hint="default" w:ascii="Sitka Subheading" w:hAnsi="Sitka Subheading" w:eastAsia="SimSun" w:cs="Sitka Subheading"/>
          <w:b/>
          <w:bCs/>
          <w:color w:val="auto"/>
          <w:kern w:val="0"/>
          <w:sz w:val="22"/>
          <w:szCs w:val="22"/>
          <w:lang w:val="en-US" w:eastAsia="zh-CN" w:bidi="ar"/>
        </w:rPr>
        <w:t>default gateway</w:t>
      </w:r>
      <w:r>
        <w:rPr>
          <w:rFonts w:hint="default" w:ascii="Sitka Subheading" w:hAnsi="Sitka Subheading" w:eastAsia="SimSun" w:cs="Sitka Subheading"/>
          <w:b w:val="0"/>
          <w:bCs w:val="0"/>
          <w:color w:val="auto"/>
          <w:kern w:val="0"/>
          <w:sz w:val="22"/>
          <w:szCs w:val="22"/>
          <w:lang w:val="en-US" w:eastAsia="zh-CN" w:bidi="ar"/>
        </w:rPr>
        <w:t xml:space="preserve"> as bridge network interface’s IP (192.168.15.2)</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5276850" cy="847725"/>
            <wp:effectExtent l="0" t="0" r="6350" b="3175"/>
            <wp:docPr id="68" name="Picture 108"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8" descr="IMG_306"/>
                    <pic:cNvPicPr>
                      <a:picLocks noChangeAspect="1"/>
                    </pic:cNvPicPr>
                  </pic:nvPicPr>
                  <pic:blipFill>
                    <a:blip r:embed="rId105"/>
                    <a:stretch>
                      <a:fillRect/>
                    </a:stretch>
                  </pic:blipFill>
                  <pic:spPr>
                    <a:xfrm>
                      <a:off x="0" y="0"/>
                      <a:ext cx="5276850" cy="847725"/>
                    </a:xfrm>
                    <a:prstGeom prst="rect">
                      <a:avLst/>
                    </a:prstGeom>
                    <a:noFill/>
                    <a:ln w="9525">
                      <a:noFill/>
                    </a:ln>
                  </pic:spPr>
                </pic:pic>
              </a:graphicData>
            </a:graphic>
          </wp:inline>
        </w:drawing>
      </w:r>
    </w:p>
    <w:p w14:paraId="4F8DA7C8">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5276850" cy="2352675"/>
            <wp:effectExtent l="0" t="0" r="6350" b="9525"/>
            <wp:docPr id="59" name="Picture 109"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09" descr="IMG_307"/>
                    <pic:cNvPicPr>
                      <a:picLocks noChangeAspect="1"/>
                    </pic:cNvPicPr>
                  </pic:nvPicPr>
                  <pic:blipFill>
                    <a:blip r:embed="rId106"/>
                    <a:stretch>
                      <a:fillRect/>
                    </a:stretch>
                  </pic:blipFill>
                  <pic:spPr>
                    <a:xfrm>
                      <a:off x="0" y="0"/>
                      <a:ext cx="5276850" cy="2352675"/>
                    </a:xfrm>
                    <a:prstGeom prst="rect">
                      <a:avLst/>
                    </a:prstGeom>
                    <a:noFill/>
                    <a:ln w="9525">
                      <a:noFill/>
                    </a:ln>
                  </pic:spPr>
                </pic:pic>
              </a:graphicData>
            </a:graphic>
          </wp:inline>
        </w:drawing>
      </w:r>
    </w:p>
    <w:p w14:paraId="75F65A65">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SNAT</w:t>
      </w:r>
      <w:r>
        <w:rPr>
          <w:rFonts w:hint="default" w:ascii="Sitka Subheading" w:hAnsi="Sitka Subheading" w:eastAsia="SimSun" w:cs="Sitka Subheading"/>
          <w:b w:val="0"/>
          <w:bCs w:val="0"/>
          <w:color w:val="auto"/>
          <w:kern w:val="0"/>
          <w:sz w:val="22"/>
          <w:szCs w:val="22"/>
          <w:lang w:val="en-US" w:eastAsia="zh-CN" w:bidi="ar"/>
        </w:rPr>
        <w:t>: change source IP</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DNAT</w:t>
      </w:r>
      <w:r>
        <w:rPr>
          <w:rFonts w:hint="default" w:ascii="Sitka Subheading" w:hAnsi="Sitka Subheading" w:eastAsia="SimSun" w:cs="Sitka Subheading"/>
          <w:b w:val="0"/>
          <w:bCs w:val="0"/>
          <w:color w:val="auto"/>
          <w:kern w:val="0"/>
          <w:sz w:val="22"/>
          <w:szCs w:val="22"/>
          <w:lang w:val="en-US" w:eastAsia="zh-CN" w:bidi="ar"/>
        </w:rPr>
        <w:t>: change destination IP</w:t>
      </w:r>
    </w:p>
    <w:p w14:paraId="1FF4CB3E">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p>
    <w:p w14:paraId="0C119FA3">
      <w:pPr>
        <w:keepNext w:val="0"/>
        <w:keepLines w:val="0"/>
        <w:widowControl/>
        <w:suppressLineNumbers w:val="0"/>
        <w:spacing w:before="0" w:beforeAutospacing="0" w:after="0" w:afterAutospacing="0"/>
        <w:ind w:left="0" w:right="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br w:type="page"/>
      </w:r>
    </w:p>
    <w:p w14:paraId="5FF35797">
      <w:pPr>
        <w:keepNext w:val="0"/>
        <w:keepLines w:val="0"/>
        <w:widowControl/>
        <w:numPr>
          <w:ilvl w:val="0"/>
          <w:numId w:val="16"/>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What is bridge?</w:t>
      </w:r>
    </w:p>
    <w:p w14:paraId="18BACEDB">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Bridge is a </w:t>
      </w:r>
      <w:r>
        <w:rPr>
          <w:rFonts w:hint="default" w:ascii="Sitka Subheading" w:hAnsi="Sitka Subheading" w:eastAsia="SimSun" w:cs="Sitka Subheading"/>
          <w:b/>
          <w:bCs/>
          <w:i/>
          <w:iCs/>
          <w:color w:val="auto"/>
          <w:kern w:val="0"/>
          <w:sz w:val="22"/>
          <w:szCs w:val="22"/>
          <w:lang w:val="en-US" w:eastAsia="zh-CN" w:bidi="ar"/>
        </w:rPr>
        <w:t>virtual switch</w:t>
      </w:r>
      <w:r>
        <w:rPr>
          <w:rFonts w:hint="default" w:ascii="Sitka Subheading" w:hAnsi="Sitka Subheading" w:eastAsia="SimSun" w:cs="Sitka Subheading"/>
          <w:b w:val="0"/>
          <w:bCs w:val="0"/>
          <w:i w:val="0"/>
          <w:iCs w:val="0"/>
          <w:color w:val="auto"/>
          <w:kern w:val="0"/>
          <w:sz w:val="22"/>
          <w:szCs w:val="22"/>
          <w:lang w:val="en-US" w:eastAsia="zh-CN" w:bidi="ar"/>
        </w:rPr>
        <w:t xml:space="preserve"> in Linux.</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Similar to </w:t>
      </w:r>
      <w:r>
        <w:rPr>
          <w:rFonts w:hint="default" w:ascii="Sitka Subheading" w:hAnsi="Sitka Subheading" w:eastAsia="SimSun" w:cs="Sitka Subheading"/>
          <w:b w:val="0"/>
          <w:bCs w:val="0"/>
          <w:i/>
          <w:iCs/>
          <w:color w:val="auto"/>
          <w:kern w:val="0"/>
          <w:sz w:val="22"/>
          <w:szCs w:val="22"/>
          <w:lang w:val="en-US" w:eastAsia="zh-CN" w:bidi="ar"/>
        </w:rPr>
        <w:t>physical switches, WiFi route switches</w:t>
      </w:r>
      <w:r>
        <w:rPr>
          <w:rFonts w:hint="default" w:ascii="Sitka Subheading" w:hAnsi="Sitka Subheading" w:eastAsia="SimSun" w:cs="Sitka Subheading"/>
          <w:b w:val="0"/>
          <w:bCs w:val="0"/>
          <w:i w:val="0"/>
          <w:iCs w:val="0"/>
          <w:color w:val="auto"/>
          <w:kern w:val="0"/>
          <w:sz w:val="22"/>
          <w:szCs w:val="22"/>
          <w:lang w:val="en-US" w:eastAsia="zh-CN" w:bidi="ar"/>
        </w:rPr>
        <w:t>.</w:t>
      </w:r>
    </w:p>
    <w:p w14:paraId="73F6991F">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Linux can create software switches.</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ip link add &lt;</w:t>
      </w:r>
      <w:r>
        <w:rPr>
          <w:rFonts w:hint="default" w:ascii="Sitka Subheading" w:hAnsi="Sitka Subheading" w:eastAsia="SimSun" w:cs="Sitka Subheading"/>
          <w:b w:val="0"/>
          <w:bCs w:val="0"/>
          <w:color w:val="auto"/>
          <w:kern w:val="0"/>
          <w:sz w:val="22"/>
          <w:szCs w:val="22"/>
          <w:lang w:val="en-US" w:eastAsia="zh-CN" w:bidi="ar"/>
        </w:rPr>
        <w:t>switch name</w:t>
      </w:r>
      <w:r>
        <w:rPr>
          <w:rFonts w:hint="default" w:ascii="Sitka Subheading" w:hAnsi="Sitka Subheading" w:eastAsia="SimSun" w:cs="Sitka Subheading"/>
          <w:b/>
          <w:bCs/>
          <w:color w:val="auto"/>
          <w:kern w:val="0"/>
          <w:sz w:val="22"/>
          <w:szCs w:val="22"/>
          <w:lang w:val="en-US" w:eastAsia="zh-CN" w:bidi="ar"/>
        </w:rPr>
        <w:t>&gt; type bridge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you can attach interfaces to it  [ just like plugging cables into switch ports ]</w:t>
      </w:r>
    </w:p>
    <w:p w14:paraId="4AA38586">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Bridge is required for pods of the </w:t>
      </w:r>
      <w:r>
        <w:rPr>
          <w:rFonts w:hint="default" w:ascii="Sitka Subheading" w:hAnsi="Sitka Subheading" w:eastAsia="SimSun" w:cs="Sitka Subheading"/>
          <w:i/>
          <w:iCs/>
          <w:color w:val="auto"/>
          <w:kern w:val="0"/>
          <w:sz w:val="22"/>
          <w:szCs w:val="22"/>
          <w:u w:val="single"/>
          <w:lang w:val="en-US" w:eastAsia="zh-CN" w:bidi="ar"/>
        </w:rPr>
        <w:t>same node</w:t>
      </w:r>
      <w:r>
        <w:rPr>
          <w:rFonts w:hint="default" w:ascii="Sitka Subheading" w:hAnsi="Sitka Subheading" w:eastAsia="SimSun" w:cs="Sitka Subheading"/>
          <w:i w:val="0"/>
          <w:iCs w:val="0"/>
          <w:color w:val="auto"/>
          <w:kern w:val="0"/>
          <w:sz w:val="22"/>
          <w:szCs w:val="22"/>
          <w:lang w:val="en-US" w:eastAsia="zh-CN" w:bidi="ar"/>
        </w:rPr>
        <w:t xml:space="preserve"> to communicate.</w:t>
      </w:r>
    </w:p>
    <w:p w14:paraId="53F000C0">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Now all pods are on same virtual LAN (vlan).</w:t>
      </w:r>
    </w:p>
    <w:p w14:paraId="6BD3B25D">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NOTE: </w:t>
      </w:r>
      <w:r>
        <w:rPr>
          <w:rFonts w:hint="default" w:ascii="Sitka Subheading" w:hAnsi="Sitka Subheading" w:eastAsia="SimSun" w:cs="Sitka Subheading"/>
          <w:color w:val="0070C0"/>
          <w:kern w:val="0"/>
          <w:sz w:val="22"/>
          <w:szCs w:val="22"/>
          <w:shd w:val="clear" w:fill="D9D9D9"/>
          <w:lang w:val="en-US" w:eastAsia="zh-CN" w:bidi="ar"/>
        </w:rPr>
        <w:t>if you create a bridge in linux, it’ll be inside HOST namespace</w:t>
      </w:r>
      <w:r>
        <w:rPr>
          <w:rFonts w:hint="default" w:ascii="Sitka Subheading" w:hAnsi="Sitka Subheading" w:eastAsia="SimSun" w:cs="Sitka Subheading"/>
          <w:color w:val="auto"/>
          <w:kern w:val="0"/>
          <w:sz w:val="22"/>
          <w:szCs w:val="22"/>
          <w:lang w:val="en-US" w:eastAsia="zh-CN" w:bidi="ar"/>
        </w:rPr>
        <w:t>.</w:t>
      </w:r>
    </w:p>
    <w:p w14:paraId="0452E795">
      <w:pPr>
        <w:keepNext w:val="0"/>
        <w:keepLines w:val="0"/>
        <w:widowControl/>
        <w:numPr>
          <w:ilvl w:val="0"/>
          <w:numId w:val="16"/>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What is </w:t>
      </w:r>
      <w:r>
        <w:rPr>
          <w:rFonts w:hint="default" w:ascii="Sitka Subheading" w:hAnsi="Sitka Subheading" w:eastAsia="SimSun" w:cs="Sitka Subheading"/>
          <w:b/>
          <w:bCs/>
          <w:color w:val="auto"/>
          <w:kern w:val="0"/>
          <w:sz w:val="22"/>
          <w:szCs w:val="22"/>
          <w:lang w:val="en-US" w:eastAsia="zh-CN" w:bidi="ar"/>
        </w:rPr>
        <w:t>veth pair</w:t>
      </w:r>
      <w:r>
        <w:rPr>
          <w:rFonts w:hint="default" w:ascii="Sitka Subheading" w:hAnsi="Sitka Subheading" w:eastAsia="SimSun" w:cs="Sitka Subheading"/>
          <w:b w:val="0"/>
          <w:bCs w:val="0"/>
          <w:color w:val="auto"/>
          <w:kern w:val="0"/>
          <w:sz w:val="22"/>
          <w:szCs w:val="22"/>
          <w:lang w:val="en-US" w:eastAsia="zh-CN" w:bidi="ar"/>
        </w:rPr>
        <w:t>?</w:t>
      </w:r>
    </w:p>
    <w:p w14:paraId="283C267D">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Pods are inside a separate network namespace than the host.</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Need something to connect those.</w:t>
      </w:r>
    </w:p>
    <w:p w14:paraId="1FE98F99">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One end of </w:t>
      </w:r>
      <w:r>
        <w:rPr>
          <w:rFonts w:hint="default" w:ascii="Sitka Subheading" w:hAnsi="Sitka Subheading" w:eastAsia="SimSun" w:cs="Sitka Subheading"/>
          <w:b/>
          <w:bCs/>
          <w:color w:val="auto"/>
          <w:kern w:val="0"/>
          <w:sz w:val="22"/>
          <w:szCs w:val="22"/>
          <w:lang w:val="en-US" w:eastAsia="zh-CN" w:bidi="ar"/>
        </w:rPr>
        <w:t>veth</w:t>
      </w:r>
      <w:r>
        <w:rPr>
          <w:rFonts w:hint="default" w:ascii="Sitka Subheading" w:hAnsi="Sitka Subheading" w:eastAsia="SimSun" w:cs="Sitka Subheading"/>
          <w:b w:val="0"/>
          <w:bCs w:val="0"/>
          <w:color w:val="auto"/>
          <w:kern w:val="0"/>
          <w:sz w:val="22"/>
          <w:szCs w:val="22"/>
          <w:lang w:val="en-US" w:eastAsia="zh-CN" w:bidi="ar"/>
        </w:rPr>
        <w:t xml:space="preserve"> is connected to </w:t>
      </w:r>
      <w:r>
        <w:rPr>
          <w:rFonts w:hint="default" w:ascii="Sitka Subheading" w:hAnsi="Sitka Subheading" w:eastAsia="SimSun" w:cs="Sitka Subheading"/>
          <w:b w:val="0"/>
          <w:bCs w:val="0"/>
          <w:color w:val="auto"/>
          <w:kern w:val="0"/>
          <w:sz w:val="22"/>
          <w:szCs w:val="22"/>
          <w:u w:val="single"/>
          <w:lang w:val="en-US" w:eastAsia="zh-CN" w:bidi="ar"/>
        </w:rPr>
        <w:t>Host Network Namespace</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Another end is connected to </w:t>
      </w:r>
      <w:r>
        <w:rPr>
          <w:rFonts w:hint="default" w:ascii="Sitka Subheading" w:hAnsi="Sitka Subheading" w:eastAsia="SimSun" w:cs="Sitka Subheading"/>
          <w:b w:val="0"/>
          <w:bCs w:val="0"/>
          <w:color w:val="auto"/>
          <w:kern w:val="0"/>
          <w:sz w:val="22"/>
          <w:szCs w:val="22"/>
          <w:u w:val="single"/>
          <w:lang w:val="en-US" w:eastAsia="zh-CN" w:bidi="ar"/>
        </w:rPr>
        <w:t>Pod Network Namespace</w:t>
      </w:r>
      <w:r>
        <w:rPr>
          <w:rFonts w:hint="default" w:ascii="Sitka Subheading" w:hAnsi="Sitka Subheading" w:eastAsia="SimSun" w:cs="Sitka Subheading"/>
          <w:b w:val="0"/>
          <w:bCs w:val="0"/>
          <w:color w:val="auto"/>
          <w:kern w:val="0"/>
          <w:sz w:val="22"/>
          <w:szCs w:val="22"/>
          <w:lang w:val="en-US" w:eastAsia="zh-CN" w:bidi="ar"/>
        </w:rPr>
        <w:t>.</w:t>
      </w:r>
    </w:p>
    <w:p w14:paraId="6D0E994E">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1790700" cy="1905000"/>
            <wp:effectExtent l="0" t="0" r="0" b="0"/>
            <wp:docPr id="69" name="Picture 110"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0" descr="IMG_308"/>
                    <pic:cNvPicPr>
                      <a:picLocks noChangeAspect="1"/>
                    </pic:cNvPicPr>
                  </pic:nvPicPr>
                  <pic:blipFill>
                    <a:blip r:embed="rId107"/>
                    <a:stretch>
                      <a:fillRect/>
                    </a:stretch>
                  </pic:blipFill>
                  <pic:spPr>
                    <a:xfrm>
                      <a:off x="0" y="0"/>
                      <a:ext cx="1790700" cy="1905000"/>
                    </a:xfrm>
                    <a:prstGeom prst="rect">
                      <a:avLst/>
                    </a:prstGeom>
                    <a:noFill/>
                    <a:ln w="9525">
                      <a:noFill/>
                    </a:ln>
                  </pic:spPr>
                </pic:pic>
              </a:graphicData>
            </a:graphic>
          </wp:inline>
        </w:drawing>
      </w:r>
    </w:p>
    <w:p w14:paraId="6C8EE9F6">
      <w:pPr>
        <w:keepNext w:val="0"/>
        <w:keepLines w:val="0"/>
        <w:widowControl/>
        <w:numPr>
          <w:ilvl w:val="2"/>
          <w:numId w:val="16"/>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veth-pod</w:t>
      </w:r>
      <w:r>
        <w:rPr>
          <w:rFonts w:hint="default" w:ascii="Sitka Subheading" w:hAnsi="Sitka Subheading" w:eastAsia="SimSun" w:cs="Sitka Subheading"/>
          <w:b w:val="0"/>
          <w:bCs w:val="0"/>
          <w:color w:val="auto"/>
          <w:kern w:val="0"/>
          <w:sz w:val="22"/>
          <w:szCs w:val="22"/>
          <w:lang w:val="en-US" w:eastAsia="zh-CN" w:bidi="ar"/>
        </w:rPr>
        <w:t xml:space="preserve"> (veth’s side connected to pod network namespace) will be renamed </w:t>
      </w:r>
      <w:r>
        <w:rPr>
          <w:rFonts w:hint="default" w:ascii="Sitka Subheading" w:hAnsi="Sitka Subheading" w:eastAsia="SimSun" w:cs="Sitka Subheading"/>
          <w:b/>
          <w:bCs/>
          <w:color w:val="auto"/>
          <w:kern w:val="0"/>
          <w:sz w:val="22"/>
          <w:szCs w:val="22"/>
          <w:lang w:val="en-US" w:eastAsia="zh-CN" w:bidi="ar"/>
        </w:rPr>
        <w:t>eth0</w:t>
      </w:r>
      <w:r>
        <w:rPr>
          <w:rFonts w:hint="default" w:ascii="Sitka Subheading" w:hAnsi="Sitka Subheading" w:eastAsia="SimSun" w:cs="Sitka Subheading"/>
          <w:b w:val="0"/>
          <w:bCs w:val="0"/>
          <w:color w:val="auto"/>
          <w:kern w:val="0"/>
          <w:sz w:val="22"/>
          <w:szCs w:val="22"/>
          <w:lang w:val="en-US" w:eastAsia="zh-CN" w:bidi="ar"/>
        </w:rPr>
        <w:t xml:space="preserve"> inside Pod network namespace.</w:t>
      </w:r>
    </w:p>
    <w:p w14:paraId="4F79FACE">
      <w:pPr>
        <w:keepNext w:val="0"/>
        <w:keepLines w:val="0"/>
        <w:widowControl/>
        <w:numPr>
          <w:ilvl w:val="0"/>
          <w:numId w:val="16"/>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What CNI actually does?</w:t>
      </w:r>
    </w:p>
    <w:p w14:paraId="55185173">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Create a network namespace (Pod network).</w:t>
      </w:r>
    </w:p>
    <w:p w14:paraId="600DB145">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Create a </w:t>
      </w:r>
      <w:r>
        <w:rPr>
          <w:rFonts w:hint="default" w:ascii="Sitka Subheading" w:hAnsi="Sitka Subheading" w:eastAsia="SimSun" w:cs="Sitka Subheading"/>
          <w:b/>
          <w:bCs/>
          <w:color w:val="auto"/>
          <w:kern w:val="0"/>
          <w:sz w:val="22"/>
          <w:szCs w:val="22"/>
          <w:lang w:val="en-US" w:eastAsia="zh-CN" w:bidi="ar"/>
        </w:rPr>
        <w:t>veth</w:t>
      </w:r>
      <w:r>
        <w:rPr>
          <w:rFonts w:hint="default" w:ascii="Sitka Subheading" w:hAnsi="Sitka Subheading" w:eastAsia="SimSun" w:cs="Sitka Subheading"/>
          <w:b w:val="0"/>
          <w:bCs w:val="0"/>
          <w:color w:val="auto"/>
          <w:kern w:val="0"/>
          <w:sz w:val="22"/>
          <w:szCs w:val="22"/>
          <w:lang w:val="en-US" w:eastAsia="zh-CN" w:bidi="ar"/>
        </w:rPr>
        <w:t xml:space="preserve"> pair (virtual cable).</w:t>
      </w:r>
    </w:p>
    <w:p w14:paraId="5AA03851">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Connects one end to bridge, another to pod namespace.</w:t>
      </w:r>
    </w:p>
    <w:p w14:paraId="30B84FDA">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Give Pod an IP.</w:t>
      </w:r>
    </w:p>
    <w:p w14:paraId="2C722192">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Add </w:t>
      </w:r>
      <w:r>
        <w:rPr>
          <w:rFonts w:hint="default" w:ascii="Sitka Subheading" w:hAnsi="Sitka Subheading" w:eastAsia="SimSun" w:cs="Sitka Subheading"/>
          <w:b/>
          <w:bCs/>
          <w:color w:val="auto"/>
          <w:kern w:val="0"/>
          <w:sz w:val="22"/>
          <w:szCs w:val="22"/>
          <w:lang w:val="en-US" w:eastAsia="zh-CN" w:bidi="ar"/>
        </w:rPr>
        <w:t>route + gateway</w:t>
      </w:r>
      <w:r>
        <w:rPr>
          <w:rFonts w:hint="default" w:ascii="Sitka Subheading" w:hAnsi="Sitka Subheading" w:eastAsia="SimSun" w:cs="Sitka Subheading"/>
          <w:b w:val="0"/>
          <w:bCs w:val="0"/>
          <w:color w:val="auto"/>
          <w:kern w:val="0"/>
          <w:sz w:val="22"/>
          <w:szCs w:val="22"/>
          <w:lang w:val="en-US" w:eastAsia="zh-CN" w:bidi="ar"/>
        </w:rPr>
        <w:t xml:space="preserve"> </w:t>
      </w:r>
    </w:p>
    <w:p w14:paraId="7C1A2387">
      <w:pPr>
        <w:keepNext w:val="0"/>
        <w:keepLines w:val="0"/>
        <w:widowControl/>
        <w:numPr>
          <w:ilvl w:val="1"/>
          <w:numId w:val="16"/>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Enable NAT (optional for internet).</w:t>
      </w:r>
    </w:p>
    <w:p w14:paraId="675B62E0">
      <w:pPr>
        <w:keepNext w:val="0"/>
        <w:keepLines w:val="0"/>
        <w:widowControl/>
        <w:numPr>
          <w:numId w:val="0"/>
        </w:numPr>
        <w:suppressLineNumbers w:val="0"/>
        <w:spacing w:before="0" w:beforeAutospacing="0" w:after="0" w:afterAutospacing="0" w:line="360" w:lineRule="auto"/>
        <w:ind w:leftChars="0" w:right="0" w:rightChars="0"/>
        <w:jc w:val="left"/>
        <w:rPr>
          <w:rFonts w:hint="default" w:ascii="Sitka Subheading" w:hAnsi="Sitka Subheading" w:eastAsia="SimSun" w:cs="Sitka Subheading"/>
          <w:sz w:val="22"/>
          <w:szCs w:val="22"/>
        </w:rPr>
      </w:pPr>
      <w:r>
        <w:rPr>
          <w:rFonts w:hint="default" w:ascii="Sitka Subheading" w:hAnsi="Sitka Subheading" w:eastAsia="SimSun" w:cs="Sitka Subheading"/>
          <w:sz w:val="22"/>
          <w:szCs w:val="22"/>
        </w:rPr>
        <w:br w:type="page"/>
      </w:r>
    </w:p>
    <w:p w14:paraId="68FFBD8E">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Sitka Subheading" w:hAnsi="Sitka Subheading" w:eastAsia="SimSun" w:cs="Sitka Subheading"/>
          <w:b/>
          <w:bCs/>
          <w:color w:val="3B5F21" w:themeColor="accent4" w:themeShade="80"/>
          <w:sz w:val="30"/>
          <w:szCs w:val="30"/>
          <w:u w:val="single"/>
          <w:lang w:val="en-IN"/>
        </w:rPr>
      </w:pPr>
      <w:r>
        <w:rPr>
          <w:rFonts w:hint="default" w:ascii="Sitka Subheading" w:hAnsi="Sitka Subheading" w:eastAsia="SimSun" w:cs="Sitka Subheading"/>
          <w:b/>
          <w:bCs/>
          <w:color w:val="3B5F21" w:themeColor="accent4" w:themeShade="80"/>
          <w:sz w:val="30"/>
          <w:szCs w:val="30"/>
          <w:u w:val="single"/>
          <w:lang w:val="en-IN"/>
        </w:rPr>
        <w:t>IPv4 &amp; IPv6 Networking &amp; Hostname Resolution</w:t>
      </w:r>
    </w:p>
    <w:p w14:paraId="05FF76A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ip</w:t>
      </w:r>
      <w:r>
        <w:rPr>
          <w:rFonts w:hint="default" w:ascii="Sitka Subheading" w:hAnsi="Sitka Subheading" w:eastAsia="SimSun" w:cs="Sitka Subheading"/>
          <w:b w:val="0"/>
          <w:bCs w:val="0"/>
          <w:color w:val="auto"/>
          <w:kern w:val="0"/>
          <w:sz w:val="22"/>
          <w:szCs w:val="22"/>
          <w:lang w:val="en-US" w:eastAsia="zh-CN" w:bidi="ar"/>
        </w:rPr>
        <w:t xml:space="preserve"> command just shows and configure the current network settings, but this is not permanent.</w:t>
      </w:r>
    </w:p>
    <w:p w14:paraId="1420A1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Different system uses different tools for these.</w:t>
      </w:r>
    </w:p>
    <w:p w14:paraId="6A5C3E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val="0"/>
          <w:bCs w:val="0"/>
          <w:color w:val="auto"/>
          <w:kern w:val="0"/>
          <w:sz w:val="22"/>
          <w:szCs w:val="22"/>
          <w:lang w:val="en-US" w:eastAsia="zh-CN" w:bidi="ar"/>
        </w:rPr>
        <w:t xml:space="preserve">Ubuntu uses </w:t>
      </w:r>
      <w:r>
        <w:rPr>
          <w:rFonts w:hint="default" w:ascii="Sitka Subheading" w:hAnsi="Sitka Subheading" w:eastAsia="SimSun" w:cs="Sitka Subheading"/>
          <w:b/>
          <w:bCs/>
          <w:color w:val="auto"/>
          <w:kern w:val="0"/>
          <w:sz w:val="22"/>
          <w:szCs w:val="22"/>
          <w:lang w:val="en-US" w:eastAsia="zh-CN" w:bidi="ar"/>
        </w:rPr>
        <w:t>NetPlan</w:t>
      </w:r>
      <w:r>
        <w:rPr>
          <w:rFonts w:hint="default" w:ascii="Sitka Subheading" w:hAnsi="Sitka Subheading" w:eastAsia="SimSun" w:cs="Sitka Subheading"/>
          <w:b w:val="0"/>
          <w:bCs w:val="0"/>
          <w:color w:val="auto"/>
          <w:kern w:val="0"/>
          <w:sz w:val="22"/>
          <w:szCs w:val="22"/>
          <w:lang w:val="en-US" w:eastAsia="zh-CN" w:bidi="ar"/>
        </w:rPr>
        <w:t>.</w:t>
      </w:r>
    </w:p>
    <w:p w14:paraId="4838BA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841320"/>
          <w:kern w:val="0"/>
          <w:sz w:val="22"/>
          <w:szCs w:val="22"/>
          <w:lang w:val="en-US" w:eastAsia="zh-CN" w:bidi="ar"/>
        </w:rPr>
        <w:t>netplan get</w:t>
      </w:r>
      <w:r>
        <w:rPr>
          <w:rFonts w:hint="default" w:ascii="Sitka Subheading" w:hAnsi="Sitka Subheading" w:eastAsia="SimSun" w:cs="Sitka Subheading"/>
          <w:b w:val="0"/>
          <w:bCs w:val="0"/>
          <w:color w:val="84132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591435" cy="2051685"/>
            <wp:effectExtent l="0" t="0" r="12065" b="5715"/>
            <wp:docPr id="6"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60"/>
                    <pic:cNvPicPr>
                      <a:picLocks noChangeAspect="1"/>
                    </pic:cNvPicPr>
                  </pic:nvPicPr>
                  <pic:blipFill>
                    <a:blip r:embed="rId108"/>
                    <a:stretch>
                      <a:fillRect/>
                    </a:stretch>
                  </pic:blipFill>
                  <pic:spPr>
                    <a:xfrm>
                      <a:off x="0" y="0"/>
                      <a:ext cx="2591435" cy="2051685"/>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for enp0s3 : dhcp4 &amp; dhcp6 are true.</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For enp0s8: static IP is assigned.</w:t>
      </w:r>
    </w:p>
    <w:p w14:paraId="568042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i/>
          <w:iCs/>
          <w:color w:val="auto"/>
          <w:kern w:val="0"/>
          <w:sz w:val="22"/>
          <w:szCs w:val="22"/>
          <w:lang w:val="en-US" w:eastAsia="zh-CN" w:bidi="ar"/>
        </w:rPr>
        <w:t xml:space="preserve">netplan </w:t>
      </w:r>
      <w:r>
        <w:rPr>
          <w:rFonts w:hint="default" w:ascii="Sitka Subheading" w:hAnsi="Sitka Subheading" w:eastAsia="SimSun" w:cs="Sitka Subheading"/>
          <w:b w:val="0"/>
          <w:bCs w:val="0"/>
          <w:i w:val="0"/>
          <w:iCs w:val="0"/>
          <w:color w:val="auto"/>
          <w:kern w:val="0"/>
          <w:sz w:val="22"/>
          <w:szCs w:val="22"/>
          <w:lang w:val="en-US" w:eastAsia="zh-CN" w:bidi="ar"/>
        </w:rPr>
        <w:t xml:space="preserve">config files are present inside the directory </w:t>
      </w:r>
      <w:r>
        <w:rPr>
          <w:rFonts w:hint="default" w:ascii="Sitka Subheading" w:hAnsi="Sitka Subheading" w:eastAsia="SimSun" w:cs="Sitka Subheading"/>
          <w:b/>
          <w:bCs/>
          <w:i w:val="0"/>
          <w:iCs w:val="0"/>
          <w:color w:val="175F59"/>
          <w:kern w:val="0"/>
          <w:sz w:val="22"/>
          <w:szCs w:val="22"/>
          <w:lang w:val="en-US" w:eastAsia="zh-CN" w:bidi="ar"/>
        </w:rPr>
        <w:t>/etc/netplan/</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038350" cy="285750"/>
            <wp:effectExtent l="0" t="0" r="6350" b="6350"/>
            <wp:docPr id="10"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61"/>
                    <pic:cNvPicPr>
                      <a:picLocks noChangeAspect="1"/>
                    </pic:cNvPicPr>
                  </pic:nvPicPr>
                  <pic:blipFill>
                    <a:blip r:embed="rId109"/>
                    <a:stretch>
                      <a:fillRect/>
                    </a:stretch>
                  </pic:blipFill>
                  <pic:spPr>
                    <a:xfrm>
                      <a:off x="0" y="0"/>
                      <a:ext cx="2038350" cy="285750"/>
                    </a:xfrm>
                    <a:prstGeom prst="rect">
                      <a:avLst/>
                    </a:prstGeom>
                    <a:noFill/>
                    <a:ln w="9525">
                      <a:noFill/>
                    </a:ln>
                  </pic:spPr>
                </pic:pic>
              </a:graphicData>
            </a:graphic>
          </wp:inline>
        </w:drawing>
      </w:r>
    </w:p>
    <w:p w14:paraId="72F52B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We can create a config file by ourselves.</w:t>
      </w:r>
      <w:r>
        <w:rPr>
          <w:rFonts w:hint="default" w:ascii="Sitka Subheading" w:hAnsi="Sitka Subheading" w:eastAsia="SimSun" w:cs="Sitka Subheading"/>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3049270" cy="1637030"/>
            <wp:effectExtent l="0" t="0" r="11430" b="1270"/>
            <wp:docPr id="8"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62"/>
                    <pic:cNvPicPr>
                      <a:picLocks noChangeAspect="1"/>
                    </pic:cNvPicPr>
                  </pic:nvPicPr>
                  <pic:blipFill>
                    <a:blip r:embed="rId110"/>
                    <a:stretch>
                      <a:fillRect/>
                    </a:stretch>
                  </pic:blipFill>
                  <pic:spPr>
                    <a:xfrm>
                      <a:off x="0" y="0"/>
                      <a:ext cx="3049270" cy="1637030"/>
                    </a:xfrm>
                    <a:prstGeom prst="rect">
                      <a:avLst/>
                    </a:prstGeom>
                    <a:noFill/>
                    <a:ln w="9525">
                      <a:noFill/>
                    </a:ln>
                  </pic:spPr>
                </pic:pic>
              </a:graphicData>
            </a:graphic>
          </wp:inline>
        </w:drawing>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color w:val="auto"/>
          <w:kern w:val="0"/>
          <w:sz w:val="22"/>
          <w:szCs w:val="22"/>
          <w:lang w:val="en-US" w:eastAsia="zh-CN" w:bidi="ar"/>
        </w:rPr>
        <w:t>[ name of the file does matter; all the files will be selected in alphabetical order ]</w:t>
      </w:r>
    </w:p>
    <w:p w14:paraId="195900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You can apply the configs with </w:t>
      </w:r>
      <w:r>
        <w:rPr>
          <w:rFonts w:hint="default" w:ascii="Sitka Subheading" w:hAnsi="Sitka Subheading" w:eastAsia="SimSun" w:cs="Sitka Subheading"/>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netplan apply</w:t>
      </w:r>
      <w:r>
        <w:rPr>
          <w:rFonts w:hint="default" w:ascii="Sitka Subheading" w:hAnsi="Sitka Subheading" w:eastAsia="SimSun" w:cs="Sitka Subheading"/>
          <w:b w:val="0"/>
          <w:bCs w:val="0"/>
          <w:color w:val="84132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but, after applying the connection might be lost. So use</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841320"/>
          <w:kern w:val="0"/>
          <w:sz w:val="22"/>
          <w:szCs w:val="22"/>
          <w:lang w:val="en-US" w:eastAsia="zh-CN" w:bidi="ar"/>
        </w:rPr>
        <w:t>netplan try</w:t>
      </w:r>
      <w:r>
        <w:rPr>
          <w:rFonts w:hint="default" w:ascii="Sitka Subheading" w:hAnsi="Sitka Subheading" w:eastAsia="SimSun" w:cs="Sitka Subheading"/>
          <w:b w:val="0"/>
          <w:bCs w:val="0"/>
          <w:color w:val="841320"/>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it’ll rollback in case of any issue.</w:t>
      </w:r>
    </w:p>
    <w:p w14:paraId="697742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Calibri" w:hAnsi="Calibri" w:eastAsia="SimSun" w:cs="Bodoni MT"/>
          <w:color w:val="auto"/>
          <w:kern w:val="0"/>
          <w:sz w:val="22"/>
          <w:szCs w:val="22"/>
          <w:lang w:val="en-US" w:eastAsia="zh-CN" w:bidi="ar"/>
        </w:rPr>
        <w:drawing>
          <wp:inline distT="0" distB="0" distL="114300" distR="114300">
            <wp:extent cx="1619250" cy="933450"/>
            <wp:effectExtent l="0" t="0" r="6350" b="6350"/>
            <wp:docPr id="3"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63"/>
                    <pic:cNvPicPr>
                      <a:picLocks noChangeAspect="1"/>
                    </pic:cNvPicPr>
                  </pic:nvPicPr>
                  <pic:blipFill>
                    <a:blip r:embed="rId111"/>
                    <a:stretch>
                      <a:fillRect/>
                    </a:stretch>
                  </pic:blipFill>
                  <pic:spPr>
                    <a:xfrm>
                      <a:off x="0" y="0"/>
                      <a:ext cx="1619250" cy="933450"/>
                    </a:xfrm>
                    <a:prstGeom prst="rect">
                      <a:avLst/>
                    </a:prstGeom>
                    <a:noFill/>
                    <a:ln w="9525">
                      <a:noFill/>
                    </a:ln>
                  </pic:spPr>
                </pic:pic>
              </a:graphicData>
            </a:graphic>
          </wp:inline>
        </w:drawing>
      </w:r>
    </w:p>
    <w:p w14:paraId="248B44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Now if we execute </w:t>
      </w:r>
      <w:r>
        <w:rPr>
          <w:rFonts w:hint="default" w:ascii="Sitka Subheading" w:hAnsi="Sitka Subheading" w:eastAsia="SimSun" w:cs="Sitka Subheading"/>
          <w:b/>
          <w:bCs/>
          <w:color w:val="841320"/>
          <w:kern w:val="0"/>
          <w:sz w:val="22"/>
          <w:szCs w:val="22"/>
          <w:lang w:val="en-US" w:eastAsia="zh-CN" w:bidi="ar"/>
        </w:rPr>
        <w:t>netplan get</w:t>
      </w:r>
      <w:r>
        <w:rPr>
          <w:rFonts w:hint="default" w:ascii="Sitka Subheading" w:hAnsi="Sitka Subheading" w:eastAsia="SimSun" w:cs="Sitka Subheading"/>
          <w:b w:val="0"/>
          <w:bCs w:val="0"/>
          <w:color w:val="auto"/>
          <w:kern w:val="0"/>
          <w:sz w:val="22"/>
          <w:szCs w:val="22"/>
          <w:lang w:val="en-US" w:eastAsia="zh-CN" w:bidi="ar"/>
        </w:rPr>
        <w:t xml:space="preserve"> command, it’ll display the new configs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677160" cy="2787650"/>
            <wp:effectExtent l="0" t="0" r="2540" b="6350"/>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12"/>
                    <a:stretch>
                      <a:fillRect/>
                    </a:stretch>
                  </pic:blipFill>
                  <pic:spPr>
                    <a:xfrm>
                      <a:off x="0" y="0"/>
                      <a:ext cx="2677160" cy="2787650"/>
                    </a:xfrm>
                    <a:prstGeom prst="rect">
                      <a:avLst/>
                    </a:prstGeom>
                    <a:noFill/>
                    <a:ln w="9525">
                      <a:noFill/>
                    </a:ln>
                  </pic:spPr>
                </pic:pic>
              </a:graphicData>
            </a:graphic>
          </wp:inline>
        </w:drawing>
      </w:r>
    </w:p>
    <w:p w14:paraId="698C069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785C00"/>
          <w:kern w:val="0"/>
          <w:sz w:val="22"/>
          <w:szCs w:val="22"/>
          <w:lang w:val="en-US" w:eastAsia="zh-CN" w:bidi="ar"/>
        </w:rPr>
        <w:t>Now, even after rebooting, these changes will be kept applied.</w:t>
      </w:r>
      <w:r>
        <w:rPr>
          <w:rFonts w:hint="default" w:ascii="Sitka Subheading" w:hAnsi="Sitka Subheading" w:eastAsia="SimSun" w:cs="Sitka Subheading"/>
          <w:color w:val="785C00"/>
          <w:kern w:val="0"/>
          <w:sz w:val="22"/>
          <w:szCs w:val="22"/>
          <w:lang w:val="en-US" w:eastAsia="zh-CN" w:bidi="ar"/>
        </w:rPr>
        <w:br w:type="textWrapping"/>
      </w:r>
      <w:r>
        <w:rPr>
          <w:rFonts w:hint="default" w:ascii="Sitka Subheading" w:hAnsi="Sitka Subheading" w:eastAsia="SimSun" w:cs="Sitka Subheading"/>
          <w:color w:val="785C00"/>
          <w:kern w:val="0"/>
          <w:sz w:val="22"/>
          <w:szCs w:val="22"/>
          <w:lang w:val="en-US" w:eastAsia="zh-CN" w:bidi="ar"/>
        </w:rPr>
        <w:t>It is permanent</w:t>
      </w:r>
      <w:r>
        <w:rPr>
          <w:rFonts w:hint="default" w:ascii="Sitka Subheading" w:hAnsi="Sitka Subheading" w:eastAsia="SimSun" w:cs="Sitka Subheading"/>
          <w:color w:val="auto"/>
          <w:kern w:val="0"/>
          <w:sz w:val="22"/>
          <w:szCs w:val="22"/>
          <w:lang w:val="en-US" w:eastAsia="zh-CN" w:bidi="ar"/>
        </w:rPr>
        <w:t>.</w:t>
      </w:r>
    </w:p>
    <w:p w14:paraId="4993E2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t xml:space="preserve">Some more fields can be added, like </w:t>
      </w:r>
      <w:r>
        <w:rPr>
          <w:rFonts w:hint="default" w:ascii="Sitka Subheading" w:hAnsi="Sitka Subheading" w:eastAsia="SimSun" w:cs="Sitka Subheading"/>
          <w:i/>
          <w:iCs/>
          <w:color w:val="auto"/>
          <w:kern w:val="0"/>
          <w:sz w:val="22"/>
          <w:szCs w:val="22"/>
          <w:lang w:val="en-US" w:eastAsia="zh-CN" w:bidi="ar"/>
        </w:rPr>
        <w:t>nameservers</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iCs/>
          <w:color w:val="auto"/>
          <w:kern w:val="0"/>
          <w:sz w:val="22"/>
          <w:szCs w:val="22"/>
          <w:lang w:val="en-US" w:eastAsia="zh-CN" w:bidi="ar"/>
        </w:rPr>
        <w:t>gateway</w:t>
      </w:r>
      <w:r>
        <w:rPr>
          <w:rFonts w:hint="default" w:ascii="Sitka Subheading" w:hAnsi="Sitka Subheading" w:eastAsia="SimSun" w:cs="Sitka Subheading"/>
          <w:i w:val="0"/>
          <w:iCs w:val="0"/>
          <w:color w:val="auto"/>
          <w:kern w:val="0"/>
          <w:sz w:val="22"/>
          <w:szCs w:val="22"/>
          <w:lang w:val="en-US" w:eastAsia="zh-CN" w:bidi="ar"/>
        </w:rPr>
        <w:t xml:space="preserve"> </w:t>
      </w:r>
      <w:r>
        <w:rPr>
          <w:rFonts w:hint="default" w:ascii="Sitka Subheading" w:hAnsi="Sitka Subheading" w:eastAsia="SimSun" w:cs="Sitka Subheading"/>
          <w:i w:val="0"/>
          <w:iCs w:val="0"/>
          <w:color w:val="auto"/>
          <w:kern w:val="0"/>
          <w:sz w:val="22"/>
          <w:szCs w:val="22"/>
          <w:lang w:val="en-US" w:eastAsia="zh-CN" w:bidi="ar"/>
        </w:rPr>
        <w:br w:type="textWrapping"/>
      </w:r>
      <w:r>
        <w:rPr>
          <w:rFonts w:hint="default" w:ascii="Calibri" w:hAnsi="Calibri" w:eastAsia="SimSun" w:cs="Bodoni MT"/>
          <w:color w:val="auto"/>
          <w:kern w:val="0"/>
          <w:sz w:val="22"/>
          <w:szCs w:val="22"/>
          <w:lang w:val="en-US" w:eastAsia="zh-CN" w:bidi="ar"/>
        </w:rPr>
        <w:drawing>
          <wp:inline distT="0" distB="0" distL="114300" distR="114300">
            <wp:extent cx="2733675" cy="2733675"/>
            <wp:effectExtent l="0" t="0" r="9525" b="9525"/>
            <wp:docPr id="4"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IMG_265"/>
                    <pic:cNvPicPr>
                      <a:picLocks noChangeAspect="1"/>
                    </pic:cNvPicPr>
                  </pic:nvPicPr>
                  <pic:blipFill>
                    <a:blip r:embed="rId113"/>
                    <a:stretch>
                      <a:fillRect/>
                    </a:stretch>
                  </pic:blipFill>
                  <pic:spPr>
                    <a:xfrm>
                      <a:off x="0" y="0"/>
                      <a:ext cx="2733675" cy="2733675"/>
                    </a:xfrm>
                    <a:prstGeom prst="rect">
                      <a:avLst/>
                    </a:prstGeom>
                    <a:noFill/>
                    <a:ln w="9525">
                      <a:noFill/>
                    </a:ln>
                  </pic:spPr>
                </pic:pic>
              </a:graphicData>
            </a:graphic>
          </wp:inline>
        </w:drawing>
      </w:r>
    </w:p>
    <w:p w14:paraId="2613E2F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sz w:val="22"/>
          <w:szCs w:val="22"/>
        </w:rPr>
        <w:t>if you add gateway using ip route add command, no need to give network interface. Kernel itself finds out the interface seeing the gateway IP.</w:t>
      </w:r>
    </w:p>
    <w:p w14:paraId="5D0F433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sz w:val="22"/>
          <w:szCs w:val="22"/>
        </w:rPr>
        <w:t>But if gateway is not there and you don’t want to add it via ip route add every time, then just write in required network interface level (which would have been selected by kernel by default if route added via command ip route add) ]</w:t>
      </w:r>
    </w:p>
    <w:p w14:paraId="37BA416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p>
    <w:p w14:paraId="566DD1E8">
      <w:pPr>
        <w:keepNext w:val="0"/>
        <w:keepLines w:val="0"/>
        <w:widowControl/>
        <w:suppressLineNumbers w:val="0"/>
        <w:spacing w:before="0" w:beforeAutospacing="0" w:after="0" w:afterAutospacing="0"/>
        <w:ind w:left="0" w:right="0"/>
        <w:jc w:val="left"/>
        <w:rPr>
          <w:rFonts w:hint="default" w:ascii="Sitka Subheading" w:hAnsi="Sitka Subheading" w:eastAsia="SimSun" w:cs="Sitka Subheading"/>
          <w:sz w:val="22"/>
          <w:szCs w:val="22"/>
        </w:rPr>
      </w:pPr>
      <w:r>
        <w:rPr>
          <w:rFonts w:hint="default" w:ascii="Sitka Subheading" w:hAnsi="Sitka Subheading" w:eastAsia="SimSun" w:cs="Sitka Subheading"/>
          <w:color w:val="auto"/>
          <w:kern w:val="0"/>
          <w:sz w:val="22"/>
          <w:szCs w:val="22"/>
          <w:lang w:val="en-US" w:eastAsia="zh-CN" w:bidi="ar"/>
        </w:rPr>
        <w:br w:type="page"/>
      </w:r>
    </w:p>
    <w:p w14:paraId="399E39E9">
      <w:pPr>
        <w:keepNext w:val="0"/>
        <w:keepLines w:val="0"/>
        <w:widowControl/>
        <w:suppressLineNumbers w:val="0"/>
        <w:spacing w:before="0" w:beforeAutospacing="0" w:after="0" w:afterAutospacing="0" w:line="360" w:lineRule="auto"/>
        <w:ind w:left="0" w:leftChars="0" w:right="0"/>
        <w:jc w:val="center"/>
        <w:rPr>
          <w:rFonts w:hint="default" w:ascii="Sitka Subheading" w:hAnsi="Sitka Subheading" w:eastAsia="SimSun" w:cs="Sitka Subheading"/>
          <w:b/>
          <w:bCs/>
          <w:color w:val="3A5E20"/>
          <w:sz w:val="30"/>
          <w:szCs w:val="30"/>
          <w:u w:val="single"/>
        </w:rPr>
      </w:pPr>
      <w:r>
        <w:rPr>
          <w:rFonts w:hint="default" w:ascii="Sitka Subheading" w:hAnsi="Sitka Subheading" w:eastAsia="SimSun" w:cs="Sitka Subheading"/>
          <w:b/>
          <w:bCs/>
          <w:color w:val="3A5E20"/>
          <w:kern w:val="0"/>
          <w:sz w:val="30"/>
          <w:szCs w:val="30"/>
          <w:u w:val="single"/>
          <w:lang w:val="en-US" w:eastAsia="zh-CN" w:bidi="ar"/>
        </w:rPr>
        <w:t>Start, Stop &amp; Check status of Network Interfaces</w:t>
      </w:r>
    </w:p>
    <w:p w14:paraId="425AD43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b/>
          <w:bCs/>
          <w:sz w:val="22"/>
          <w:szCs w:val="22"/>
        </w:rPr>
      </w:pPr>
      <w:r>
        <w:rPr>
          <w:rFonts w:hint="default" w:ascii="Sitka Subheading" w:hAnsi="Sitka Subheading" w:eastAsia="SimSun" w:cs="Sitka Subheading"/>
          <w:b/>
          <w:bCs/>
          <w:color w:val="851321" w:themeColor="accent6" w:themeShade="80"/>
          <w:sz w:val="22"/>
          <w:szCs w:val="22"/>
          <w:lang w:val="en-IN"/>
        </w:rPr>
        <w:t>ss -ltunp</w:t>
      </w:r>
      <w:r>
        <w:rPr>
          <w:rFonts w:hint="default" w:ascii="Sitka Subheading" w:hAnsi="Sitka Subheading" w:eastAsia="SimSun" w:cs="Sitka Subheading"/>
          <w:b/>
          <w:bCs/>
          <w:sz w:val="22"/>
          <w:szCs w:val="22"/>
          <w:lang w:val="en-IN"/>
        </w:rPr>
        <w:t xml:space="preserve"> </w:t>
      </w:r>
    </w:p>
    <w:p w14:paraId="0554622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sz w:val="22"/>
          <w:szCs w:val="22"/>
          <w:lang w:val="en-IN"/>
        </w:rPr>
        <w:t xml:space="preserve">-l </w:t>
      </w:r>
      <w:r>
        <w:rPr>
          <w:rFonts w:hint="default" w:ascii="Sitka Subheading" w:hAnsi="Sitka Subheading" w:eastAsia="SimSun" w:cs="Sitka Subheading"/>
          <w:b w:val="0"/>
          <w:bCs w:val="0"/>
          <w:sz w:val="22"/>
          <w:szCs w:val="22"/>
          <w:lang w:val="en-IN"/>
        </w:rPr>
        <w:t>: listening</w:t>
      </w:r>
    </w:p>
    <w:p w14:paraId="50A220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sz w:val="22"/>
          <w:szCs w:val="22"/>
          <w:lang w:val="en-IN"/>
        </w:rPr>
        <w:t xml:space="preserve">-t </w:t>
      </w:r>
      <w:r>
        <w:rPr>
          <w:rFonts w:hint="default" w:ascii="Sitka Subheading" w:hAnsi="Sitka Subheading" w:eastAsia="SimSun" w:cs="Sitka Subheading"/>
          <w:b w:val="0"/>
          <w:bCs w:val="0"/>
          <w:sz w:val="22"/>
          <w:szCs w:val="22"/>
          <w:lang w:val="en-IN"/>
        </w:rPr>
        <w:t>: TCP connections</w:t>
      </w:r>
    </w:p>
    <w:p w14:paraId="1C928F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sz w:val="22"/>
          <w:szCs w:val="22"/>
          <w:lang w:val="en-IN"/>
        </w:rPr>
        <w:t>-u</w:t>
      </w:r>
      <w:r>
        <w:rPr>
          <w:rFonts w:hint="default" w:ascii="Sitka Subheading" w:hAnsi="Sitka Subheading" w:eastAsia="SimSun" w:cs="Sitka Subheading"/>
          <w:b w:val="0"/>
          <w:bCs w:val="0"/>
          <w:sz w:val="22"/>
          <w:szCs w:val="22"/>
          <w:lang w:val="en-IN"/>
        </w:rPr>
        <w:t xml:space="preserve"> : UDP connections</w:t>
      </w:r>
    </w:p>
    <w:p w14:paraId="546ACB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sz w:val="22"/>
          <w:szCs w:val="22"/>
          <w:lang w:val="en-IN"/>
        </w:rPr>
        <w:t>-n</w:t>
      </w:r>
      <w:r>
        <w:rPr>
          <w:rFonts w:hint="default" w:ascii="Sitka Subheading" w:hAnsi="Sitka Subheading" w:eastAsia="SimSun" w:cs="Sitka Subheading"/>
          <w:b w:val="0"/>
          <w:bCs w:val="0"/>
          <w:sz w:val="22"/>
          <w:szCs w:val="22"/>
          <w:lang w:val="en-IN"/>
        </w:rPr>
        <w:t xml:space="preserve"> : numeric values</w:t>
      </w:r>
    </w:p>
    <w:p w14:paraId="41743F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sz w:val="22"/>
          <w:szCs w:val="22"/>
          <w:lang w:val="en-IN"/>
        </w:rPr>
        <w:t>-p</w:t>
      </w:r>
      <w:r>
        <w:rPr>
          <w:rFonts w:hint="default" w:ascii="Sitka Subheading" w:hAnsi="Sitka Subheading" w:eastAsia="SimSun" w:cs="Sitka Subheading"/>
          <w:b w:val="0"/>
          <w:bCs w:val="0"/>
          <w:sz w:val="22"/>
          <w:szCs w:val="22"/>
          <w:lang w:val="en-IN"/>
        </w:rPr>
        <w:t xml:space="preserve"> : processes</w:t>
      </w:r>
    </w:p>
    <w:p w14:paraId="38AD2E9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p>
    <w:p w14:paraId="64DEE4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F</w:t>
      </w:r>
    </w:p>
    <w:p w14:paraId="66258C4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F</w:t>
      </w:r>
    </w:p>
    <w:p w14:paraId="7CBB59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F</w:t>
      </w:r>
    </w:p>
    <w:p w14:paraId="3518E28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F</w:t>
      </w:r>
    </w:p>
    <w:p w14:paraId="22F9EEF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F</w:t>
      </w:r>
    </w:p>
    <w:p w14:paraId="46AD0D71">
      <w:pPr>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br w:type="page"/>
      </w:r>
    </w:p>
    <w:p w14:paraId="57B3CF2C">
      <w:pPr>
        <w:keepNext w:val="0"/>
        <w:keepLines w:val="0"/>
        <w:widowControl/>
        <w:numPr>
          <w:ilvl w:val="0"/>
          <w:numId w:val="17"/>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i w:val="0"/>
          <w:iCs w:val="0"/>
          <w:color w:val="auto"/>
          <w:kern w:val="0"/>
          <w:sz w:val="22"/>
          <w:szCs w:val="22"/>
          <w:lang w:val="en-US" w:eastAsia="zh-CN" w:bidi="ar"/>
        </w:rPr>
        <w:t>Linux Networking Commands</w:t>
      </w:r>
    </w:p>
    <w:p w14:paraId="1454BF57">
      <w:pPr>
        <w:keepNext w:val="0"/>
        <w:keepLines w:val="0"/>
        <w:widowControl/>
        <w:numPr>
          <w:ilvl w:val="1"/>
          <w:numId w:val="17"/>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ip addr</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displays all the network interfaces</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bCs/>
          <w:color w:val="auto"/>
          <w:kern w:val="0"/>
          <w:sz w:val="22"/>
          <w:szCs w:val="22"/>
          <w:lang w:val="en-US" w:eastAsia="zh-CN" w:bidi="ar"/>
        </w:rPr>
        <w:t>ip -c addr</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display with colors, readable. [</w:t>
      </w:r>
      <w:r>
        <w:rPr>
          <w:rFonts w:hint="default" w:ascii="Sitka Subheading" w:hAnsi="Sitka Subheading" w:eastAsia="SimSun" w:cs="Sitka Subheading"/>
          <w:b w:val="0"/>
          <w:bCs w:val="0"/>
          <w:strike/>
          <w:dstrike w:val="0"/>
          <w:color w:val="auto"/>
          <w:kern w:val="0"/>
          <w:sz w:val="22"/>
          <w:szCs w:val="22"/>
          <w:lang w:val="en-US" w:eastAsia="zh-CN" w:bidi="ar"/>
        </w:rPr>
        <w:t xml:space="preserve"> ip addr -c </w:t>
      </w:r>
      <w:r>
        <w:rPr>
          <w:rFonts w:hint="default" w:ascii="Sitka Subheading" w:hAnsi="Sitka Subheading" w:eastAsia="SimSun" w:cs="Sitka Subheading"/>
          <w:b w:val="0"/>
          <w:bCs w:val="0"/>
          <w:color w:val="auto"/>
          <w:kern w:val="0"/>
          <w:sz w:val="22"/>
          <w:szCs w:val="22"/>
          <w:lang w:val="en-US" w:eastAsia="zh-CN" w:bidi="ar"/>
        </w:rPr>
        <w:t>]</w:t>
      </w:r>
    </w:p>
    <w:p w14:paraId="52600E59">
      <w:pPr>
        <w:keepNext w:val="0"/>
        <w:keepLines w:val="0"/>
        <w:widowControl/>
        <w:numPr>
          <w:ilvl w:val="1"/>
          <w:numId w:val="17"/>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color w:val="auto"/>
          <w:kern w:val="0"/>
          <w:sz w:val="22"/>
          <w:szCs w:val="22"/>
          <w:lang w:val="en-US" w:eastAsia="zh-CN" w:bidi="ar"/>
        </w:rPr>
        <w:t>ip link set dev &lt;</w:t>
      </w:r>
      <w:r>
        <w:rPr>
          <w:rFonts w:hint="default" w:ascii="Sitka Subheading" w:hAnsi="Sitka Subheading" w:eastAsia="SimSun" w:cs="Sitka Subheading"/>
          <w:b w:val="0"/>
          <w:bCs w:val="0"/>
          <w:color w:val="auto"/>
          <w:kern w:val="0"/>
          <w:sz w:val="22"/>
          <w:szCs w:val="22"/>
          <w:lang w:val="en-US" w:eastAsia="zh-CN" w:bidi="ar"/>
        </w:rPr>
        <w:t>network interface</w:t>
      </w:r>
      <w:r>
        <w:rPr>
          <w:rFonts w:hint="default" w:ascii="Sitka Subheading" w:hAnsi="Sitka Subheading" w:eastAsia="SimSun" w:cs="Sitka Subheading"/>
          <w:b/>
          <w:bCs/>
          <w:color w:val="auto"/>
          <w:kern w:val="0"/>
          <w:sz w:val="22"/>
          <w:szCs w:val="22"/>
          <w:lang w:val="en-US" w:eastAsia="zh-CN" w:bidi="ar"/>
        </w:rPr>
        <w:t>&gt; up</w:t>
      </w:r>
      <w:r>
        <w:rPr>
          <w:rFonts w:hint="default" w:ascii="Sitka Subheading" w:hAnsi="Sitka Subheading" w:eastAsia="SimSun" w:cs="Sitka Subheading"/>
          <w:b w:val="0"/>
          <w:bCs w:val="0"/>
          <w:color w:val="auto"/>
          <w:kern w:val="0"/>
          <w:sz w:val="22"/>
          <w:szCs w:val="22"/>
          <w:lang w:val="en-US" w:eastAsia="zh-CN" w:bidi="ar"/>
        </w:rPr>
        <w:t xml:space="preserve"> </w:t>
      </w:r>
      <w:r>
        <w:rPr>
          <w:rFonts w:hint="default" w:ascii="Sitka Subheading" w:hAnsi="Sitka Subheading" w:eastAsia="SimSun" w:cs="Sitka Subheading"/>
          <w:b w:val="0"/>
          <w:bCs w:val="0"/>
          <w:color w:val="auto"/>
          <w:kern w:val="0"/>
          <w:sz w:val="22"/>
          <w:szCs w:val="22"/>
          <w:lang w:val="en-US" w:eastAsia="zh-CN" w:bidi="ar"/>
        </w:rPr>
        <w:br w:type="textWrapping"/>
      </w:r>
      <w:r>
        <w:rPr>
          <w:rFonts w:hint="default" w:ascii="Sitka Subheading" w:hAnsi="Sitka Subheading" w:eastAsia="SimSun" w:cs="Sitka Subheading"/>
          <w:b w:val="0"/>
          <w:bCs w:val="0"/>
          <w:color w:val="auto"/>
          <w:kern w:val="0"/>
          <w:sz w:val="22"/>
          <w:szCs w:val="22"/>
          <w:lang w:val="en-US" w:eastAsia="zh-CN" w:bidi="ar"/>
        </w:rPr>
        <w:t xml:space="preserve">make the net interface up. [ for making down, just replace </w:t>
      </w:r>
      <w:r>
        <w:rPr>
          <w:rFonts w:hint="default" w:ascii="Sitka Subheading" w:hAnsi="Sitka Subheading" w:eastAsia="SimSun" w:cs="Sitka Subheading"/>
          <w:b w:val="0"/>
          <w:bCs w:val="0"/>
          <w:i/>
          <w:iCs/>
          <w:color w:val="auto"/>
          <w:kern w:val="0"/>
          <w:sz w:val="22"/>
          <w:szCs w:val="22"/>
          <w:lang w:val="en-US" w:eastAsia="zh-CN" w:bidi="ar"/>
        </w:rPr>
        <w:t>up</w:t>
      </w:r>
      <w:r>
        <w:rPr>
          <w:rFonts w:hint="default" w:ascii="Sitka Subheading" w:hAnsi="Sitka Subheading" w:eastAsia="SimSun" w:cs="Sitka Subheading"/>
          <w:b w:val="0"/>
          <w:bCs w:val="0"/>
          <w:i w:val="0"/>
          <w:iCs w:val="0"/>
          <w:color w:val="auto"/>
          <w:kern w:val="0"/>
          <w:sz w:val="22"/>
          <w:szCs w:val="22"/>
          <w:lang w:val="en-US" w:eastAsia="zh-CN" w:bidi="ar"/>
        </w:rPr>
        <w:t xml:space="preserve"> with </w:t>
      </w:r>
      <w:r>
        <w:rPr>
          <w:rFonts w:hint="default" w:ascii="Sitka Subheading" w:hAnsi="Sitka Subheading" w:eastAsia="SimSun" w:cs="Sitka Subheading"/>
          <w:b w:val="0"/>
          <w:bCs w:val="0"/>
          <w:i/>
          <w:iCs/>
          <w:color w:val="auto"/>
          <w:kern w:val="0"/>
          <w:sz w:val="22"/>
          <w:szCs w:val="22"/>
          <w:lang w:val="en-US" w:eastAsia="zh-CN" w:bidi="ar"/>
        </w:rPr>
        <w:t>down</w:t>
      </w:r>
      <w:r>
        <w:rPr>
          <w:rFonts w:hint="default" w:ascii="Sitka Subheading" w:hAnsi="Sitka Subheading" w:eastAsia="SimSun" w:cs="Sitka Subheading"/>
          <w:b w:val="0"/>
          <w:bCs w:val="0"/>
          <w:i w:val="0"/>
          <w:iCs w:val="0"/>
          <w:color w:val="auto"/>
          <w:kern w:val="0"/>
          <w:sz w:val="22"/>
          <w:szCs w:val="22"/>
          <w:lang w:val="en-US" w:eastAsia="zh-CN" w:bidi="ar"/>
        </w:rPr>
        <w:t xml:space="preserve"> ]</w:t>
      </w:r>
    </w:p>
    <w:p w14:paraId="2BD69DBB">
      <w:pPr>
        <w:keepNext w:val="0"/>
        <w:keepLines w:val="0"/>
        <w:widowControl/>
        <w:numPr>
          <w:ilvl w:val="1"/>
          <w:numId w:val="17"/>
        </w:numPr>
        <w:suppressLineNumbers w:val="0"/>
        <w:spacing w:before="0" w:beforeAutospacing="0" w:after="0" w:afterAutospacing="0" w:line="360" w:lineRule="auto"/>
        <w:ind w:left="840" w:leftChars="0" w:right="0" w:hanging="420" w:firstLineChars="0"/>
        <w:jc w:val="left"/>
        <w:rPr>
          <w:rFonts w:hint="default" w:ascii="Sitka Subheading" w:hAnsi="Sitka Subheading" w:eastAsia="SimSun" w:cs="Sitka Subheading"/>
          <w:sz w:val="22"/>
          <w:szCs w:val="22"/>
        </w:rPr>
      </w:pPr>
      <w:r>
        <w:rPr>
          <w:rFonts w:hint="default" w:ascii="Sitka Subheading" w:hAnsi="Sitka Subheading" w:eastAsia="SimSun" w:cs="Sitka Subheading"/>
          <w:b/>
          <w:bCs/>
          <w:i w:val="0"/>
          <w:iCs w:val="0"/>
          <w:color w:val="auto"/>
          <w:kern w:val="0"/>
          <w:sz w:val="22"/>
          <w:szCs w:val="22"/>
          <w:lang w:val="en-US" w:eastAsia="zh-CN" w:bidi="ar"/>
        </w:rPr>
        <w:t>ip addr add &lt;</w:t>
      </w:r>
      <w:r>
        <w:rPr>
          <w:rFonts w:hint="default" w:ascii="Sitka Subheading" w:hAnsi="Sitka Subheading" w:eastAsia="SimSun" w:cs="Sitka Subheading"/>
          <w:b w:val="0"/>
          <w:bCs w:val="0"/>
          <w:i w:val="0"/>
          <w:iCs w:val="0"/>
          <w:color w:val="auto"/>
          <w:kern w:val="0"/>
          <w:sz w:val="22"/>
          <w:szCs w:val="22"/>
          <w:lang w:val="en-US" w:eastAsia="zh-CN" w:bidi="ar"/>
        </w:rPr>
        <w:t>IP address</w:t>
      </w:r>
      <w:r>
        <w:rPr>
          <w:rFonts w:hint="default" w:ascii="Sitka Subheading" w:hAnsi="Sitka Subheading" w:eastAsia="SimSun" w:cs="Sitka Subheading"/>
          <w:b/>
          <w:bCs/>
          <w:i w:val="0"/>
          <w:iCs w:val="0"/>
          <w:color w:val="auto"/>
          <w:kern w:val="0"/>
          <w:sz w:val="22"/>
          <w:szCs w:val="22"/>
          <w:lang w:val="en-US" w:eastAsia="zh-CN" w:bidi="ar"/>
        </w:rPr>
        <w:t>&gt;/&lt;</w:t>
      </w:r>
      <w:r>
        <w:rPr>
          <w:rFonts w:hint="default" w:ascii="Sitka Subheading" w:hAnsi="Sitka Subheading" w:eastAsia="SimSun" w:cs="Sitka Subheading"/>
          <w:b w:val="0"/>
          <w:bCs w:val="0"/>
          <w:i w:val="0"/>
          <w:iCs w:val="0"/>
          <w:color w:val="auto"/>
          <w:kern w:val="0"/>
          <w:sz w:val="22"/>
          <w:szCs w:val="22"/>
          <w:lang w:val="en-US" w:eastAsia="zh-CN" w:bidi="ar"/>
        </w:rPr>
        <w:t>subnet length</w:t>
      </w:r>
      <w:r>
        <w:rPr>
          <w:rFonts w:hint="default" w:ascii="Sitka Subheading" w:hAnsi="Sitka Subheading" w:eastAsia="SimSun" w:cs="Sitka Subheading"/>
          <w:b/>
          <w:bCs/>
          <w:i w:val="0"/>
          <w:iCs w:val="0"/>
          <w:color w:val="auto"/>
          <w:kern w:val="0"/>
          <w:sz w:val="22"/>
          <w:szCs w:val="22"/>
          <w:lang w:val="en-US" w:eastAsia="zh-CN" w:bidi="ar"/>
        </w:rPr>
        <w:t>&gt; dev &lt;</w:t>
      </w:r>
      <w:r>
        <w:rPr>
          <w:rFonts w:hint="default" w:ascii="Sitka Subheading" w:hAnsi="Sitka Subheading" w:eastAsia="SimSun" w:cs="Sitka Subheading"/>
          <w:b w:val="0"/>
          <w:bCs w:val="0"/>
          <w:i w:val="0"/>
          <w:iCs w:val="0"/>
          <w:color w:val="auto"/>
          <w:kern w:val="0"/>
          <w:sz w:val="22"/>
          <w:szCs w:val="22"/>
          <w:lang w:val="en-US" w:eastAsia="zh-CN" w:bidi="ar"/>
        </w:rPr>
        <w:t>network interface</w:t>
      </w:r>
      <w:r>
        <w:rPr>
          <w:rFonts w:hint="default" w:ascii="Sitka Subheading" w:hAnsi="Sitka Subheading" w:eastAsia="SimSun" w:cs="Sitka Subheading"/>
          <w:b/>
          <w:bCs/>
          <w:i w:val="0"/>
          <w:iCs w:val="0"/>
          <w:color w:val="auto"/>
          <w:kern w:val="0"/>
          <w:sz w:val="22"/>
          <w:szCs w:val="22"/>
          <w:lang w:val="en-US" w:eastAsia="zh-CN" w:bidi="ar"/>
        </w:rPr>
        <w:t>&gt;</w:t>
      </w:r>
      <w:r>
        <w:rPr>
          <w:rFonts w:hint="default" w:ascii="Sitka Subheading" w:hAnsi="Sitka Subheading" w:eastAsia="SimSun" w:cs="Sitka Subheading"/>
          <w:b w:val="0"/>
          <w:bCs w:val="0"/>
          <w:i w:val="0"/>
          <w:iCs w:val="0"/>
          <w:color w:val="auto"/>
          <w:kern w:val="0"/>
          <w:sz w:val="22"/>
          <w:szCs w:val="22"/>
          <w:lang w:val="en-US" w:eastAsia="zh-CN" w:bidi="ar"/>
        </w:rPr>
        <w:t xml:space="preserve"> </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assign IP to network interface.</w:t>
      </w:r>
      <w:r>
        <w:rPr>
          <w:rFonts w:hint="default" w:ascii="Sitka Subheading" w:hAnsi="Sitka Subheading" w:eastAsia="SimSun" w:cs="Sitka Subheading"/>
          <w:b w:val="0"/>
          <w:bCs w:val="0"/>
          <w:i w:val="0"/>
          <w:iCs w:val="0"/>
          <w:color w:val="auto"/>
          <w:kern w:val="0"/>
          <w:sz w:val="22"/>
          <w:szCs w:val="22"/>
          <w:lang w:val="en-US" w:eastAsia="zh-CN" w:bidi="ar"/>
        </w:rPr>
        <w:br w:type="textWrapping"/>
      </w:r>
      <w:r>
        <w:rPr>
          <w:rFonts w:hint="default" w:ascii="Sitka Subheading" w:hAnsi="Sitka Subheading" w:eastAsia="SimSun" w:cs="Sitka Subheading"/>
          <w:b w:val="0"/>
          <w:bCs w:val="0"/>
          <w:i w:val="0"/>
          <w:iCs w:val="0"/>
          <w:color w:val="auto"/>
          <w:kern w:val="0"/>
          <w:sz w:val="22"/>
          <w:szCs w:val="22"/>
          <w:lang w:val="en-US" w:eastAsia="zh-CN" w:bidi="ar"/>
        </w:rPr>
        <w:t xml:space="preserve">Replace </w:t>
      </w:r>
      <w:r>
        <w:rPr>
          <w:rFonts w:hint="default" w:ascii="Sitka Subheading" w:hAnsi="Sitka Subheading" w:eastAsia="SimSun" w:cs="Sitka Subheading"/>
          <w:b/>
          <w:bCs/>
          <w:i w:val="0"/>
          <w:iCs w:val="0"/>
          <w:color w:val="auto"/>
          <w:kern w:val="0"/>
          <w:sz w:val="22"/>
          <w:szCs w:val="22"/>
          <w:lang w:val="en-US" w:eastAsia="zh-CN" w:bidi="ar"/>
        </w:rPr>
        <w:t>add</w:t>
      </w:r>
      <w:r>
        <w:rPr>
          <w:rFonts w:hint="default" w:ascii="Sitka Subheading" w:hAnsi="Sitka Subheading" w:eastAsia="SimSun" w:cs="Sitka Subheading"/>
          <w:b w:val="0"/>
          <w:bCs w:val="0"/>
          <w:i w:val="0"/>
          <w:iCs w:val="0"/>
          <w:color w:val="auto"/>
          <w:kern w:val="0"/>
          <w:sz w:val="22"/>
          <w:szCs w:val="22"/>
          <w:lang w:val="en-US" w:eastAsia="zh-CN" w:bidi="ar"/>
        </w:rPr>
        <w:t xml:space="preserve"> with </w:t>
      </w:r>
      <w:r>
        <w:rPr>
          <w:rFonts w:hint="default" w:ascii="Sitka Subheading" w:hAnsi="Sitka Subheading" w:eastAsia="SimSun" w:cs="Sitka Subheading"/>
          <w:b/>
          <w:bCs/>
          <w:i w:val="0"/>
          <w:iCs w:val="0"/>
          <w:color w:val="auto"/>
          <w:kern w:val="0"/>
          <w:sz w:val="22"/>
          <w:szCs w:val="22"/>
          <w:lang w:val="en-US" w:eastAsia="zh-CN" w:bidi="ar"/>
        </w:rPr>
        <w:t>delete</w:t>
      </w:r>
      <w:r>
        <w:rPr>
          <w:rFonts w:hint="default" w:ascii="Sitka Subheading" w:hAnsi="Sitka Subheading" w:eastAsia="SimSun" w:cs="Sitka Subheading"/>
          <w:b w:val="0"/>
          <w:bCs w:val="0"/>
          <w:i w:val="0"/>
          <w:iCs w:val="0"/>
          <w:color w:val="auto"/>
          <w:kern w:val="0"/>
          <w:sz w:val="22"/>
          <w:szCs w:val="22"/>
          <w:lang w:val="en-US" w:eastAsia="zh-CN" w:bidi="ar"/>
        </w:rPr>
        <w:t xml:space="preserve"> to delete the IP on a network interface.</w:t>
      </w:r>
    </w:p>
    <w:p w14:paraId="31305653">
      <w:pPr>
        <w:keepNext w:val="0"/>
        <w:keepLines w:val="0"/>
        <w:widowControl/>
        <w:numPr>
          <w:numId w:val="0"/>
        </w:numPr>
        <w:suppressLineNumbers w:val="0"/>
        <w:spacing w:before="0" w:beforeAutospacing="0" w:after="0" w:afterAutospacing="0" w:line="360" w:lineRule="auto"/>
        <w:ind w:leftChars="0" w:right="0" w:rightChars="0"/>
        <w:jc w:val="left"/>
        <w:rPr>
          <w:rFonts w:hint="default" w:ascii="Sitka Subheading" w:hAnsi="Sitka Subheading" w:eastAsia="SimSun" w:cs="Sitka Subheading"/>
          <w:sz w:val="22"/>
          <w:szCs w:val="22"/>
        </w:rPr>
      </w:pPr>
    </w:p>
    <w:p w14:paraId="7C25E1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Sitka Subheading" w:hAnsi="Sitka Subheading" w:eastAsia="SimSun" w:cs="Sitka Subheading"/>
          <w:sz w:val="22"/>
          <w:szCs w:val="22"/>
        </w:rPr>
      </w:pPr>
    </w:p>
    <w:p w14:paraId="13AE935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icrosoft YaHei UI Light">
    <w:panose1 w:val="020B0502040204020203"/>
    <w:charset w:val="86"/>
    <w:family w:val="auto"/>
    <w:pitch w:val="default"/>
    <w:sig w:usb0="80000287" w:usb1="2ACF0010" w:usb2="00000016" w:usb3="00000000" w:csb0="0004001F" w:csb1="00000000"/>
  </w:font>
  <w:font w:name="Book Antiqua">
    <w:panose1 w:val="02040602050305030304"/>
    <w:charset w:val="00"/>
    <w:family w:val="auto"/>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 w:name="Sitka Subheading">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59082"/>
    <w:multiLevelType w:val="multilevel"/>
    <w:tmpl w:val="97B59082"/>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Book Antiqua"/>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C8102B5A"/>
    <w:multiLevelType w:val="multilevel"/>
    <w:tmpl w:val="C8102B5A"/>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EE96AAA1"/>
    <w:multiLevelType w:val="multilevel"/>
    <w:tmpl w:val="EE96AAA1"/>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Book Antiqua"/>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
    <w:nsid w:val="F6FDACAC"/>
    <w:multiLevelType w:val="multilevel"/>
    <w:tmpl w:val="F6FDACAC"/>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04AAB3FA"/>
    <w:multiLevelType w:val="multilevel"/>
    <w:tmpl w:val="04AAB3FA"/>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Book Antiqua"/>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43846242"/>
    <w:multiLevelType w:val="multilevel"/>
    <w:tmpl w:val="43846242"/>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Microsoft YaHei UI Light"/>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6">
    <w:nsid w:val="73FA824B"/>
    <w:multiLevelType w:val="multilevel"/>
    <w:tmpl w:val="73FA824B"/>
    <w:lvl w:ilvl="0" w:tentative="0">
      <w:start w:val="1"/>
      <w:numFmt w:val="bullet"/>
      <w:lvlText w:val="々"/>
      <w:lvlJc w:val="left"/>
      <w:pPr>
        <w:tabs>
          <w:tab w:val="left" w:pos="420"/>
        </w:tabs>
        <w:ind w:left="420" w:hanging="420"/>
      </w:pPr>
      <w:rPr>
        <w:rFonts w:hint="eastAsia" w:ascii="Microsoft YaHei UI Light" w:hAnsi="Microsoft YaHei UI Light" w:eastAsia="Microsoft YaHei UI Light" w:cs="Book Antiqua"/>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0"/>
  </w:num>
  <w:num w:numId="12">
    <w:abstractNumId w:val="16"/>
  </w:num>
  <w:num w:numId="13">
    <w:abstractNumId w:val="1"/>
  </w:num>
  <w:num w:numId="14">
    <w:abstractNumId w:val="15"/>
  </w:num>
  <w:num w:numId="15">
    <w:abstractNumId w:val="3"/>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ED65A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302DE0"/>
    <w:rsid w:val="124A6E0E"/>
    <w:rsid w:val="15FB06EE"/>
    <w:rsid w:val="1EB25D4D"/>
    <w:rsid w:val="24F67321"/>
    <w:rsid w:val="2C351085"/>
    <w:rsid w:val="2D7070E6"/>
    <w:rsid w:val="361F517C"/>
    <w:rsid w:val="3D53701E"/>
    <w:rsid w:val="5B5437AD"/>
    <w:rsid w:val="5C8508CB"/>
    <w:rsid w:val="65F70FC1"/>
    <w:rsid w:val="67024FB9"/>
    <w:rsid w:val="67ED65A1"/>
    <w:rsid w:val="6EFC477F"/>
    <w:rsid w:val="7748155D"/>
    <w:rsid w:val="77B07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15"/>
    <w:uiPriority w:val="0"/>
    <w:rPr>
      <w:rFonts w:hint="default" w:ascii="Times New Roman" w:hAnsi="Times New Roman" w:cs="Times New Roman"/>
      <w:color w:val="0000FF"/>
      <w:u w:val="single"/>
    </w:rPr>
  </w:style>
  <w:style w:type="character" w:customStyle="1" w:styleId="250">
    <w:name w:val="10"/>
    <w:uiPriority w:val="0"/>
    <w:rPr>
      <w:rFonts w:hint="default" w:ascii="Times New Roman" w:hAnsi="Times New Roman" w:cs="Times New Roman"/>
    </w:rPr>
  </w:style>
  <w:style w:type="character" w:customStyle="1" w:styleId="251">
    <w:name w:val="16"/>
    <w:uiPriority w:val="0"/>
    <w:rPr>
      <w:rFonts w:hint="default" w:ascii="Times New Roman" w:hAnsi="Times New Roman" w:cs="Times New Roman"/>
      <w:color w:val="800080"/>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5" Type="http://schemas.openxmlformats.org/officeDocument/2006/relationships/fontTable" Target="fontTable.xml"/><Relationship Id="rId114" Type="http://schemas.openxmlformats.org/officeDocument/2006/relationships/numbering" Target="numbering.xml"/><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1</Lines>
  <Paragraphs>1</Paragraphs>
  <TotalTime>31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2026-05-13T12:27:00Z</dcterms:created>
  <dc:creator>Alok Ranjan Joshi</dc:creator>
  <cp:lastModifiedBy>Alok Ranjan Joshi</cp:lastModifiedBy>
  <dcterms:modified xsi:type="dcterms:W3CDTF">2026-05-13T19:15:28Z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1EEE6438973F4BB4A00C02F80D71872F_11</vt:lpwstr>
  </property>
  <property fmtid="{D5CDD505-2E9C-101B-9397-08002B2CF9AE}" pid="4" name="KSOTemplateDocerSaveRecord">
    <vt:lpwstr>eyJoZGlkIjoiZTk1ODNlN2FlYWMzOTA4OTI3ZjVjODFmMTc3ZThlMDMiLCJ1c2VySWQiOiI1Njc0MjUxNDY1ODYifQ==</vt:lpwstr>
  </property>
</Properties>
</file>