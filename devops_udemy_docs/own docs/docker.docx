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36BF5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IN" w:eastAsia="zh-CN" w:bidi="ar"/>
        </w:rPr>
        <w:t xml:space="preserve">There are 2 types of </w:t>
      </w:r>
      <w:r>
        <w:rPr>
          <w:rFonts w:hint="default" w:ascii="Bodoni MT" w:hAnsi="Bodoni MT" w:eastAsia="等线" w:cs="Bodoni MT"/>
          <w:b/>
          <w:bCs/>
          <w:color w:val="auto"/>
          <w:kern w:val="0"/>
          <w:sz w:val="22"/>
          <w:szCs w:val="22"/>
          <w:lang w:val="en-IN" w:eastAsia="zh-CN" w:bidi="ar"/>
        </w:rPr>
        <w:t>Hypervisor</w:t>
      </w:r>
      <w:r>
        <w:rPr>
          <w:rFonts w:hint="default" w:ascii="Bodoni MT" w:hAnsi="Bodoni MT" w:eastAsia="等线" w:cs="Bodoni MT"/>
          <w:b w:val="0"/>
          <w:bCs w:val="0"/>
          <w:color w:val="auto"/>
          <w:kern w:val="0"/>
          <w:sz w:val="22"/>
          <w:szCs w:val="22"/>
          <w:lang w:val="en-IN" w:eastAsia="zh-CN" w:bidi="ar"/>
        </w:rPr>
        <w:t xml:space="preserve"> </w:t>
      </w:r>
    </w:p>
    <w:p w14:paraId="0121625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IN" w:eastAsia="zh-CN" w:bidi="ar"/>
        </w:rPr>
        <w:t>1. Type-1 Hypervisor</w:t>
      </w:r>
    </w:p>
    <w:p w14:paraId="2171F54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IN" w:eastAsia="zh-CN" w:bidi="ar"/>
        </w:rPr>
        <w:t>Here, Bottom layer is Hardware, then Hypervisor, then multiple Virtual Machines</w:t>
      </w:r>
    </w:p>
    <w:p w14:paraId="107370D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IN" w:eastAsia="zh-CN" w:bidi="ar"/>
        </w:rPr>
        <w:t>There is no Host OS in this case. You can imagine as dual-boot as having Type-1 hypervisor.</w:t>
      </w:r>
    </w:p>
    <w:p w14:paraId="0286CDF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IN" w:eastAsia="zh-CN" w:bidi="ar"/>
        </w:rPr>
        <w:t>2. Type-2 Hypervisor</w:t>
      </w:r>
    </w:p>
    <w:p w14:paraId="157C8D8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color w:val="auto"/>
          <w:kern w:val="0"/>
          <w:sz w:val="22"/>
          <w:szCs w:val="22"/>
          <w:lang w:val="en-IN" w:eastAsia="zh-CN" w:bidi="ar"/>
        </w:rPr>
        <w:t>Here, bottom layer is Hardware, then Host OS, then Hypervisor then multiple VMs.</w:t>
      </w:r>
    </w:p>
    <w:p w14:paraId="001FE6D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Ex: Oracle Virtualbox, you can install it on windows (for example) and lunch multiple virtual machines</w:t>
      </w:r>
    </w:p>
    <w:p w14:paraId="25B90A3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drawing>
          <wp:inline distT="0" distB="0" distL="114300" distR="114300">
            <wp:extent cx="3686175" cy="2536190"/>
            <wp:effectExtent l="0" t="0" r="9525" b="3810"/>
            <wp:docPr id="3" name="Picture 3" descr="WhatsApp Image 2026-01-12 at 6.10.3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1-12 at 6.10.38 AM"/>
                    <pic:cNvPicPr>
                      <a:picLocks noChangeAspect="1"/>
                    </pic:cNvPicPr>
                  </pic:nvPicPr>
                  <pic:blipFill>
                    <a:blip r:embed="rId4"/>
                    <a:stretch>
                      <a:fillRect/>
                    </a:stretch>
                  </pic:blipFill>
                  <pic:spPr>
                    <a:xfrm>
                      <a:off x="0" y="0"/>
                      <a:ext cx="3686175" cy="2536190"/>
                    </a:xfrm>
                    <a:prstGeom prst="rect">
                      <a:avLst/>
                    </a:prstGeom>
                  </pic:spPr>
                </pic:pic>
              </a:graphicData>
            </a:graphic>
          </wp:inline>
        </w:drawing>
      </w:r>
    </w:p>
    <w:p w14:paraId="740E4E4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OS</w:t>
      </w:r>
      <w:r>
        <w:rPr>
          <w:rFonts w:hint="default" w:ascii="Bodoni MT" w:hAnsi="Bodoni MT" w:eastAsia="等线" w:cs="Bodoni MT"/>
          <w:b w:val="0"/>
          <w:bCs w:val="0"/>
          <w:sz w:val="22"/>
          <w:szCs w:val="22"/>
          <w:lang w:val="en-IN"/>
        </w:rPr>
        <w:t xml:space="preserve"> consists of 2 things   </w:t>
      </w:r>
      <w:r>
        <w:rPr>
          <w:rFonts w:hint="default" w:ascii="Bodoni MT" w:hAnsi="Bodoni MT" w:eastAsia="等线" w:cs="Bodoni MT"/>
          <w:b w:val="0"/>
          <w:bCs w:val="0"/>
          <w:color w:val="00B0F0"/>
          <w:sz w:val="22"/>
          <w:szCs w:val="22"/>
          <w:lang w:val="en-IN"/>
        </w:rPr>
        <w:t>(in case of no container)</w:t>
      </w:r>
    </w:p>
    <w:p w14:paraId="74A4A2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Kernel</w:t>
      </w:r>
    </w:p>
    <w:p w14:paraId="62172AE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It is the </w:t>
      </w:r>
      <w:r>
        <w:rPr>
          <w:rFonts w:hint="default" w:ascii="Bodoni MT" w:hAnsi="Bodoni MT" w:eastAsia="等线" w:cs="Bodoni MT"/>
          <w:b/>
          <w:bCs/>
          <w:sz w:val="22"/>
          <w:szCs w:val="22"/>
          <w:lang w:val="en-IN"/>
        </w:rPr>
        <w:t xml:space="preserve">core part </w:t>
      </w:r>
      <w:r>
        <w:rPr>
          <w:rFonts w:hint="default" w:ascii="Bodoni MT" w:hAnsi="Bodoni MT" w:eastAsia="等线" w:cs="Bodoni MT"/>
          <w:b w:val="0"/>
          <w:bCs w:val="0"/>
          <w:sz w:val="22"/>
          <w:szCs w:val="22"/>
          <w:lang w:val="en-IN"/>
        </w:rPr>
        <w:t>which talks to actual hardware.</w:t>
      </w:r>
    </w:p>
    <w:p w14:paraId="08CE833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User space</w:t>
      </w:r>
    </w:p>
    <w:p w14:paraId="5869CAA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It is containing of the </w:t>
      </w:r>
      <w:r>
        <w:rPr>
          <w:rFonts w:hint="default" w:ascii="Bodoni MT" w:hAnsi="Bodoni MT" w:eastAsia="等线" w:cs="Bodoni MT"/>
          <w:b/>
          <w:bCs/>
          <w:sz w:val="22"/>
          <w:szCs w:val="22"/>
          <w:lang w:val="en-IN"/>
        </w:rPr>
        <w:t xml:space="preserve">systemd, shell, libraries, applications </w:t>
      </w:r>
      <w:r>
        <w:rPr>
          <w:rFonts w:hint="default" w:ascii="Bodoni MT" w:hAnsi="Bodoni MT" w:eastAsia="等线" w:cs="Bodoni MT"/>
          <w:b w:val="0"/>
          <w:bCs w:val="0"/>
          <w:sz w:val="22"/>
          <w:szCs w:val="22"/>
          <w:lang w:val="en-IN"/>
        </w:rPr>
        <w:t xml:space="preserve">(like node, java ..etc)  </w:t>
      </w:r>
    </w:p>
    <w:p w14:paraId="3553190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When we hit </w:t>
      </w:r>
      <w:r>
        <w:rPr>
          <w:rFonts w:hint="default" w:ascii="Bodoni MT" w:hAnsi="Bodoni MT" w:eastAsia="等线" w:cs="Bodoni MT"/>
          <w:b/>
          <w:bCs/>
          <w:sz w:val="22"/>
          <w:szCs w:val="22"/>
          <w:lang w:val="en-IN"/>
        </w:rPr>
        <w:t>node server.js</w:t>
      </w:r>
      <w:r>
        <w:rPr>
          <w:rFonts w:hint="default" w:ascii="Bodoni MT" w:hAnsi="Bodoni MT" w:eastAsia="等线" w:cs="Bodoni MT"/>
          <w:b w:val="0"/>
          <w:bCs w:val="0"/>
          <w:sz w:val="22"/>
          <w:szCs w:val="22"/>
          <w:lang w:val="en-IN"/>
        </w:rPr>
        <w:t xml:space="preserve"> the following steps are executed:</w:t>
      </w:r>
    </w:p>
    <w:p w14:paraId="51ABD00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iCs/>
          <w:sz w:val="22"/>
          <w:szCs w:val="22"/>
          <w:lang w:val="en-IN"/>
        </w:rPr>
        <w:t>System call</w:t>
      </w:r>
    </w:p>
    <w:p w14:paraId="29C0A3A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iCs/>
          <w:sz w:val="22"/>
          <w:szCs w:val="22"/>
          <w:lang w:val="en-IN"/>
        </w:rPr>
        <w:t>Kernel</w:t>
      </w:r>
    </w:p>
    <w:p w14:paraId="1FE321A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iCs/>
          <w:sz w:val="22"/>
          <w:szCs w:val="22"/>
          <w:lang w:val="en-IN"/>
        </w:rPr>
        <w:t>CPU / Memory / Disk</w:t>
      </w:r>
    </w:p>
    <w:p w14:paraId="194E2046">
      <w:pPr>
        <w:rPr>
          <w:rFonts w:hint="default" w:ascii="Bodoni MT" w:hAnsi="Bodoni MT" w:eastAsia="等线" w:cs="Bodoni MT"/>
          <w:sz w:val="22"/>
          <w:szCs w:val="22"/>
        </w:rPr>
      </w:pPr>
      <w:r>
        <w:rPr>
          <w:rFonts w:hint="default" w:ascii="Bodoni MT" w:hAnsi="Bodoni MT" w:eastAsia="等线" w:cs="Bodoni MT"/>
          <w:b w:val="0"/>
          <w:bCs w:val="0"/>
          <w:i/>
          <w:iCs/>
          <w:sz w:val="22"/>
          <w:szCs w:val="22"/>
          <w:lang w:val="en-IN"/>
        </w:rPr>
        <w:br w:type="page"/>
      </w:r>
    </w:p>
    <w:p w14:paraId="0518D60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8"/>
          <w:szCs w:val="28"/>
          <w:highlight w:val="lightGray"/>
          <w:u w:val="single"/>
        </w:rPr>
      </w:pPr>
      <w:r>
        <w:rPr>
          <w:rFonts w:hint="default" w:ascii="Bodoni MT" w:hAnsi="Bodoni MT" w:eastAsia="等线" w:cs="Bodoni MT"/>
          <w:b/>
          <w:bCs/>
          <w:color w:val="002060"/>
          <w:sz w:val="28"/>
          <w:szCs w:val="28"/>
          <w:highlight w:val="lightGray"/>
          <w:u w:val="single"/>
          <w:lang w:val="en-IN"/>
        </w:rPr>
        <w:t xml:space="preserve">Containers   </w:t>
      </w:r>
    </w:p>
    <w:p w14:paraId="2D5D2CB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sz w:val="22"/>
          <w:szCs w:val="22"/>
          <w:lang w:val="en-IN"/>
        </w:rPr>
        <w:t>What happens when we run some application or execute some commands?</w:t>
      </w:r>
    </w:p>
    <w:p w14:paraId="1AECBBE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The kernel loads the binaries first.</w:t>
      </w:r>
    </w:p>
    <w:p w14:paraId="6263318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Lets say you execute </w:t>
      </w:r>
      <w:r>
        <w:rPr>
          <w:rFonts w:hint="default" w:ascii="Bodoni MT" w:hAnsi="Bodoni MT" w:eastAsia="等线" w:cs="Bodoni MT"/>
          <w:b/>
          <w:bCs/>
          <w:sz w:val="22"/>
          <w:szCs w:val="22"/>
          <w:lang w:val="en-IN"/>
        </w:rPr>
        <w:t>node server.js</w:t>
      </w:r>
      <w:r>
        <w:rPr>
          <w:rFonts w:hint="default" w:ascii="Bodoni MT" w:hAnsi="Bodoni MT" w:eastAsia="等线" w:cs="Bodoni MT"/>
          <w:b w:val="0"/>
          <w:bCs w:val="0"/>
          <w:sz w:val="22"/>
          <w:szCs w:val="22"/>
          <w:lang w:val="en-IN"/>
        </w:rPr>
        <w:t xml:space="preserve"> then </w:t>
      </w:r>
      <w:r>
        <w:rPr>
          <w:rFonts w:hint="default" w:ascii="Bodoni MT" w:hAnsi="Bodoni MT" w:eastAsia="等线" w:cs="Bodoni MT"/>
          <w:b/>
          <w:bCs/>
          <w:sz w:val="22"/>
          <w:szCs w:val="22"/>
          <w:lang w:val="en-IN"/>
        </w:rPr>
        <w:t xml:space="preserve">Kernel </w:t>
      </w:r>
      <w:r>
        <w:rPr>
          <w:rFonts w:hint="default" w:ascii="Bodoni MT" w:hAnsi="Bodoni MT" w:eastAsia="等线" w:cs="Bodoni MT"/>
          <w:b w:val="0"/>
          <w:bCs w:val="0"/>
          <w:sz w:val="22"/>
          <w:szCs w:val="22"/>
          <w:lang w:val="en-IN"/>
        </w:rPr>
        <w:t>will load the binaries; because Kernel doesn’t know anything but the binaries.</w:t>
      </w:r>
    </w:p>
    <w:p w14:paraId="50D3B49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In normal system (having no containers), the application (node.js in our case) is installed at some directory, Kernel will load that.</w:t>
      </w:r>
    </w:p>
    <w:p w14:paraId="7986272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So, all the thing that Kernel needs the binaries.</w:t>
      </w:r>
    </w:p>
    <w:p w14:paraId="3AD82F2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the idea is, </w:t>
      </w:r>
      <w:r>
        <w:rPr>
          <w:rFonts w:hint="default" w:ascii="Bodoni MT" w:hAnsi="Bodoni MT" w:eastAsia="等线" w:cs="Bodoni MT"/>
          <w:b/>
          <w:bCs/>
          <w:sz w:val="22"/>
          <w:szCs w:val="22"/>
          <w:lang w:val="en-IN"/>
        </w:rPr>
        <w:t>why to install those dependencies/applications in our system? Just keep it in some other path and inform Kernel to use the binaries from that path.</w:t>
      </w:r>
    </w:p>
    <w:p w14:paraId="0B6C7B5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This is the core idea of Containers.</w:t>
      </w:r>
    </w:p>
    <w:p w14:paraId="15F9347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b/>
          <w:bCs/>
          <w:sz w:val="22"/>
          <w:szCs w:val="22"/>
        </w:rPr>
      </w:pPr>
      <w:r>
        <w:rPr>
          <w:rFonts w:hint="default" w:ascii="Bodoni MT" w:hAnsi="Bodoni MT" w:eastAsia="等线"/>
          <w:b/>
          <w:bCs/>
          <w:sz w:val="22"/>
          <w:szCs w:val="22"/>
          <w:lang w:val="en-IN"/>
        </w:rPr>
        <w:t>Containers</w:t>
      </w:r>
      <w:r>
        <w:rPr>
          <w:rFonts w:hint="default" w:ascii="Bodoni MT" w:hAnsi="Bodoni MT" w:eastAsia="等线"/>
          <w:b w:val="0"/>
          <w:bCs w:val="0"/>
          <w:sz w:val="22"/>
          <w:szCs w:val="22"/>
          <w:lang w:val="en-IN"/>
        </w:rPr>
        <w:t xml:space="preserve">  </w:t>
      </w:r>
    </w:p>
    <w:p w14:paraId="23000BFB">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b w:val="0"/>
          <w:bCs w:val="0"/>
          <w:color w:val="C00000"/>
          <w:kern w:val="0"/>
          <w:sz w:val="22"/>
          <w:szCs w:val="22"/>
          <w:lang w:val="en-US" w:eastAsia="zh-CN" w:bidi="ar"/>
        </w:rPr>
        <w:t xml:space="preserve">The containers only contains the </w:t>
      </w:r>
      <w:r>
        <w:rPr>
          <w:rFonts w:hint="default" w:ascii="Bodoni MT" w:hAnsi="Bodoni MT" w:eastAsia="等线" w:cs="Bodoni MT"/>
          <w:b w:val="0"/>
          <w:bCs w:val="0"/>
          <w:i/>
          <w:iCs/>
          <w:color w:val="C00000"/>
          <w:kern w:val="0"/>
          <w:sz w:val="22"/>
          <w:szCs w:val="22"/>
          <w:lang w:val="en-US" w:eastAsia="zh-CN" w:bidi="ar"/>
        </w:rPr>
        <w:t>application dependencies</w:t>
      </w:r>
      <w:r>
        <w:rPr>
          <w:rFonts w:hint="default" w:ascii="Bodoni MT" w:hAnsi="Bodoni MT" w:eastAsia="等线" w:cs="Bodoni MT"/>
          <w:b w:val="0"/>
          <w:bCs w:val="0"/>
          <w:color w:val="C00000"/>
          <w:kern w:val="0"/>
          <w:sz w:val="22"/>
          <w:szCs w:val="22"/>
          <w:lang w:val="en-US" w:eastAsia="zh-CN" w:bidi="ar"/>
        </w:rPr>
        <w:t xml:space="preserve">, and there is something called as </w:t>
      </w:r>
      <w:r>
        <w:rPr>
          <w:rFonts w:hint="default" w:ascii="Bodoni MT" w:hAnsi="Bodoni MT" w:eastAsia="等线" w:cs="Bodoni MT"/>
          <w:b/>
          <w:bCs/>
          <w:color w:val="C00000"/>
          <w:kern w:val="0"/>
          <w:sz w:val="22"/>
          <w:szCs w:val="22"/>
          <w:lang w:val="en-US" w:eastAsia="zh-CN" w:bidi="ar"/>
        </w:rPr>
        <w:t>Container Runtime</w:t>
      </w:r>
      <w:r>
        <w:rPr>
          <w:rFonts w:hint="default" w:ascii="Bodoni MT" w:hAnsi="Bodoni MT" w:eastAsia="等线" w:cs="Bodoni MT"/>
          <w:b w:val="0"/>
          <w:bCs w:val="0"/>
          <w:color w:val="C00000"/>
          <w:kern w:val="0"/>
          <w:sz w:val="22"/>
          <w:szCs w:val="22"/>
          <w:lang w:val="en-US" w:eastAsia="zh-CN" w:bidi="ar"/>
        </w:rPr>
        <w:t xml:space="preserve"> in the VM (VM of host machine where the container will run), that’s tells Kernel to use the Binaries from that path instead of finding in its own System.</w:t>
      </w:r>
    </w:p>
    <w:p w14:paraId="06ACB21D">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US" w:eastAsia="zh-CN" w:bidi="ar"/>
        </w:rPr>
        <w:t>There is no</w:t>
      </w:r>
      <w:r>
        <w:rPr>
          <w:rFonts w:hint="default" w:ascii="Bodoni MT" w:hAnsi="Bodoni MT" w:eastAsia="等线" w:cs="Bodoni MT"/>
          <w:color w:val="C00000"/>
          <w:kern w:val="0"/>
          <w:sz w:val="22"/>
          <w:szCs w:val="22"/>
          <w:lang w:val="en-US" w:eastAsia="zh-CN" w:bidi="ar"/>
        </w:rPr>
        <w:t xml:space="preserve"> </w:t>
      </w:r>
      <w:r>
        <w:rPr>
          <w:rFonts w:hint="default" w:ascii="Bodoni MT" w:hAnsi="Bodoni MT" w:eastAsia="等线" w:cs="Bodoni MT"/>
          <w:b/>
          <w:bCs/>
          <w:color w:val="C00000"/>
          <w:kern w:val="0"/>
          <w:sz w:val="22"/>
          <w:szCs w:val="22"/>
          <w:lang w:val="en-US" w:eastAsia="zh-CN" w:bidi="ar"/>
        </w:rPr>
        <w:t>Container Runtime</w:t>
      </w:r>
      <w:r>
        <w:rPr>
          <w:rFonts w:hint="default" w:ascii="Bodoni MT" w:hAnsi="Bodoni MT" w:eastAsia="等线" w:cs="Bodoni MT"/>
          <w:b w:val="0"/>
          <w:bCs w:val="0"/>
          <w:color w:val="auto"/>
          <w:kern w:val="0"/>
          <w:sz w:val="22"/>
          <w:szCs w:val="22"/>
          <w:lang w:val="en-US" w:eastAsia="zh-CN" w:bidi="ar"/>
        </w:rPr>
        <w:t xml:space="preserve"> </w:t>
      </w:r>
      <w:r>
        <w:rPr>
          <w:rFonts w:hint="default" w:ascii="Bodoni MT" w:hAnsi="Bodoni MT" w:eastAsia="等线" w:cs="Bodoni MT"/>
          <w:b/>
          <w:bCs/>
          <w:color w:val="auto"/>
          <w:kern w:val="0"/>
          <w:sz w:val="22"/>
          <w:szCs w:val="22"/>
          <w:lang w:val="en-US" w:eastAsia="zh-CN" w:bidi="ar"/>
        </w:rPr>
        <w:t>during the running</w:t>
      </w:r>
      <w:r>
        <w:rPr>
          <w:rFonts w:hint="default" w:ascii="Bodoni MT" w:hAnsi="Bodoni MT" w:eastAsia="等线" w:cs="Bodoni MT"/>
          <w:b w:val="0"/>
          <w:bCs w:val="0"/>
          <w:color w:val="auto"/>
          <w:kern w:val="0"/>
          <w:sz w:val="22"/>
          <w:szCs w:val="22"/>
          <w:lang w:val="en-US" w:eastAsia="zh-CN" w:bidi="ar"/>
        </w:rPr>
        <w:t xml:space="preserve"> state of containers, its just there to set the</w:t>
      </w:r>
      <w:r>
        <w:rPr>
          <w:rFonts w:hint="default" w:ascii="Bodoni MT" w:hAnsi="Bodoni MT" w:eastAsia="等线" w:cs="Bodoni MT"/>
          <w:b/>
          <w:bCs/>
          <w:color w:val="auto"/>
          <w:kern w:val="0"/>
          <w:sz w:val="22"/>
          <w:szCs w:val="22"/>
          <w:lang w:val="en-US" w:eastAsia="zh-CN" w:bidi="ar"/>
        </w:rPr>
        <w:t xml:space="preserve"> isolation rule before starting </w:t>
      </w:r>
      <w:r>
        <w:rPr>
          <w:rFonts w:hint="default" w:ascii="Bodoni MT" w:hAnsi="Bodoni MT" w:eastAsia="等线" w:cs="Bodoni MT"/>
          <w:b w:val="0"/>
          <w:bCs w:val="0"/>
          <w:color w:val="auto"/>
          <w:kern w:val="0"/>
          <w:sz w:val="22"/>
          <w:szCs w:val="22"/>
          <w:lang w:val="en-US" w:eastAsia="zh-CN" w:bidi="ar"/>
        </w:rPr>
        <w:t>the container.</w:t>
      </w:r>
    </w:p>
    <w:p w14:paraId="3363FE95">
      <w:pPr>
        <w:keepNext w:val="0"/>
        <w:keepLines w:val="0"/>
        <w:widowControl/>
        <w:numPr>
          <w:ilvl w:val="1"/>
          <w:numId w:val="12"/>
        </w:numPr>
        <w:suppressLineNumbers w:val="0"/>
        <w:spacing w:before="0" w:beforeAutospacing="0" w:after="0" w:afterAutospacing="0" w:line="360" w:lineRule="auto"/>
        <w:ind w:left="840" w:leftChars="0" w:right="0" w:hanging="420" w:firstLineChars="0"/>
        <w:jc w:val="left"/>
        <w:rPr>
          <w:rFonts w:hint="default" w:ascii="Bodoni MT" w:hAnsi="Bodoni MT" w:eastAsia="等线"/>
          <w:b/>
          <w:bCs/>
          <w:sz w:val="22"/>
          <w:szCs w:val="22"/>
        </w:rPr>
      </w:pPr>
      <w:r>
        <w:rPr>
          <w:rFonts w:hint="default" w:ascii="Bodoni MT" w:hAnsi="Bodoni MT" w:eastAsia="等线" w:cs="Bodoni MT"/>
          <w:color w:val="002060"/>
          <w:kern w:val="0"/>
          <w:sz w:val="22"/>
          <w:szCs w:val="22"/>
          <w:shd w:val="clear" w:fill="D9D9D9"/>
          <w:lang w:val="en-US" w:eastAsia="zh-CN" w:bidi="ar"/>
        </w:rPr>
        <w:t>Container Runtime doesn’t sit between Application and Kernel</w:t>
      </w:r>
      <w:r>
        <w:rPr>
          <w:rFonts w:hint="default" w:ascii="Bodoni MT" w:hAnsi="Bodoni MT" w:eastAsia="等线" w:cs="Bodoni MT"/>
          <w:color w:val="002060"/>
          <w:kern w:val="0"/>
          <w:sz w:val="22"/>
          <w:szCs w:val="22"/>
          <w:shd w:val="clear" w:fill="D9D9D9"/>
          <w:lang w:val="en-IN" w:eastAsia="zh-CN" w:bidi="ar"/>
        </w:rPr>
        <w:t>.</w:t>
      </w:r>
    </w:p>
    <w:p w14:paraId="1E115DA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Each container has its own filesystem with its own binaries and dependencies (Node, Java, Maven, etc.).</w:t>
      </w:r>
    </w:p>
    <w:p w14:paraId="1E089C4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When containers run, the kernel executes binaries from each container’s own filesystem view</w:t>
      </w:r>
      <w:r>
        <w:rPr>
          <w:rFonts w:hint="default" w:ascii="Bodoni MT" w:hAnsi="Bodoni MT" w:eastAsia="等线"/>
          <w:sz w:val="22"/>
          <w:szCs w:val="22"/>
          <w:lang w:val="en-IN"/>
        </w:rPr>
        <w:t>, b</w:t>
      </w:r>
      <w:r>
        <w:rPr>
          <w:rFonts w:hint="default" w:ascii="Bodoni MT" w:hAnsi="Bodoni MT" w:eastAsia="等线"/>
          <w:sz w:val="22"/>
          <w:szCs w:val="22"/>
        </w:rPr>
        <w:t xml:space="preserve">ecause each process has a different </w:t>
      </w:r>
      <w:r>
        <w:rPr>
          <w:rFonts w:hint="default" w:ascii="Bodoni MT" w:hAnsi="Bodoni MT" w:eastAsia="等线"/>
          <w:i/>
          <w:iCs/>
          <w:sz w:val="22"/>
          <w:szCs w:val="22"/>
          <w:u w:val="single"/>
        </w:rPr>
        <w:t>filesystem namespace</w:t>
      </w:r>
      <w:r>
        <w:rPr>
          <w:rFonts w:hint="default" w:ascii="Bodoni MT" w:hAnsi="Bodoni MT" w:eastAsia="等线"/>
          <w:sz w:val="22"/>
          <w:szCs w:val="22"/>
        </w:rPr>
        <w:t>, they cannot see or interfere with each other’s dependencies.</w:t>
      </w:r>
    </w:p>
    <w:p w14:paraId="3B33563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namespace means PID, User etc etc.</w:t>
      </w:r>
    </w:p>
    <w:p w14:paraId="4441CE2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952240" cy="2209165"/>
            <wp:effectExtent l="0" t="0" r="10160"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3952240" cy="2209165"/>
                    </a:xfrm>
                    <a:prstGeom prst="rect">
                      <a:avLst/>
                    </a:prstGeom>
                    <a:noFill/>
                    <a:ln>
                      <a:noFill/>
                    </a:ln>
                  </pic:spPr>
                </pic:pic>
              </a:graphicData>
            </a:graphic>
          </wp:inline>
        </w:drawing>
      </w:r>
    </w:p>
    <w:p w14:paraId="4335C03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Means, the </w:t>
      </w:r>
      <w:r>
        <w:rPr>
          <w:rFonts w:hint="default" w:ascii="Bodoni MT" w:hAnsi="Bodoni MT" w:eastAsia="等线" w:cs="Bodoni MT"/>
          <w:b/>
          <w:bCs/>
          <w:sz w:val="22"/>
          <w:szCs w:val="22"/>
          <w:lang w:val="en-IN"/>
        </w:rPr>
        <w:t>root user</w:t>
      </w:r>
      <w:r>
        <w:rPr>
          <w:rFonts w:hint="default" w:ascii="Bodoni MT" w:hAnsi="Bodoni MT" w:eastAsia="等线" w:cs="Bodoni MT"/>
          <w:b w:val="0"/>
          <w:bCs w:val="0"/>
          <w:sz w:val="22"/>
          <w:szCs w:val="22"/>
          <w:lang w:val="en-IN"/>
        </w:rPr>
        <w:t xml:space="preserve"> inside the container might be some non-root user in the system that is running the container.</w:t>
      </w:r>
    </w:p>
    <w:p w14:paraId="190F92C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Application inside the container thinks there is only one process having PID (assigned to itself) is running in the system, but there might be so many processes having different PID running in the systems.</w:t>
      </w:r>
    </w:p>
    <w:p w14:paraId="7E00A09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sz w:val="22"/>
          <w:szCs w:val="22"/>
        </w:rPr>
        <w:drawing>
          <wp:inline distT="0" distB="0" distL="114300" distR="114300">
            <wp:extent cx="3632200" cy="2355850"/>
            <wp:effectExtent l="0" t="0" r="0" b="6350"/>
            <wp:docPr id="5" name="Picture 5" descr="WhatsApp Image 2026-01-11 at 2.11.0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1-11 at 2.11.02 AM"/>
                    <pic:cNvPicPr>
                      <a:picLocks noChangeAspect="1"/>
                    </pic:cNvPicPr>
                  </pic:nvPicPr>
                  <pic:blipFill>
                    <a:blip r:embed="rId6"/>
                    <a:stretch>
                      <a:fillRect/>
                    </a:stretch>
                  </pic:blipFill>
                  <pic:spPr>
                    <a:xfrm>
                      <a:off x="0" y="0"/>
                      <a:ext cx="3632200" cy="2355850"/>
                    </a:xfrm>
                    <a:prstGeom prst="rect">
                      <a:avLst/>
                    </a:prstGeom>
                  </pic:spPr>
                </pic:pic>
              </a:graphicData>
            </a:graphic>
          </wp:inline>
        </w:drawing>
      </w:r>
    </w:p>
    <w:p w14:paraId="1883EA8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7030A0"/>
          <w:sz w:val="22"/>
          <w:szCs w:val="22"/>
          <w:lang w:val="en-IN"/>
        </w:rPr>
        <w:t>The container might be running in the Host only, or any of the VMs running on the Host.</w:t>
      </w:r>
    </w:p>
    <w:p w14:paraId="5A1DA2C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color w:val="7030A0"/>
          <w:sz w:val="22"/>
          <w:szCs w:val="22"/>
          <w:lang w:val="en-IN"/>
        </w:rPr>
        <w:t xml:space="preserve">The VMs are having their own Kernels (of course because they are having their Own </w:t>
      </w:r>
      <w:r>
        <w:rPr>
          <w:rFonts w:hint="default" w:ascii="Bodoni MT" w:hAnsi="Bodoni MT" w:eastAsia="等线" w:cs="Bodoni MT"/>
          <w:b/>
          <w:bCs/>
          <w:color w:val="7030A0"/>
          <w:sz w:val="22"/>
          <w:szCs w:val="22"/>
          <w:lang w:val="en-IN"/>
        </w:rPr>
        <w:t>OS</w:t>
      </w:r>
      <w:r>
        <w:rPr>
          <w:rFonts w:hint="default" w:ascii="Bodoni MT" w:hAnsi="Bodoni MT" w:eastAsia="等线" w:cs="Bodoni MT"/>
          <w:b w:val="0"/>
          <w:bCs w:val="0"/>
          <w:color w:val="7030A0"/>
          <w:sz w:val="22"/>
          <w:szCs w:val="22"/>
          <w:lang w:val="en-IN"/>
        </w:rPr>
        <w:t xml:space="preserve"> and </w:t>
      </w:r>
      <w:r>
        <w:rPr>
          <w:rFonts w:hint="default" w:ascii="Bodoni MT" w:hAnsi="Bodoni MT" w:eastAsia="等线" w:cs="Bodoni MT"/>
          <w:b/>
          <w:bCs/>
          <w:color w:val="7030A0"/>
          <w:sz w:val="22"/>
          <w:szCs w:val="22"/>
          <w:lang w:val="en-IN"/>
        </w:rPr>
        <w:t>Kernel</w:t>
      </w:r>
      <w:r>
        <w:rPr>
          <w:rFonts w:hint="default" w:ascii="Bodoni MT" w:hAnsi="Bodoni MT" w:eastAsia="等线" w:cs="Bodoni MT"/>
          <w:b w:val="0"/>
          <w:bCs w:val="0"/>
          <w:color w:val="7030A0"/>
          <w:sz w:val="22"/>
          <w:szCs w:val="22"/>
          <w:lang w:val="en-IN"/>
        </w:rPr>
        <w:t xml:space="preserve"> is a part of OS only)</w:t>
      </w:r>
    </w:p>
    <w:p w14:paraId="0F6EAA2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color w:val="7030A0"/>
          <w:sz w:val="22"/>
          <w:szCs w:val="22"/>
          <w:lang w:val="en-IN"/>
        </w:rPr>
      </w:pPr>
      <w:r>
        <w:rPr>
          <w:rFonts w:hint="default" w:ascii="Bodoni MT" w:hAnsi="Bodoni MT" w:eastAsia="等线" w:cs="Bodoni MT"/>
          <w:b w:val="0"/>
          <w:bCs w:val="0"/>
          <w:color w:val="7030A0"/>
          <w:sz w:val="22"/>
          <w:szCs w:val="22"/>
          <w:lang w:val="en-IN"/>
        </w:rPr>
        <w:t>And they are having their own set of Virtual Hardware that are being assigned to them (like Memory, CPU etc)</w:t>
      </w:r>
    </w:p>
    <w:p w14:paraId="3F870F3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sz w:val="22"/>
          <w:szCs w:val="22"/>
          <w:lang w:val="en-IN"/>
        </w:rPr>
        <w:t xml:space="preserve">What does it mean by </w:t>
      </w:r>
      <w:r>
        <w:rPr>
          <w:rFonts w:hint="default" w:ascii="Bodoni MT" w:hAnsi="Bodoni MT" w:eastAsia="等线" w:cs="Bodoni MT"/>
          <w:b/>
          <w:bCs/>
          <w:color w:val="C00000"/>
          <w:sz w:val="22"/>
          <w:szCs w:val="22"/>
          <w:lang w:val="en-IN"/>
        </w:rPr>
        <w:t>Isolation</w:t>
      </w:r>
      <w:r>
        <w:rPr>
          <w:rFonts w:hint="default" w:ascii="Bodoni MT" w:hAnsi="Bodoni MT" w:eastAsia="等线" w:cs="Bodoni MT"/>
          <w:b/>
          <w:bCs/>
          <w:sz w:val="22"/>
          <w:szCs w:val="22"/>
          <w:lang w:val="en-IN"/>
        </w:rPr>
        <w:t xml:space="preserve">? Every application present inside the container are running just like a different application </w:t>
      </w:r>
      <w:r>
        <w:rPr>
          <w:rFonts w:hint="default" w:ascii="Bodoni MT" w:hAnsi="Bodoni MT" w:eastAsia="等线" w:cs="Bodoni MT"/>
          <w:b w:val="0"/>
          <w:bCs w:val="0"/>
          <w:sz w:val="22"/>
          <w:szCs w:val="22"/>
          <w:lang w:val="en-IN"/>
        </w:rPr>
        <w:t>(</w:t>
      </w:r>
      <w:r>
        <w:rPr>
          <w:rFonts w:hint="default" w:ascii="Bodoni MT" w:hAnsi="Bodoni MT" w:eastAsia="等线"/>
          <w:b w:val="0"/>
          <w:bCs w:val="0"/>
          <w:sz w:val="22"/>
          <w:szCs w:val="22"/>
          <w:lang w:val="en-IN"/>
        </w:rPr>
        <w:t>like Chrome, Firefox)</w:t>
      </w:r>
      <w:r>
        <w:rPr>
          <w:rFonts w:hint="default" w:ascii="Bodoni MT" w:hAnsi="Bodoni MT" w:eastAsia="等线" w:cs="Bodoni MT"/>
          <w:b/>
          <w:bCs/>
          <w:sz w:val="22"/>
          <w:szCs w:val="22"/>
          <w:lang w:val="en-IN"/>
        </w:rPr>
        <w:t xml:space="preserve"> right?</w:t>
      </w:r>
    </w:p>
    <w:p w14:paraId="656637B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sz w:val="22"/>
          <w:szCs w:val="22"/>
          <w:lang w:val="en-IN"/>
        </w:rPr>
        <w:t>The containers are not having any dedicated Kernels, they share the host kernel.</w:t>
      </w:r>
    </w:p>
    <w:p w14:paraId="5EAF217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Any 2 containers running doesn’t interfare each other, the have their own set of libraries or dependencies.</w:t>
      </w:r>
    </w:p>
    <w:p w14:paraId="198D498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Kernel will use their versions of libraries and run them. So, there is no dependency collision or something like that.</w:t>
      </w:r>
    </w:p>
    <w:p w14:paraId="2A38B48A">
      <w:pPr>
        <w:rPr>
          <w:rFonts w:hint="default" w:ascii="Bodoni MT" w:hAnsi="Bodoni MT" w:eastAsia="等线" w:cs="Bodoni MT"/>
          <w:b/>
          <w:bCs/>
          <w:color w:val="002060"/>
          <w:sz w:val="22"/>
          <w:szCs w:val="22"/>
          <w:highlight w:val="lightGray"/>
          <w:u w:val="single"/>
        </w:rPr>
      </w:pPr>
      <w:r>
        <w:rPr>
          <w:rFonts w:hint="default" w:ascii="Bodoni MT" w:hAnsi="Bodoni MT" w:eastAsia="等线" w:cs="Bodoni MT"/>
          <w:b/>
          <w:bCs/>
          <w:color w:val="002060"/>
          <w:sz w:val="22"/>
          <w:szCs w:val="22"/>
          <w:highlight w:val="lightGray"/>
          <w:u w:val="single"/>
          <w:lang w:val="en-IN"/>
        </w:rPr>
        <w:br w:type="page"/>
      </w:r>
    </w:p>
    <w:p w14:paraId="30F2BB2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2"/>
          <w:szCs w:val="22"/>
          <w:highlight w:val="lightGray"/>
          <w:u w:val="single"/>
        </w:rPr>
      </w:pPr>
      <w:r>
        <w:rPr>
          <w:rFonts w:hint="default" w:ascii="Bodoni MT" w:hAnsi="Bodoni MT" w:eastAsia="等线" w:cs="Bodoni MT"/>
          <w:b/>
          <w:bCs/>
          <w:color w:val="002060"/>
          <w:sz w:val="22"/>
          <w:szCs w:val="22"/>
          <w:highlight w:val="lightGray"/>
          <w:u w:val="single"/>
          <w:lang w:val="en-IN"/>
        </w:rPr>
        <w:t xml:space="preserve">Layers in Container  </w:t>
      </w:r>
    </w:p>
    <w:p w14:paraId="66F31E8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 Docker image is made of Layers.</w:t>
      </w:r>
    </w:p>
    <w:p w14:paraId="0EC4D67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Layers are </w:t>
      </w:r>
      <w:r>
        <w:rPr>
          <w:rFonts w:hint="default" w:ascii="Bodoni MT" w:hAnsi="Bodoni MT" w:eastAsia="等线" w:cs="Bodoni MT"/>
          <w:i/>
          <w:iCs/>
          <w:sz w:val="22"/>
          <w:szCs w:val="22"/>
          <w:lang w:val="en-IN"/>
        </w:rPr>
        <w:t>created line-by-line</w:t>
      </w:r>
      <w:r>
        <w:rPr>
          <w:rFonts w:hint="default" w:ascii="Bodoni MT" w:hAnsi="Bodoni MT" w:eastAsia="等线" w:cs="Bodoni MT"/>
          <w:sz w:val="22"/>
          <w:szCs w:val="22"/>
          <w:lang w:val="en-IN"/>
        </w:rPr>
        <w:t xml:space="preserve"> from the </w:t>
      </w:r>
      <w:r>
        <w:rPr>
          <w:rFonts w:hint="default" w:ascii="Bodoni MT" w:hAnsi="Bodoni MT" w:eastAsia="等线" w:cs="Bodoni MT"/>
          <w:b/>
          <w:bCs/>
          <w:i/>
          <w:iCs/>
          <w:sz w:val="22"/>
          <w:szCs w:val="22"/>
          <w:lang w:val="en-IN"/>
        </w:rPr>
        <w:t>Dockerfile</w:t>
      </w:r>
      <w:r>
        <w:rPr>
          <w:rFonts w:hint="default" w:ascii="Bodoni MT" w:hAnsi="Bodoni MT" w:eastAsia="等线" w:cs="Bodoni MT"/>
          <w:b/>
          <w:bCs/>
          <w:i w:val="0"/>
          <w:iCs w:val="0"/>
          <w:sz w:val="22"/>
          <w:szCs w:val="22"/>
          <w:lang w:val="en-IN"/>
        </w:rPr>
        <w:t xml:space="preserve">  </w:t>
      </w:r>
    </w:p>
    <w:p w14:paraId="3DD66A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sz w:val="22"/>
          <w:szCs w:val="22"/>
          <w:lang w:val="en-IN"/>
        </w:rPr>
        <w:t>Layers are</w:t>
      </w:r>
      <w:r>
        <w:rPr>
          <w:rFonts w:hint="default" w:ascii="Bodoni MT" w:hAnsi="Bodoni MT" w:eastAsia="等线" w:cs="Bodoni MT"/>
          <w:b/>
          <w:bCs/>
          <w:i w:val="0"/>
          <w:iCs w:val="0"/>
          <w:sz w:val="22"/>
          <w:szCs w:val="22"/>
          <w:lang w:val="en-IN"/>
        </w:rPr>
        <w:t xml:space="preserve"> read-only</w:t>
      </w:r>
      <w:r>
        <w:rPr>
          <w:rFonts w:hint="default" w:ascii="Bodoni MT" w:hAnsi="Bodoni MT" w:eastAsia="等线" w:cs="Bodoni MT"/>
          <w:i w:val="0"/>
          <w:iCs w:val="0"/>
          <w:sz w:val="22"/>
          <w:szCs w:val="22"/>
          <w:lang w:val="en-IN"/>
        </w:rPr>
        <w:t>.</w:t>
      </w:r>
    </w:p>
    <w:p w14:paraId="151070A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When a container runs, Docker adds one more extra </w:t>
      </w:r>
      <w:r>
        <w:rPr>
          <w:rFonts w:hint="default" w:ascii="Bodoni MT" w:hAnsi="Bodoni MT" w:eastAsia="等线" w:cs="Bodoni MT"/>
          <w:b/>
          <w:bCs/>
          <w:sz w:val="22"/>
          <w:szCs w:val="22"/>
          <w:lang w:val="en-IN"/>
        </w:rPr>
        <w:t xml:space="preserve">writable </w:t>
      </w:r>
      <w:r>
        <w:rPr>
          <w:rFonts w:hint="default" w:ascii="Bodoni MT" w:hAnsi="Bodoni MT" w:eastAsia="等线" w:cs="Bodoni MT"/>
          <w:b w:val="0"/>
          <w:bCs w:val="0"/>
          <w:sz w:val="22"/>
          <w:szCs w:val="22"/>
          <w:lang w:val="en-IN"/>
        </w:rPr>
        <w:t>layer on the top.</w:t>
      </w:r>
    </w:p>
    <w:p w14:paraId="5EB858B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Example:</w:t>
      </w:r>
    </w:p>
    <w:p w14:paraId="5ECEAB0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1765300" cy="695325"/>
            <wp:effectExtent l="0" t="0" r="0" b="317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7"/>
                    <a:stretch>
                      <a:fillRect/>
                    </a:stretch>
                  </pic:blipFill>
                  <pic:spPr>
                    <a:xfrm>
                      <a:off x="0" y="0"/>
                      <a:ext cx="1765300" cy="695325"/>
                    </a:xfrm>
                    <a:prstGeom prst="rect">
                      <a:avLst/>
                    </a:prstGeom>
                    <a:noFill/>
                    <a:ln>
                      <a:noFill/>
                    </a:ln>
                  </pic:spPr>
                </pic:pic>
              </a:graphicData>
            </a:graphic>
          </wp:inline>
        </w:drawing>
      </w:r>
      <w:r>
        <w:rPr>
          <w:rFonts w:hint="default" w:ascii="Bodoni MT" w:hAnsi="Bodoni MT" w:cs="Bodoni MT"/>
          <w:lang w:val="en-IN"/>
        </w:rPr>
        <w:t xml:space="preserve"> (Dockerfile)</w:t>
      </w:r>
    </w:p>
    <w:p w14:paraId="5385DC8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This creates layers like</w:t>
      </w:r>
    </w:p>
    <w:p w14:paraId="73EACA8D">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Ubuntu layer → base OS files</w:t>
      </w:r>
    </w:p>
    <w:p w14:paraId="28AA436B">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Node.js layer → Node installed</w:t>
      </w:r>
    </w:p>
    <w:p w14:paraId="70501F77">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App layer → your code</w:t>
      </w:r>
    </w:p>
    <w:p w14:paraId="016C7D9C">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Writable layer → created when container starts</w:t>
      </w:r>
    </w:p>
    <w:p w14:paraId="46C6DFA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b/>
          <w:bCs/>
          <w:sz w:val="22"/>
          <w:szCs w:val="22"/>
        </w:rPr>
      </w:pPr>
      <w:r>
        <w:rPr>
          <w:rFonts w:hint="default" w:ascii="Bodoni MT" w:hAnsi="Bodoni MT" w:eastAsia="等线"/>
          <w:b/>
          <w:bCs/>
          <w:sz w:val="22"/>
          <w:szCs w:val="22"/>
        </w:rPr>
        <w:t>Why layers exist</w:t>
      </w:r>
      <w:r>
        <w:rPr>
          <w:rFonts w:hint="default" w:ascii="Bodoni MT" w:hAnsi="Bodoni MT" w:eastAsia="等线"/>
          <w:b/>
          <w:bCs/>
          <w:sz w:val="22"/>
          <w:szCs w:val="22"/>
          <w:lang w:val="en-IN"/>
        </w:rPr>
        <w:t xml:space="preserve"> ?</w:t>
      </w:r>
    </w:p>
    <w:p w14:paraId="6AC5356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 xml:space="preserve">Speed </w:t>
      </w:r>
      <w:r>
        <w:rPr>
          <w:rFonts w:hint="default" w:ascii="Bodoni MT" w:hAnsi="Bodoni MT" w:eastAsia="等线"/>
          <w:sz w:val="22"/>
          <w:szCs w:val="22"/>
        </w:rPr>
        <w:t>→ unchanged layers are reused</w:t>
      </w:r>
    </w:p>
    <w:p w14:paraId="3E9182E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 xml:space="preserve">Less storage </w:t>
      </w:r>
      <w:r>
        <w:rPr>
          <w:rFonts w:hint="default" w:ascii="Bodoni MT" w:hAnsi="Bodoni MT" w:eastAsia="等线"/>
          <w:sz w:val="22"/>
          <w:szCs w:val="22"/>
        </w:rPr>
        <w:t>→ same layers shared by many containers</w:t>
      </w:r>
    </w:p>
    <w:p w14:paraId="1B1FB29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 xml:space="preserve">Easy updates </w:t>
      </w:r>
      <w:r>
        <w:rPr>
          <w:rFonts w:hint="default" w:ascii="Bodoni MT" w:hAnsi="Bodoni MT" w:eastAsia="等线"/>
          <w:sz w:val="22"/>
          <w:szCs w:val="22"/>
        </w:rPr>
        <w:t>→ change only the top layer</w:t>
      </w:r>
    </w:p>
    <w:p w14:paraId="14C9ABE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Example: </w:t>
      </w:r>
      <w:r>
        <w:rPr>
          <w:rFonts w:hint="default" w:ascii="Bodoni MT" w:hAnsi="Bodoni MT" w:eastAsia="等线"/>
          <w:color w:val="C00000"/>
          <w:sz w:val="22"/>
          <w:szCs w:val="22"/>
          <w:lang w:val="en-IN"/>
        </w:rPr>
        <w:t>10 Node.js containers → all share same Node layer, Only app code layer is different</w:t>
      </w:r>
    </w:p>
    <w:p w14:paraId="54FBEB8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Writable layer</w:t>
      </w:r>
    </w:p>
    <w:p w14:paraId="219E0E3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Containers cannot change image layers</w:t>
      </w:r>
    </w:p>
    <w:p w14:paraId="292B9E9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Any file write goes to the top writable layer</w:t>
      </w:r>
    </w:p>
    <w:p w14:paraId="2497FEF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shd w:val="clear" w:color="FFFFFF" w:fill="D9D9D9"/>
        </w:rPr>
        <w:t>When container is deleted → data is gone</w:t>
      </w:r>
      <w:r>
        <w:rPr>
          <w:rFonts w:hint="default" w:ascii="Bodoni MT" w:hAnsi="Bodoni MT" w:eastAsia="等线"/>
          <w:sz w:val="22"/>
          <w:szCs w:val="22"/>
          <w:shd w:val="clear" w:color="FFFFFF" w:fill="D9D9D9"/>
          <w:lang w:val="en-IN"/>
        </w:rPr>
        <w:t xml:space="preserve">; </w:t>
      </w:r>
    </w:p>
    <w:p w14:paraId="34FF9C7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 xml:space="preserve">That’s why </w:t>
      </w:r>
      <w:r>
        <w:rPr>
          <w:rFonts w:hint="default" w:ascii="Bodoni MT" w:hAnsi="Bodoni MT" w:eastAsia="等线"/>
          <w:b/>
          <w:bCs/>
          <w:sz w:val="22"/>
          <w:szCs w:val="22"/>
        </w:rPr>
        <w:t>use volumes</w:t>
      </w:r>
      <w:r>
        <w:rPr>
          <w:rFonts w:hint="default" w:ascii="Bodoni MT" w:hAnsi="Bodoni MT" w:eastAsia="等线"/>
          <w:sz w:val="22"/>
          <w:szCs w:val="22"/>
        </w:rPr>
        <w:t xml:space="preserve"> to store the data like DB data, logs, uploaded files etc</w:t>
      </w:r>
    </w:p>
    <w:p w14:paraId="6A300241">
      <w:pPr>
        <w:rPr>
          <w:rFonts w:hint="default" w:ascii="Bodoni MT" w:hAnsi="Bodoni MT" w:eastAsia="等线" w:cs="Bodoni MT"/>
          <w:b/>
          <w:bCs/>
          <w:color w:val="002060"/>
          <w:sz w:val="22"/>
          <w:szCs w:val="22"/>
          <w:highlight w:val="none"/>
          <w:u w:val="single"/>
        </w:rPr>
      </w:pPr>
      <w:r>
        <w:rPr>
          <w:rFonts w:hint="default" w:ascii="Bodoni MT" w:hAnsi="Bodoni MT" w:eastAsia="等线" w:cs="Bodoni MT"/>
          <w:b/>
          <w:bCs/>
          <w:color w:val="002060"/>
          <w:sz w:val="22"/>
          <w:szCs w:val="22"/>
          <w:highlight w:val="none"/>
          <w:u w:val="single"/>
          <w:lang w:val="en-IN"/>
        </w:rPr>
        <w:br w:type="page"/>
      </w:r>
    </w:p>
    <w:p w14:paraId="4AF6BE5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2"/>
          <w:szCs w:val="22"/>
          <w:highlight w:val="none"/>
          <w:u w:val="single"/>
        </w:rPr>
      </w:pPr>
      <w:r>
        <w:rPr>
          <w:rFonts w:hint="default" w:ascii="Bodoni MT" w:hAnsi="Bodoni MT" w:eastAsia="等线" w:cs="Bodoni MT"/>
          <w:b/>
          <w:bCs/>
          <w:color w:val="002060"/>
          <w:sz w:val="22"/>
          <w:szCs w:val="22"/>
          <w:highlight w:val="none"/>
          <w:u w:val="single"/>
          <w:lang w:val="en-IN"/>
        </w:rPr>
        <w:t>Layers before &amp; after runtime   (IMPORTANT)</w:t>
      </w:r>
    </w:p>
    <w:p w14:paraId="46DA031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First thing: </w:t>
      </w:r>
      <w:r>
        <w:rPr>
          <w:rFonts w:hint="default" w:ascii="Bodoni MT" w:hAnsi="Bodoni MT" w:eastAsia="等线" w:cs="Bodoni MT"/>
          <w:b w:val="0"/>
          <w:bCs w:val="0"/>
          <w:sz w:val="22"/>
          <w:szCs w:val="22"/>
          <w:lang w:val="en-IN"/>
        </w:rPr>
        <w:t xml:space="preserve">Dockerfile can create </w:t>
      </w:r>
      <w:r>
        <w:rPr>
          <w:rFonts w:hint="default" w:ascii="Bodoni MT" w:hAnsi="Bodoni MT" w:eastAsia="等线" w:cs="Bodoni MT"/>
          <w:b/>
          <w:bCs/>
          <w:sz w:val="22"/>
          <w:szCs w:val="22"/>
          <w:lang w:val="en-IN"/>
        </w:rPr>
        <w:t>only one type</w:t>
      </w:r>
      <w:r>
        <w:rPr>
          <w:rFonts w:hint="default" w:ascii="Bodoni MT" w:hAnsi="Bodoni MT" w:eastAsia="等线" w:cs="Bodoni MT"/>
          <w:b w:val="0"/>
          <w:bCs w:val="0"/>
          <w:sz w:val="22"/>
          <w:szCs w:val="22"/>
          <w:lang w:val="en-IN"/>
        </w:rPr>
        <w:t xml:space="preserve"> of Container</w:t>
      </w:r>
      <w:r>
        <w:rPr>
          <w:rFonts w:hint="default" w:ascii="Bodoni MT" w:hAnsi="Bodoni MT" w:eastAsia="等线" w:cs="Bodoni MT"/>
          <w:sz w:val="22"/>
          <w:szCs w:val="22"/>
          <w:lang w:val="en-IN"/>
        </w:rPr>
        <w:t xml:space="preserve"> (can have multiple containers, but all will be identical) if there is no variables are used inside the Dockerfile</w:t>
      </w:r>
    </w:p>
    <w:p w14:paraId="1E9CCC8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1908810" cy="1438275"/>
            <wp:effectExtent l="0" t="0" r="8890" b="952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8"/>
                    <a:stretch>
                      <a:fillRect/>
                    </a:stretch>
                  </pic:blipFill>
                  <pic:spPr>
                    <a:xfrm>
                      <a:off x="0" y="0"/>
                      <a:ext cx="1908810" cy="1438275"/>
                    </a:xfrm>
                    <a:prstGeom prst="rect">
                      <a:avLst/>
                    </a:prstGeom>
                    <a:noFill/>
                    <a:ln>
                      <a:noFill/>
                    </a:ln>
                  </pic:spPr>
                </pic:pic>
              </a:graphicData>
            </a:graphic>
          </wp:inline>
        </w:drawing>
      </w:r>
    </w:p>
    <w:p w14:paraId="6ED21CD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In this case, depending upon the NODE_VERSION variable different type of containers can be created (it is different)</w:t>
      </w:r>
    </w:p>
    <w:p w14:paraId="11F2224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4670425" cy="718820"/>
            <wp:effectExtent l="0" t="0" r="3175" b="508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9"/>
                    <a:stretch>
                      <a:fillRect/>
                    </a:stretch>
                  </pic:blipFill>
                  <pic:spPr>
                    <a:xfrm>
                      <a:off x="0" y="0"/>
                      <a:ext cx="4670425" cy="718820"/>
                    </a:xfrm>
                    <a:prstGeom prst="rect">
                      <a:avLst/>
                    </a:prstGeom>
                    <a:noFill/>
                    <a:ln>
                      <a:noFill/>
                    </a:ln>
                  </pic:spPr>
                </pic:pic>
              </a:graphicData>
            </a:graphic>
          </wp:inline>
        </w:drawing>
      </w:r>
    </w:p>
    <w:p w14:paraId="51D5CA0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You can create different types of containers like this</w:t>
      </w:r>
    </w:p>
    <w:p w14:paraId="29293778">
      <w:pPr>
        <w:rPr>
          <w:rFonts w:hint="default" w:ascii="Bodoni MT" w:hAnsi="Bodoni MT" w:eastAsia="等线" w:cs="Bodoni MT"/>
          <w:b/>
          <w:bCs/>
          <w:sz w:val="22"/>
          <w:szCs w:val="22"/>
        </w:rPr>
      </w:pPr>
      <w:r>
        <w:rPr>
          <w:rFonts w:hint="default" w:ascii="Bodoni MT" w:hAnsi="Bodoni MT" w:eastAsia="等线" w:cs="Bodoni MT"/>
          <w:b/>
          <w:bCs/>
          <w:sz w:val="22"/>
          <w:szCs w:val="22"/>
          <w:lang w:val="en-IN"/>
        </w:rPr>
        <w:br w:type="page"/>
      </w:r>
    </w:p>
    <w:p w14:paraId="5C51CAB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sz w:val="22"/>
          <w:szCs w:val="22"/>
          <w:lang w:val="en-IN"/>
        </w:rPr>
        <w:t>How the layers are created and how those are re-used (or shared) ?</w:t>
      </w:r>
    </w:p>
    <w:p w14:paraId="3612A90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Consider the below Dockerfile </w:t>
      </w:r>
    </w:p>
    <w:p w14:paraId="5ADCB96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019300" cy="218440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0"/>
                    <a:stretch>
                      <a:fillRect/>
                    </a:stretch>
                  </pic:blipFill>
                  <pic:spPr>
                    <a:xfrm>
                      <a:off x="0" y="0"/>
                      <a:ext cx="2019300" cy="2184400"/>
                    </a:xfrm>
                    <a:prstGeom prst="rect">
                      <a:avLst/>
                    </a:prstGeom>
                    <a:noFill/>
                    <a:ln>
                      <a:noFill/>
                    </a:ln>
                  </pic:spPr>
                </pic:pic>
              </a:graphicData>
            </a:graphic>
          </wp:inline>
        </w:drawing>
      </w:r>
    </w:p>
    <w:p w14:paraId="6D57682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Here I the node version </w:t>
      </w:r>
      <w:r>
        <w:rPr>
          <w:rFonts w:hint="default" w:ascii="Bodoni MT" w:hAnsi="Bodoni MT" w:eastAsia="等线" w:cs="Bodoni MT"/>
          <w:b/>
          <w:bCs/>
          <w:sz w:val="22"/>
          <w:szCs w:val="22"/>
          <w:lang w:val="en-IN"/>
        </w:rPr>
        <w:t>18</w:t>
      </w:r>
      <w:r>
        <w:rPr>
          <w:rFonts w:hint="default" w:ascii="Bodoni MT" w:hAnsi="Bodoni MT" w:eastAsia="等线" w:cs="Bodoni MT"/>
          <w:b w:val="0"/>
          <w:bCs w:val="0"/>
          <w:sz w:val="22"/>
          <w:szCs w:val="22"/>
          <w:lang w:val="en-IN"/>
        </w:rPr>
        <w:t xml:space="preserve"> is being used.</w:t>
      </w:r>
    </w:p>
    <w:p w14:paraId="649EA92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Now you build this docker file using </w:t>
      </w:r>
      <w:r>
        <w:rPr>
          <w:rFonts w:hint="default" w:ascii="Bodoni MT" w:hAnsi="Bodoni MT" w:eastAsia="等线" w:cs="Bodoni MT"/>
          <w:b/>
          <w:bCs/>
          <w:sz w:val="22"/>
          <w:szCs w:val="22"/>
          <w:lang w:val="en-IN"/>
        </w:rPr>
        <w:t>docker build</w:t>
      </w:r>
      <w:r>
        <w:rPr>
          <w:rFonts w:hint="default" w:ascii="Bodoni MT" w:hAnsi="Bodoni MT" w:eastAsia="等线" w:cs="Bodoni MT"/>
          <w:b w:val="0"/>
          <w:bCs w:val="0"/>
          <w:sz w:val="22"/>
          <w:szCs w:val="22"/>
          <w:lang w:val="en-IN"/>
        </w:rPr>
        <w:t xml:space="preserve"> command, Docker will create all the layers.</w:t>
      </w:r>
    </w:p>
    <w:p w14:paraId="4FBB743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When we run the docker using </w:t>
      </w:r>
      <w:r>
        <w:rPr>
          <w:rFonts w:hint="default" w:ascii="Bodoni MT" w:hAnsi="Bodoni MT" w:eastAsia="等线" w:cs="Bodoni MT"/>
          <w:b/>
          <w:bCs/>
          <w:sz w:val="22"/>
          <w:szCs w:val="22"/>
          <w:lang w:val="en-IN"/>
        </w:rPr>
        <w:t xml:space="preserve">docker run </w:t>
      </w:r>
      <w:r>
        <w:rPr>
          <w:rFonts w:hint="default" w:ascii="Bodoni MT" w:hAnsi="Bodoni MT" w:eastAsia="等线" w:cs="Bodoni MT"/>
          <w:b w:val="0"/>
          <w:bCs w:val="0"/>
          <w:sz w:val="22"/>
          <w:szCs w:val="22"/>
          <w:lang w:val="en-IN"/>
        </w:rPr>
        <w:t>command.</w:t>
      </w:r>
    </w:p>
    <w:p w14:paraId="500AD44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It’ll create layers from each line of this Dockerfile</w:t>
      </w:r>
    </w:p>
    <w:p w14:paraId="6463B89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Like Node-18 layer will be present in this case</w:t>
      </w:r>
    </w:p>
    <w:p w14:paraId="5552095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And it’ll store a </w:t>
      </w:r>
      <w:r>
        <w:rPr>
          <w:rFonts w:hint="default" w:ascii="Bodoni MT" w:hAnsi="Bodoni MT" w:eastAsia="等线" w:cs="Bodoni MT"/>
          <w:b/>
          <w:bCs/>
          <w:sz w:val="22"/>
          <w:szCs w:val="22"/>
          <w:lang w:val="en-IN"/>
        </w:rPr>
        <w:t>unique hash of each layer</w:t>
      </w:r>
    </w:p>
    <w:p w14:paraId="63CB349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After that, let’s say I executed </w:t>
      </w:r>
      <w:r>
        <w:rPr>
          <w:rFonts w:hint="default" w:ascii="Bodoni MT" w:hAnsi="Bodoni MT" w:eastAsia="等线" w:cs="Bodoni MT"/>
          <w:b/>
          <w:bCs/>
          <w:sz w:val="22"/>
          <w:szCs w:val="22"/>
          <w:lang w:val="en-IN"/>
        </w:rPr>
        <w:t>docker run</w:t>
      </w:r>
      <w:r>
        <w:rPr>
          <w:rFonts w:hint="default" w:ascii="Bodoni MT" w:hAnsi="Bodoni MT" w:eastAsia="等线" w:cs="Bodoni MT"/>
          <w:b w:val="0"/>
          <w:bCs w:val="0"/>
          <w:sz w:val="22"/>
          <w:szCs w:val="22"/>
          <w:lang w:val="en-IN"/>
        </w:rPr>
        <w:t xml:space="preserve"> for this Dockerfile again or for some other Dockerfile that contains Node-18 image again</w:t>
      </w:r>
    </w:p>
    <w:p w14:paraId="5F43F16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again Docker will scan that Dockerfile, and then see there is a layer already present that have Node-18 (checking the </w:t>
      </w:r>
      <w:r>
        <w:rPr>
          <w:rFonts w:hint="default" w:ascii="Bodoni MT" w:hAnsi="Bodoni MT" w:eastAsia="等线" w:cs="Bodoni MT"/>
          <w:b/>
          <w:bCs/>
          <w:sz w:val="22"/>
          <w:szCs w:val="22"/>
          <w:lang w:val="en-IN"/>
        </w:rPr>
        <w:t>hash</w:t>
      </w:r>
      <w:r>
        <w:rPr>
          <w:rFonts w:hint="default" w:ascii="Bodoni MT" w:hAnsi="Bodoni MT" w:eastAsia="等线" w:cs="Bodoni MT"/>
          <w:b w:val="0"/>
          <w:bCs w:val="0"/>
          <w:sz w:val="22"/>
          <w:szCs w:val="22"/>
          <w:lang w:val="en-IN"/>
        </w:rPr>
        <w:t>) and it’ll re-use that layer only, without creating another layer.</w:t>
      </w:r>
    </w:p>
    <w:p w14:paraId="7BA948A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These all sharing and all are done by </w:t>
      </w:r>
      <w:r>
        <w:rPr>
          <w:rFonts w:hint="default" w:ascii="Bodoni MT" w:hAnsi="Bodoni MT" w:eastAsia="等线" w:cs="Bodoni MT"/>
          <w:b/>
          <w:bCs/>
          <w:sz w:val="22"/>
          <w:szCs w:val="22"/>
          <w:lang w:val="en-IN"/>
        </w:rPr>
        <w:t>Docker</w:t>
      </w:r>
      <w:r>
        <w:rPr>
          <w:rFonts w:hint="default" w:ascii="Bodoni MT" w:hAnsi="Bodoni MT" w:eastAsia="等线" w:cs="Bodoni MT"/>
          <w:b w:val="0"/>
          <w:bCs w:val="0"/>
          <w:sz w:val="22"/>
          <w:szCs w:val="22"/>
          <w:lang w:val="en-IN"/>
        </w:rPr>
        <w:t xml:space="preserve"> (not Kernel)</w:t>
      </w:r>
    </w:p>
    <w:p w14:paraId="78B65D0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After creating the layers, it’ll ask </w:t>
      </w:r>
      <w:r>
        <w:rPr>
          <w:rFonts w:hint="default" w:ascii="Bodoni MT" w:hAnsi="Bodoni MT" w:eastAsia="等线" w:cs="Bodoni MT"/>
          <w:b/>
          <w:bCs/>
          <w:sz w:val="22"/>
          <w:szCs w:val="22"/>
          <w:lang w:val="en-IN"/>
        </w:rPr>
        <w:t>Kernel</w:t>
      </w:r>
      <w:r>
        <w:rPr>
          <w:rFonts w:hint="default" w:ascii="Bodoni MT" w:hAnsi="Bodoni MT" w:eastAsia="等线" w:cs="Bodoni MT"/>
          <w:b w:val="0"/>
          <w:bCs w:val="0"/>
          <w:sz w:val="22"/>
          <w:szCs w:val="22"/>
          <w:lang w:val="en-IN"/>
        </w:rPr>
        <w:t xml:space="preserve"> for the namespaces like PID, and all</w:t>
      </w:r>
    </w:p>
    <w:p w14:paraId="247C39F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Then Kernel will run this.</w:t>
      </w:r>
    </w:p>
    <w:p w14:paraId="583FCEBA">
      <w:pPr>
        <w:rPr>
          <w:rFonts w:hint="default" w:ascii="Bodoni MT" w:hAnsi="Bodoni MT" w:eastAsia="等线" w:cs="Bodoni MT"/>
          <w:sz w:val="22"/>
          <w:szCs w:val="22"/>
        </w:rPr>
      </w:pPr>
      <w:r>
        <w:rPr>
          <w:rFonts w:hint="default" w:ascii="Bodoni MT" w:hAnsi="Bodoni MT" w:eastAsia="等线" w:cs="Bodoni MT"/>
          <w:b w:val="0"/>
          <w:bCs w:val="0"/>
          <w:sz w:val="22"/>
          <w:szCs w:val="22"/>
          <w:lang w:val="en-IN"/>
        </w:rPr>
        <w:br w:type="page"/>
      </w:r>
    </w:p>
    <w:p w14:paraId="353FD60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Example of this Layer creation</w:t>
      </w:r>
    </w:p>
    <w:p w14:paraId="4DA5643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Consider this Dockerfile again</w:t>
      </w:r>
    </w:p>
    <w:p w14:paraId="0249329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775460" cy="1757680"/>
            <wp:effectExtent l="0" t="0" r="2540" b="762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1"/>
                    <a:stretch>
                      <a:fillRect/>
                    </a:stretch>
                  </pic:blipFill>
                  <pic:spPr>
                    <a:xfrm>
                      <a:off x="0" y="0"/>
                      <a:ext cx="1775460" cy="1757680"/>
                    </a:xfrm>
                    <a:prstGeom prst="rect">
                      <a:avLst/>
                    </a:prstGeom>
                    <a:noFill/>
                    <a:ln>
                      <a:noFill/>
                    </a:ln>
                  </pic:spPr>
                </pic:pic>
              </a:graphicData>
            </a:graphic>
          </wp:inline>
        </w:drawing>
      </w:r>
    </w:p>
    <w:p w14:paraId="7BD7E30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execute </w:t>
      </w:r>
      <w:r>
        <w:rPr>
          <w:rFonts w:hint="default" w:ascii="Bodoni MT" w:hAnsi="Bodoni MT" w:eastAsia="等线" w:cs="Bodoni MT"/>
          <w:b/>
          <w:bCs/>
          <w:sz w:val="22"/>
          <w:szCs w:val="22"/>
          <w:lang w:val="en-IN"/>
        </w:rPr>
        <w:t>build</w:t>
      </w:r>
      <w:r>
        <w:rPr>
          <w:rFonts w:hint="default" w:ascii="Bodoni MT" w:hAnsi="Bodoni MT" w:eastAsia="等线" w:cs="Bodoni MT"/>
          <w:b w:val="0"/>
          <w:bCs w:val="0"/>
          <w:sz w:val="22"/>
          <w:szCs w:val="22"/>
          <w:lang w:val="en-IN"/>
        </w:rPr>
        <w:t xml:space="preserve"> command</w:t>
      </w:r>
    </w:p>
    <w:p w14:paraId="5060DA1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379980" cy="217170"/>
            <wp:effectExtent l="0" t="0" r="7620" b="1143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2"/>
                    <a:stretch>
                      <a:fillRect/>
                    </a:stretch>
                  </pic:blipFill>
                  <pic:spPr>
                    <a:xfrm>
                      <a:off x="0" y="0"/>
                      <a:ext cx="2379980" cy="217170"/>
                    </a:xfrm>
                    <a:prstGeom prst="rect">
                      <a:avLst/>
                    </a:prstGeom>
                    <a:noFill/>
                    <a:ln>
                      <a:noFill/>
                    </a:ln>
                  </pic:spPr>
                </pic:pic>
              </a:graphicData>
            </a:graphic>
          </wp:inline>
        </w:drawing>
      </w:r>
    </w:p>
    <w:p w14:paraId="7F36116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w:t>
      </w:r>
      <w:r>
        <w:rPr>
          <w:rFonts w:hint="default" w:ascii="Bodoni MT" w:hAnsi="Bodoni MT" w:eastAsia="等线" w:cs="Bodoni MT"/>
          <w:b/>
          <w:bCs/>
          <w:sz w:val="22"/>
          <w:szCs w:val="22"/>
          <w:lang w:val="en-IN"/>
        </w:rPr>
        <w:t>Docker</w:t>
      </w:r>
      <w:r>
        <w:rPr>
          <w:rFonts w:hint="default" w:ascii="Bodoni MT" w:hAnsi="Bodoni MT" w:eastAsia="等线" w:cs="Bodoni MT"/>
          <w:b w:val="0"/>
          <w:bCs w:val="0"/>
          <w:sz w:val="22"/>
          <w:szCs w:val="22"/>
          <w:lang w:val="en-IN"/>
        </w:rPr>
        <w:t xml:space="preserve"> will creates a IMAGE layers </w:t>
      </w:r>
      <w:r>
        <w:rPr>
          <w:rFonts w:hint="default" w:ascii="Bodoni MT" w:hAnsi="Bodoni MT" w:eastAsia="等线" w:cs="Bodoni MT"/>
          <w:b/>
          <w:bCs/>
          <w:sz w:val="22"/>
          <w:szCs w:val="22"/>
          <w:lang w:val="en-IN"/>
        </w:rPr>
        <w:t xml:space="preserve">(read-only)  </w:t>
      </w:r>
      <w:r>
        <w:rPr>
          <w:rFonts w:hint="default" w:ascii="Bodoni MT" w:hAnsi="Bodoni MT" w:eastAsia="等线" w:cs="Bodoni MT"/>
          <w:b w:val="0"/>
          <w:bCs w:val="0"/>
          <w:sz w:val="22"/>
          <w:szCs w:val="22"/>
          <w:shd w:val="clear" w:color="FFFFFF" w:fill="D9D9D9"/>
          <w:lang w:val="en-IN"/>
        </w:rPr>
        <w:t xml:space="preserve">(layers are created by </w:t>
      </w:r>
      <w:r>
        <w:rPr>
          <w:rFonts w:hint="default" w:ascii="Bodoni MT" w:hAnsi="Bodoni MT" w:eastAsia="等线" w:cs="Bodoni MT"/>
          <w:b/>
          <w:bCs/>
          <w:sz w:val="22"/>
          <w:szCs w:val="22"/>
          <w:shd w:val="clear" w:color="FFFFFF" w:fill="D9D9D9"/>
          <w:lang w:val="en-IN"/>
        </w:rPr>
        <w:t>docker</w:t>
      </w:r>
      <w:r>
        <w:rPr>
          <w:rFonts w:hint="default" w:ascii="Bodoni MT" w:hAnsi="Bodoni MT" w:eastAsia="等线" w:cs="Bodoni MT"/>
          <w:b w:val="0"/>
          <w:bCs w:val="0"/>
          <w:sz w:val="22"/>
          <w:szCs w:val="22"/>
          <w:shd w:val="clear" w:color="FFFFFF" w:fill="D9D9D9"/>
          <w:lang w:val="en-IN"/>
        </w:rPr>
        <w:t>, not Kernel)</w:t>
      </w:r>
    </w:p>
    <w:p w14:paraId="785DAC6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879850" cy="2025650"/>
            <wp:effectExtent l="0" t="0" r="6350" b="635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3"/>
                    <a:stretch>
                      <a:fillRect/>
                    </a:stretch>
                  </pic:blipFill>
                  <pic:spPr>
                    <a:xfrm>
                      <a:off x="0" y="0"/>
                      <a:ext cx="3879850" cy="2025650"/>
                    </a:xfrm>
                    <a:prstGeom prst="rect">
                      <a:avLst/>
                    </a:prstGeom>
                    <a:noFill/>
                    <a:ln>
                      <a:noFill/>
                    </a:ln>
                  </pic:spPr>
                </pic:pic>
              </a:graphicData>
            </a:graphic>
          </wp:inline>
        </w:drawing>
      </w:r>
    </w:p>
    <w:p w14:paraId="5F07A81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These layers are stored </w:t>
      </w:r>
      <w:r>
        <w:rPr>
          <w:rFonts w:hint="default" w:ascii="Bodoni MT" w:hAnsi="Bodoni MT" w:eastAsia="等线" w:cs="Bodoni MT"/>
          <w:b/>
          <w:bCs/>
          <w:sz w:val="22"/>
          <w:szCs w:val="22"/>
          <w:lang w:val="en-IN"/>
        </w:rPr>
        <w:t>once</w:t>
      </w:r>
      <w:r>
        <w:rPr>
          <w:rFonts w:hint="default" w:ascii="Bodoni MT" w:hAnsi="Bodoni MT" w:eastAsia="等线" w:cs="Bodoni MT"/>
          <w:b w:val="0"/>
          <w:bCs w:val="0"/>
          <w:sz w:val="22"/>
          <w:szCs w:val="22"/>
          <w:lang w:val="en-IN"/>
        </w:rPr>
        <w:t xml:space="preserve">, identified by </w:t>
      </w:r>
      <w:r>
        <w:rPr>
          <w:rFonts w:hint="default" w:ascii="Bodoni MT" w:hAnsi="Bodoni MT" w:eastAsia="等线" w:cs="Bodoni MT"/>
          <w:b/>
          <w:bCs/>
          <w:sz w:val="22"/>
          <w:szCs w:val="22"/>
          <w:lang w:val="en-IN"/>
        </w:rPr>
        <w:t>hashes</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read-only</w:t>
      </w:r>
      <w:r>
        <w:rPr>
          <w:rFonts w:hint="default" w:ascii="Bodoni MT" w:hAnsi="Bodoni MT" w:eastAsia="等线" w:cs="Bodoni MT"/>
          <w:b w:val="0"/>
          <w:bCs w:val="0"/>
          <w:sz w:val="22"/>
          <w:szCs w:val="22"/>
          <w:lang w:val="en-IN"/>
        </w:rPr>
        <w:t xml:space="preserve">, </w:t>
      </w:r>
    </w:p>
    <w:p w14:paraId="0CC2149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Now execute </w:t>
      </w:r>
      <w:r>
        <w:rPr>
          <w:rFonts w:hint="default" w:ascii="Bodoni MT" w:hAnsi="Bodoni MT" w:eastAsia="等线" w:cs="Bodoni MT"/>
          <w:b/>
          <w:bCs/>
          <w:sz w:val="22"/>
          <w:szCs w:val="22"/>
          <w:lang w:val="en-IN"/>
        </w:rPr>
        <w:t>run</w:t>
      </w:r>
      <w:r>
        <w:rPr>
          <w:rFonts w:hint="default" w:ascii="Bodoni MT" w:hAnsi="Bodoni MT" w:eastAsia="等线" w:cs="Bodoni MT"/>
          <w:b w:val="0"/>
          <w:bCs w:val="0"/>
          <w:sz w:val="22"/>
          <w:szCs w:val="22"/>
          <w:lang w:val="en-IN"/>
        </w:rPr>
        <w:t xml:space="preserve"> command</w:t>
      </w:r>
    </w:p>
    <w:p w14:paraId="2D141A7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079750" cy="416560"/>
            <wp:effectExtent l="0" t="0" r="6350" b="254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4"/>
                    <a:stretch>
                      <a:fillRect/>
                    </a:stretch>
                  </pic:blipFill>
                  <pic:spPr>
                    <a:xfrm>
                      <a:off x="0" y="0"/>
                      <a:ext cx="3079750" cy="416560"/>
                    </a:xfrm>
                    <a:prstGeom prst="rect">
                      <a:avLst/>
                    </a:prstGeom>
                    <a:noFill/>
                    <a:ln>
                      <a:noFill/>
                    </a:ln>
                  </pic:spPr>
                </pic:pic>
              </a:graphicData>
            </a:graphic>
          </wp:inline>
        </w:drawing>
      </w:r>
    </w:p>
    <w:p w14:paraId="7488710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the layers in the runtime</w:t>
      </w:r>
    </w:p>
    <w:p w14:paraId="08A2F38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749040" cy="1874520"/>
            <wp:effectExtent l="0" t="0" r="10160" b="508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5"/>
                    <a:stretch>
                      <a:fillRect/>
                    </a:stretch>
                  </pic:blipFill>
                  <pic:spPr>
                    <a:xfrm>
                      <a:off x="0" y="0"/>
                      <a:ext cx="3749040" cy="1874520"/>
                    </a:xfrm>
                    <a:prstGeom prst="rect">
                      <a:avLst/>
                    </a:prstGeom>
                    <a:noFill/>
                    <a:ln>
                      <a:noFill/>
                    </a:ln>
                  </pic:spPr>
                </pic:pic>
              </a:graphicData>
            </a:graphic>
          </wp:inline>
        </w:drawing>
      </w:r>
    </w:p>
    <w:p w14:paraId="30DBAF5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661410" cy="1847850"/>
            <wp:effectExtent l="0" t="0" r="8890" b="635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6"/>
                    <a:stretch>
                      <a:fillRect/>
                    </a:stretch>
                  </pic:blipFill>
                  <pic:spPr>
                    <a:xfrm>
                      <a:off x="0" y="0"/>
                      <a:ext cx="3661410" cy="1847850"/>
                    </a:xfrm>
                    <a:prstGeom prst="rect">
                      <a:avLst/>
                    </a:prstGeom>
                    <a:noFill/>
                    <a:ln>
                      <a:noFill/>
                    </a:ln>
                  </pic:spPr>
                </pic:pic>
              </a:graphicData>
            </a:graphic>
          </wp:inline>
        </w:drawing>
      </w:r>
    </w:p>
    <w:p w14:paraId="6DFE498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All the layers were present, so it is shared now</w:t>
      </w:r>
    </w:p>
    <w:p w14:paraId="17D3868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sz w:val="22"/>
          <w:szCs w:val="22"/>
          <w:lang w:val="en-IN"/>
        </w:rPr>
        <w:t xml:space="preserve">Even if the layers are shared among the containers, but the namespaces (PID, network etc etc) are different for all the containers. Also the </w:t>
      </w:r>
      <w:r>
        <w:rPr>
          <w:rFonts w:hint="default" w:ascii="Bodoni MT" w:hAnsi="Bodoni MT" w:eastAsia="等线" w:cs="Bodoni MT"/>
          <w:b/>
          <w:bCs/>
          <w:color w:val="C00000"/>
          <w:sz w:val="22"/>
          <w:szCs w:val="22"/>
          <w:lang w:val="en-IN"/>
        </w:rPr>
        <w:t>writable-layer</w:t>
      </w:r>
      <w:r>
        <w:rPr>
          <w:rFonts w:hint="default" w:ascii="Bodoni MT" w:hAnsi="Bodoni MT" w:eastAsia="等线" w:cs="Bodoni MT"/>
          <w:b w:val="0"/>
          <w:bCs w:val="0"/>
          <w:color w:val="C00000"/>
          <w:sz w:val="22"/>
          <w:szCs w:val="22"/>
          <w:lang w:val="en-IN"/>
        </w:rPr>
        <w:t xml:space="preserve"> is unique for all containers.</w:t>
      </w:r>
    </w:p>
    <w:p w14:paraId="755B3D3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As container uses the same Kernel of its host, so the host should be Linux as well. Then How are we able to run containers in our Windows or Mac?</w:t>
      </w:r>
    </w:p>
    <w:p w14:paraId="425518C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Docker desktop create a Linux VM underlying and docker containers run on top of it.</w:t>
      </w:r>
    </w:p>
    <w:p w14:paraId="19940DF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sz w:val="22"/>
          <w:szCs w:val="22"/>
          <w:lang w:val="en-IN"/>
        </w:rPr>
        <w:t>Name spaces, control groups (cgroups), union filesystems   //TODO</w:t>
      </w:r>
    </w:p>
    <w:p w14:paraId="7B2D30AC">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05F4CB0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You can run the containers from docker hub like below</w:t>
      </w:r>
    </w:p>
    <w:p w14:paraId="219A0ED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59705" cy="177800"/>
            <wp:effectExtent l="0" t="0" r="1079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259705" cy="177800"/>
                    </a:xfrm>
                    <a:prstGeom prst="rect">
                      <a:avLst/>
                    </a:prstGeom>
                    <a:noFill/>
                    <a:ln>
                      <a:noFill/>
                    </a:ln>
                  </pic:spPr>
                </pic:pic>
              </a:graphicData>
            </a:graphic>
          </wp:inline>
        </w:drawing>
      </w:r>
    </w:p>
    <w:p w14:paraId="6C35FCC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As the data is not persisted in the container, because after destroying the containers all the data will be lost, we can use 2 types of mount </w:t>
      </w:r>
    </w:p>
    <w:p w14:paraId="54701B9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Volume mount</w:t>
      </w:r>
    </w:p>
    <w:p w14:paraId="30F7DB0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Here one </w:t>
      </w:r>
      <w:r>
        <w:rPr>
          <w:rFonts w:hint="default" w:ascii="Bodoni MT" w:hAnsi="Bodoni MT" w:eastAsia="等线" w:cs="Bodoni MT"/>
          <w:b/>
          <w:bCs/>
          <w:sz w:val="22"/>
          <w:szCs w:val="22"/>
          <w:lang w:val="en-IN"/>
        </w:rPr>
        <w:t>docker volume</w:t>
      </w:r>
      <w:r>
        <w:rPr>
          <w:rFonts w:hint="default" w:ascii="Bodoni MT" w:hAnsi="Bodoni MT" w:eastAsia="等线" w:cs="Bodoni MT"/>
          <w:b w:val="0"/>
          <w:bCs w:val="0"/>
          <w:sz w:val="22"/>
          <w:szCs w:val="22"/>
          <w:lang w:val="en-IN"/>
        </w:rPr>
        <w:t xml:space="preserve"> is created and mounted to the container</w:t>
      </w:r>
    </w:p>
    <w:p w14:paraId="297B512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Bind mount</w:t>
      </w:r>
    </w:p>
    <w:p w14:paraId="7566E1F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Here, one directory of the </w:t>
      </w:r>
      <w:r>
        <w:rPr>
          <w:rFonts w:hint="default" w:ascii="Bodoni MT" w:hAnsi="Bodoni MT" w:eastAsia="等线" w:cs="Bodoni MT"/>
          <w:b/>
          <w:bCs/>
          <w:sz w:val="22"/>
          <w:szCs w:val="22"/>
          <w:lang w:val="en-IN"/>
        </w:rPr>
        <w:t xml:space="preserve">host machine </w:t>
      </w:r>
      <w:r>
        <w:rPr>
          <w:rFonts w:hint="default" w:ascii="Bodoni MT" w:hAnsi="Bodoni MT" w:eastAsia="等线" w:cs="Bodoni MT"/>
          <w:b w:val="0"/>
          <w:bCs w:val="0"/>
          <w:sz w:val="22"/>
          <w:szCs w:val="22"/>
          <w:lang w:val="en-IN"/>
        </w:rPr>
        <w:t>is mounted to the container.</w:t>
      </w:r>
    </w:p>
    <w:p w14:paraId="1C2D5A5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 is not recommended because its crossing the boundary of container.</w:t>
      </w:r>
    </w:p>
    <w:p w14:paraId="368396C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Consider the below command</w:t>
      </w:r>
    </w:p>
    <w:p w14:paraId="13300AB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010150" cy="27622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8"/>
                    <a:stretch>
                      <a:fillRect/>
                    </a:stretch>
                  </pic:blipFill>
                  <pic:spPr>
                    <a:xfrm>
                      <a:off x="0" y="0"/>
                      <a:ext cx="5010150" cy="276225"/>
                    </a:xfrm>
                    <a:prstGeom prst="rect">
                      <a:avLst/>
                    </a:prstGeom>
                    <a:noFill/>
                    <a:ln>
                      <a:noFill/>
                    </a:ln>
                  </pic:spPr>
                </pic:pic>
              </a:graphicData>
            </a:graphic>
          </wp:inline>
        </w:drawing>
      </w:r>
    </w:p>
    <w:p w14:paraId="6BA6B4F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docker run</w:t>
      </w:r>
      <w:r>
        <w:rPr>
          <w:rFonts w:hint="default" w:ascii="Bodoni MT" w:hAnsi="Bodoni MT" w:eastAsia="等线" w:cs="Bodoni MT"/>
          <w:b w:val="0"/>
          <w:bCs w:val="0"/>
          <w:sz w:val="22"/>
          <w:szCs w:val="22"/>
          <w:lang w:val="en-IN"/>
        </w:rPr>
        <w:t xml:space="preserve">   ---- create + start a container</w:t>
      </w:r>
    </w:p>
    <w:p w14:paraId="0E2139E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--interactive</w:t>
      </w:r>
      <w:r>
        <w:rPr>
          <w:rFonts w:hint="default" w:ascii="Bodoni MT" w:hAnsi="Bodoni MT" w:eastAsia="等线" w:cs="Bodoni MT"/>
          <w:b w:val="0"/>
          <w:bCs w:val="0"/>
          <w:sz w:val="22"/>
          <w:szCs w:val="22"/>
          <w:lang w:val="en-IN"/>
        </w:rPr>
        <w:t xml:space="preserve">  ---- keeps STDIN open</w:t>
      </w:r>
      <w:r>
        <w:rPr>
          <w:rFonts w:hint="default" w:ascii="Bodoni MT" w:hAnsi="Bodoni MT" w:eastAsia="等线" w:cs="Bodoni MT"/>
          <w:b w:val="0"/>
          <w:bCs w:val="0"/>
          <w:sz w:val="22"/>
          <w:szCs w:val="22"/>
          <w:lang w:val="en-IN"/>
        </w:rPr>
        <w:tab/>
      </w:r>
      <w:r>
        <w:rPr>
          <w:rFonts w:hint="default" w:ascii="Bodoni MT" w:hAnsi="Bodoni MT" w:eastAsia="等线" w:cs="Bodoni MT"/>
          <w:b w:val="0"/>
          <w:bCs w:val="0"/>
          <w:sz w:val="22"/>
          <w:szCs w:val="22"/>
          <w:lang w:val="en-IN"/>
        </w:rPr>
        <w:t>(you can type commands)</w:t>
      </w:r>
    </w:p>
    <w:p w14:paraId="5D168FF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--tty</w:t>
      </w:r>
      <w:r>
        <w:rPr>
          <w:rFonts w:hint="default" w:ascii="Bodoni MT" w:hAnsi="Bodoni MT" w:eastAsia="等线" w:cs="Bodoni MT"/>
          <w:b w:val="0"/>
          <w:bCs w:val="0"/>
          <w:sz w:val="22"/>
          <w:szCs w:val="22"/>
          <w:lang w:val="en-IN"/>
        </w:rPr>
        <w:t xml:space="preserve">         ---- allocates a terminal (nice shell experience)</w:t>
      </w:r>
    </w:p>
    <w:p w14:paraId="6FEC304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 xml:space="preserve">--rm </w:t>
      </w:r>
      <w:r>
        <w:rPr>
          <w:rFonts w:hint="default" w:ascii="Bodoni MT" w:hAnsi="Bodoni MT" w:eastAsia="等线" w:cs="Bodoni MT"/>
          <w:b w:val="0"/>
          <w:bCs w:val="0"/>
          <w:sz w:val="22"/>
          <w:szCs w:val="22"/>
          <w:lang w:val="en-IN"/>
        </w:rPr>
        <w:t xml:space="preserve">       ---- automatically deletes the container when you exit</w:t>
      </w:r>
    </w:p>
    <w:p w14:paraId="3869D0F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shd w:val="clear" w:color="FFFFFF" w:fill="D9D9D9"/>
        </w:rPr>
      </w:pPr>
      <w:r>
        <w:rPr>
          <w:rFonts w:hint="default" w:ascii="Bodoni MT" w:hAnsi="Bodoni MT" w:eastAsia="等线" w:cs="Bodoni MT"/>
          <w:b/>
          <w:bCs/>
          <w:sz w:val="22"/>
          <w:szCs w:val="22"/>
          <w:shd w:val="clear" w:color="FFFFFF" w:fill="D9D9D9"/>
          <w:lang w:val="en-IN"/>
        </w:rPr>
        <w:t xml:space="preserve">--interactive --tty </w:t>
      </w:r>
      <w:r>
        <w:rPr>
          <w:rFonts w:hint="default" w:ascii="Bodoni MT" w:hAnsi="Bodoni MT" w:eastAsia="等线" w:cs="Bodoni MT"/>
          <w:b w:val="0"/>
          <w:bCs w:val="0"/>
          <w:sz w:val="22"/>
          <w:szCs w:val="22"/>
          <w:shd w:val="clear" w:color="FFFFFF" w:fill="D9D9D9"/>
          <w:lang w:val="en-IN"/>
        </w:rPr>
        <w:t xml:space="preserve">can be reduced to </w:t>
      </w:r>
      <w:r>
        <w:rPr>
          <w:rFonts w:hint="default" w:ascii="Bodoni MT" w:hAnsi="Bodoni MT" w:eastAsia="等线" w:cs="Bodoni MT"/>
          <w:b/>
          <w:bCs/>
          <w:sz w:val="22"/>
          <w:szCs w:val="22"/>
          <w:shd w:val="clear" w:color="FFFFFF" w:fill="D9D9D9"/>
          <w:lang w:val="en-IN"/>
        </w:rPr>
        <w:t>-it</w:t>
      </w:r>
    </w:p>
    <w:p w14:paraId="5216B8A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Every time you run the container, it’ll be having a different container ID</w:t>
      </w:r>
    </w:p>
    <w:p w14:paraId="6A42A3F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3911600" cy="1255395"/>
            <wp:effectExtent l="0" t="0" r="0" b="190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9"/>
                    <a:stretch>
                      <a:fillRect/>
                    </a:stretch>
                  </pic:blipFill>
                  <pic:spPr>
                    <a:xfrm>
                      <a:off x="0" y="0"/>
                      <a:ext cx="3911600" cy="1255395"/>
                    </a:xfrm>
                    <a:prstGeom prst="rect">
                      <a:avLst/>
                    </a:prstGeom>
                    <a:noFill/>
                    <a:ln>
                      <a:noFill/>
                    </a:ln>
                  </pic:spPr>
                </pic:pic>
              </a:graphicData>
            </a:graphic>
          </wp:inline>
        </w:drawing>
      </w:r>
    </w:p>
    <w:p w14:paraId="60FF9DF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See the below steps</w:t>
      </w:r>
    </w:p>
    <w:p w14:paraId="58D26AC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 now ran one container without givine </w:t>
      </w:r>
      <w:r>
        <w:rPr>
          <w:rFonts w:hint="default" w:ascii="Bodoni MT" w:hAnsi="Bodoni MT" w:eastAsia="等线" w:cs="Bodoni MT"/>
          <w:b/>
          <w:bCs/>
          <w:sz w:val="22"/>
          <w:szCs w:val="22"/>
          <w:lang w:val="en-IN"/>
        </w:rPr>
        <w:t>rm</w:t>
      </w:r>
      <w:r>
        <w:rPr>
          <w:rFonts w:hint="default" w:ascii="Bodoni MT" w:hAnsi="Bodoni MT" w:eastAsia="等线" w:cs="Bodoni MT"/>
          <w:b w:val="0"/>
          <w:bCs w:val="0"/>
          <w:sz w:val="22"/>
          <w:szCs w:val="22"/>
          <w:lang w:val="en-IN"/>
        </w:rPr>
        <w:t xml:space="preserve"> and giving one name</w:t>
      </w:r>
    </w:p>
    <w:p w14:paraId="49BD001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74310" cy="240030"/>
            <wp:effectExtent l="0" t="0" r="8890" b="127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0"/>
                    <a:stretch>
                      <a:fillRect/>
                    </a:stretch>
                  </pic:blipFill>
                  <pic:spPr>
                    <a:xfrm>
                      <a:off x="0" y="0"/>
                      <a:ext cx="5274310" cy="240030"/>
                    </a:xfrm>
                    <a:prstGeom prst="rect">
                      <a:avLst/>
                    </a:prstGeom>
                    <a:noFill/>
                    <a:ln>
                      <a:noFill/>
                    </a:ln>
                  </pic:spPr>
                </pic:pic>
              </a:graphicData>
            </a:graphic>
          </wp:inline>
        </w:drawing>
      </w:r>
    </w:p>
    <w:p w14:paraId="23C968A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Then I installed </w:t>
      </w:r>
      <w:r>
        <w:rPr>
          <w:rFonts w:hint="default" w:ascii="Bodoni MT" w:hAnsi="Bodoni MT" w:eastAsia="等线" w:cs="Bodoni MT"/>
          <w:b/>
          <w:bCs/>
          <w:sz w:val="22"/>
          <w:szCs w:val="22"/>
          <w:lang w:val="en-IN"/>
        </w:rPr>
        <w:t>iputils-ping</w:t>
      </w:r>
      <w:r>
        <w:rPr>
          <w:rFonts w:hint="default" w:ascii="Bodoni MT" w:hAnsi="Bodoni MT" w:eastAsia="等线" w:cs="Bodoni MT"/>
          <w:b w:val="0"/>
          <w:bCs w:val="0"/>
          <w:sz w:val="22"/>
          <w:szCs w:val="22"/>
          <w:lang w:val="en-IN"/>
        </w:rPr>
        <w:t xml:space="preserve"> to try to ping any server.</w:t>
      </w:r>
    </w:p>
    <w:p w14:paraId="1F541F7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705735" cy="254635"/>
            <wp:effectExtent l="0" t="0" r="12065" b="1206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21"/>
                    <a:stretch>
                      <a:fillRect/>
                    </a:stretch>
                  </pic:blipFill>
                  <pic:spPr>
                    <a:xfrm>
                      <a:off x="0" y="0"/>
                      <a:ext cx="2705735" cy="254635"/>
                    </a:xfrm>
                    <a:prstGeom prst="rect">
                      <a:avLst/>
                    </a:prstGeom>
                    <a:noFill/>
                    <a:ln>
                      <a:noFill/>
                    </a:ln>
                  </pic:spPr>
                </pic:pic>
              </a:graphicData>
            </a:graphic>
          </wp:inline>
        </w:drawing>
      </w:r>
    </w:p>
    <w:p w14:paraId="4A7CD34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269865" cy="956945"/>
            <wp:effectExtent l="0" t="0" r="635" b="8255"/>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22"/>
                    <a:stretch>
                      <a:fillRect/>
                    </a:stretch>
                  </pic:blipFill>
                  <pic:spPr>
                    <a:xfrm>
                      <a:off x="0" y="0"/>
                      <a:ext cx="5269865" cy="956945"/>
                    </a:xfrm>
                    <a:prstGeom prst="rect">
                      <a:avLst/>
                    </a:prstGeom>
                    <a:noFill/>
                    <a:ln>
                      <a:noFill/>
                    </a:ln>
                  </pic:spPr>
                </pic:pic>
              </a:graphicData>
            </a:graphic>
          </wp:inline>
        </w:drawing>
      </w:r>
    </w:p>
    <w:p w14:paraId="5614E54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Then exited using </w:t>
      </w:r>
      <w:r>
        <w:rPr>
          <w:rFonts w:hint="default" w:ascii="Bodoni MT" w:hAnsi="Bodoni MT" w:eastAsia="等线" w:cs="Bodoni MT"/>
          <w:b/>
          <w:bCs/>
          <w:sz w:val="22"/>
          <w:szCs w:val="22"/>
          <w:lang w:val="en-IN"/>
        </w:rPr>
        <w:t>exit</w:t>
      </w:r>
      <w:r>
        <w:rPr>
          <w:rFonts w:hint="default" w:ascii="Bodoni MT" w:hAnsi="Bodoni MT" w:eastAsia="等线" w:cs="Bodoni MT"/>
          <w:b w:val="0"/>
          <w:bCs w:val="0"/>
          <w:sz w:val="22"/>
          <w:szCs w:val="22"/>
          <w:lang w:val="en-IN"/>
        </w:rPr>
        <w:t xml:space="preserve"> command</w:t>
      </w:r>
    </w:p>
    <w:p w14:paraId="6E4D0E3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Now the container will not be deleted after executing </w:t>
      </w:r>
      <w:r>
        <w:rPr>
          <w:rFonts w:hint="default" w:ascii="Bodoni MT" w:hAnsi="Bodoni MT" w:eastAsia="等线" w:cs="Bodoni MT"/>
          <w:b/>
          <w:bCs/>
          <w:sz w:val="22"/>
          <w:szCs w:val="22"/>
          <w:lang w:val="en-IN"/>
        </w:rPr>
        <w:t>exit</w:t>
      </w:r>
      <w:r>
        <w:rPr>
          <w:rFonts w:hint="default" w:ascii="Bodoni MT" w:hAnsi="Bodoni MT" w:eastAsia="等线" w:cs="Bodoni MT"/>
          <w:b w:val="0"/>
          <w:bCs w:val="0"/>
          <w:sz w:val="22"/>
          <w:szCs w:val="22"/>
          <w:lang w:val="en-IN"/>
        </w:rPr>
        <w:t xml:space="preserve"> command because we didn’t give </w:t>
      </w:r>
      <w:r>
        <w:rPr>
          <w:rFonts w:hint="default" w:ascii="Bodoni MT" w:hAnsi="Bodoni MT" w:eastAsia="等线" w:cs="Bodoni MT"/>
          <w:b/>
          <w:bCs/>
          <w:sz w:val="22"/>
          <w:szCs w:val="22"/>
          <w:lang w:val="en-IN"/>
        </w:rPr>
        <w:t>--rm</w:t>
      </w:r>
      <w:r>
        <w:rPr>
          <w:rFonts w:hint="default" w:ascii="Bodoni MT" w:hAnsi="Bodoni MT" w:eastAsia="等线" w:cs="Bodoni MT"/>
          <w:b w:val="0"/>
          <w:bCs w:val="0"/>
          <w:sz w:val="22"/>
          <w:szCs w:val="22"/>
          <w:lang w:val="en-IN"/>
        </w:rPr>
        <w:t xml:space="preserve"> flag during running the container.</w:t>
      </w:r>
    </w:p>
    <w:p w14:paraId="4E49CFC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Now, if you do </w:t>
      </w:r>
      <w:r>
        <w:rPr>
          <w:rFonts w:hint="default" w:ascii="Bodoni MT" w:hAnsi="Bodoni MT" w:eastAsia="等线" w:cs="Bodoni MT"/>
          <w:b/>
          <w:bCs/>
          <w:sz w:val="22"/>
          <w:szCs w:val="22"/>
          <w:lang w:val="en-IN"/>
        </w:rPr>
        <w:t>docker ps -a</w:t>
      </w:r>
      <w:r>
        <w:rPr>
          <w:rFonts w:hint="default" w:ascii="Bodoni MT" w:hAnsi="Bodoni MT" w:eastAsia="等线" w:cs="Bodoni MT"/>
          <w:b w:val="0"/>
          <w:bCs w:val="0"/>
          <w:sz w:val="22"/>
          <w:szCs w:val="22"/>
          <w:lang w:val="en-IN"/>
        </w:rPr>
        <w:t xml:space="preserve"> it’ll show you the container; </w:t>
      </w:r>
      <w:r>
        <w:rPr>
          <w:rFonts w:hint="default" w:ascii="Bodoni MT" w:hAnsi="Bodoni MT" w:eastAsia="等线" w:cs="Bodoni MT"/>
          <w:b/>
          <w:bCs/>
          <w:sz w:val="22"/>
          <w:szCs w:val="22"/>
          <w:lang w:val="en-IN"/>
        </w:rPr>
        <w:t>docker ps</w:t>
      </w:r>
      <w:r>
        <w:rPr>
          <w:rFonts w:hint="default" w:ascii="Bodoni MT" w:hAnsi="Bodoni MT" w:eastAsia="等线" w:cs="Bodoni MT"/>
          <w:b w:val="0"/>
          <w:bCs w:val="0"/>
          <w:sz w:val="22"/>
          <w:szCs w:val="22"/>
          <w:lang w:val="en-IN"/>
        </w:rPr>
        <w:t xml:space="preserve"> will not show because the container is stopped.</w:t>
      </w:r>
    </w:p>
    <w:p w14:paraId="48521EB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598795" cy="836295"/>
            <wp:effectExtent l="0" t="0" r="1905" b="1905"/>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23"/>
                    <a:stretch>
                      <a:fillRect/>
                    </a:stretch>
                  </pic:blipFill>
                  <pic:spPr>
                    <a:xfrm>
                      <a:off x="0" y="0"/>
                      <a:ext cx="5598795" cy="836295"/>
                    </a:xfrm>
                    <a:prstGeom prst="rect">
                      <a:avLst/>
                    </a:prstGeom>
                    <a:noFill/>
                    <a:ln>
                      <a:noFill/>
                    </a:ln>
                  </pic:spPr>
                </pic:pic>
              </a:graphicData>
            </a:graphic>
          </wp:inline>
        </w:drawing>
      </w:r>
    </w:p>
    <w:p w14:paraId="5146002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Even if this container is stopped, but its still having that </w:t>
      </w:r>
      <w:r>
        <w:rPr>
          <w:rFonts w:hint="default" w:ascii="Bodoni MT" w:hAnsi="Bodoni MT" w:eastAsia="等线" w:cs="Bodoni MT"/>
          <w:b/>
          <w:bCs/>
          <w:sz w:val="22"/>
          <w:szCs w:val="22"/>
          <w:lang w:val="en-IN"/>
        </w:rPr>
        <w:t>read &amp; write</w:t>
      </w:r>
      <w:r>
        <w:rPr>
          <w:rFonts w:hint="default" w:ascii="Bodoni MT" w:hAnsi="Bodoni MT" w:eastAsia="等线" w:cs="Bodoni MT"/>
          <w:b w:val="0"/>
          <w:bCs w:val="0"/>
          <w:sz w:val="22"/>
          <w:szCs w:val="22"/>
          <w:lang w:val="en-IN"/>
        </w:rPr>
        <w:t xml:space="preserve"> layers associated with it.</w:t>
      </w:r>
    </w:p>
    <w:p w14:paraId="5BD9D48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also execute: </w:t>
      </w:r>
      <w:r>
        <w:rPr>
          <w:rFonts w:hint="default" w:ascii="Bodoni MT" w:hAnsi="Bodoni MT" w:eastAsia="等线" w:cs="Bodoni MT"/>
          <w:b/>
          <w:bCs/>
          <w:color w:val="C00000"/>
          <w:sz w:val="22"/>
          <w:szCs w:val="22"/>
          <w:lang w:val="en-IN"/>
        </w:rPr>
        <w:t>docker container ls</w:t>
      </w:r>
      <w:r>
        <w:rPr>
          <w:rFonts w:hint="default" w:ascii="Bodoni MT" w:hAnsi="Bodoni MT" w:eastAsia="等线" w:cs="Bodoni MT"/>
          <w:b w:val="0"/>
          <w:bCs w:val="0"/>
          <w:sz w:val="22"/>
          <w:szCs w:val="22"/>
          <w:lang w:val="en-IN"/>
        </w:rPr>
        <w:t xml:space="preserve"> or </w:t>
      </w:r>
      <w:r>
        <w:rPr>
          <w:rFonts w:hint="default" w:ascii="Bodoni MT" w:hAnsi="Bodoni MT" w:eastAsia="等线" w:cs="Bodoni MT"/>
          <w:b/>
          <w:bCs/>
          <w:color w:val="C00000"/>
          <w:sz w:val="22"/>
          <w:szCs w:val="22"/>
          <w:lang w:val="en-IN"/>
        </w:rPr>
        <w:t>docker container ls -a</w:t>
      </w:r>
    </w:p>
    <w:p w14:paraId="1DFAB72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Now to start the container, execute the command </w:t>
      </w:r>
      <w:r>
        <w:rPr>
          <w:rFonts w:hint="default" w:ascii="Bodoni MT" w:hAnsi="Bodoni MT" w:eastAsia="等线" w:cs="Bodoni MT"/>
          <w:b/>
          <w:bCs/>
          <w:sz w:val="22"/>
          <w:szCs w:val="22"/>
          <w:lang w:val="en-IN"/>
        </w:rPr>
        <w:t>docker start my-ubuntu-container</w:t>
      </w:r>
    </w:p>
    <w:p w14:paraId="0BDB47C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990975" cy="674370"/>
            <wp:effectExtent l="0" t="0" r="9525" b="1143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24"/>
                    <a:stretch>
                      <a:fillRect/>
                    </a:stretch>
                  </pic:blipFill>
                  <pic:spPr>
                    <a:xfrm>
                      <a:off x="0" y="0"/>
                      <a:ext cx="3990975" cy="674370"/>
                    </a:xfrm>
                    <a:prstGeom prst="rect">
                      <a:avLst/>
                    </a:prstGeom>
                    <a:noFill/>
                    <a:ln>
                      <a:noFill/>
                    </a:ln>
                  </pic:spPr>
                </pic:pic>
              </a:graphicData>
            </a:graphic>
          </wp:inline>
        </w:drawing>
      </w:r>
    </w:p>
    <w:p w14:paraId="21033B2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w:t>
      </w:r>
      <w:r>
        <w:rPr>
          <w:rFonts w:hint="default" w:ascii="Bodoni MT" w:hAnsi="Bodoni MT" w:eastAsia="等线" w:cs="Bodoni MT"/>
          <w:b/>
          <w:bCs/>
          <w:sz w:val="22"/>
          <w:szCs w:val="22"/>
          <w:lang w:val="en-IN"/>
        </w:rPr>
        <w:t>docker ps</w:t>
      </w:r>
      <w:r>
        <w:rPr>
          <w:rFonts w:hint="default" w:ascii="Bodoni MT" w:hAnsi="Bodoni MT" w:eastAsia="等线" w:cs="Bodoni MT"/>
          <w:b w:val="0"/>
          <w:bCs w:val="0"/>
          <w:sz w:val="22"/>
          <w:szCs w:val="22"/>
          <w:lang w:val="en-IN"/>
        </w:rPr>
        <w:t xml:space="preserve"> (without -a) will show this container</w:t>
      </w:r>
    </w:p>
    <w:p w14:paraId="452DBB2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594985" cy="406400"/>
            <wp:effectExtent l="0" t="0" r="5715" b="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25"/>
                    <a:stretch>
                      <a:fillRect/>
                    </a:stretch>
                  </pic:blipFill>
                  <pic:spPr>
                    <a:xfrm>
                      <a:off x="0" y="0"/>
                      <a:ext cx="5594985" cy="406400"/>
                    </a:xfrm>
                    <a:prstGeom prst="rect">
                      <a:avLst/>
                    </a:prstGeom>
                    <a:noFill/>
                    <a:ln>
                      <a:noFill/>
                    </a:ln>
                  </pic:spPr>
                </pic:pic>
              </a:graphicData>
            </a:graphic>
          </wp:inline>
        </w:drawing>
      </w:r>
    </w:p>
    <w:p w14:paraId="2E397B1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to open the </w:t>
      </w:r>
      <w:r>
        <w:rPr>
          <w:rFonts w:hint="default" w:ascii="Bodoni MT" w:hAnsi="Bodoni MT" w:eastAsia="等线" w:cs="Bodoni MT"/>
          <w:i/>
          <w:iCs/>
          <w:sz w:val="22"/>
          <w:szCs w:val="22"/>
          <w:lang w:val="en-IN"/>
        </w:rPr>
        <w:t>interactive shell</w:t>
      </w:r>
      <w:r>
        <w:rPr>
          <w:rFonts w:hint="default" w:ascii="Bodoni MT" w:hAnsi="Bodoni MT" w:eastAsia="等线" w:cs="Bodoni MT"/>
          <w:sz w:val="22"/>
          <w:szCs w:val="22"/>
          <w:lang w:val="en-IN"/>
        </w:rPr>
        <w:t xml:space="preserve"> execute the command </w:t>
      </w:r>
      <w:r>
        <w:rPr>
          <w:rFonts w:hint="default" w:ascii="Bodoni MT" w:hAnsi="Bodoni MT" w:eastAsia="等线" w:cs="Bodoni MT"/>
          <w:b/>
          <w:bCs/>
          <w:sz w:val="22"/>
          <w:szCs w:val="22"/>
          <w:lang w:val="en-IN"/>
        </w:rPr>
        <w:t>docker attach my-ubuntu-container</w:t>
      </w:r>
    </w:p>
    <w:p w14:paraId="2C2B700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810000" cy="601345"/>
            <wp:effectExtent l="0" t="0" r="0" b="825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26"/>
                    <a:stretch>
                      <a:fillRect/>
                    </a:stretch>
                  </pic:blipFill>
                  <pic:spPr>
                    <a:xfrm>
                      <a:off x="0" y="0"/>
                      <a:ext cx="3810000" cy="601345"/>
                    </a:xfrm>
                    <a:prstGeom prst="rect">
                      <a:avLst/>
                    </a:prstGeom>
                    <a:noFill/>
                    <a:ln>
                      <a:noFill/>
                    </a:ln>
                  </pic:spPr>
                </pic:pic>
              </a:graphicData>
            </a:graphic>
          </wp:inline>
        </w:drawing>
      </w:r>
    </w:p>
    <w:p w14:paraId="72A8D64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0070C0"/>
          <w:sz w:val="22"/>
          <w:szCs w:val="22"/>
        </w:rPr>
      </w:pPr>
      <w:r>
        <w:rPr>
          <w:rFonts w:hint="default" w:ascii="Bodoni MT" w:hAnsi="Bodoni MT" w:eastAsia="等线" w:cs="Bodoni MT"/>
          <w:color w:val="0070C0"/>
          <w:sz w:val="22"/>
          <w:szCs w:val="22"/>
          <w:lang w:val="en-IN"/>
        </w:rPr>
        <w:t>Now you don’t need to install iputils-ping again, because it is already there and you just started the previously created container which was stopped (not destroyed)</w:t>
      </w:r>
    </w:p>
    <w:p w14:paraId="0EE60C6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Here, we ran the container, then installed the </w:t>
      </w:r>
      <w:r>
        <w:rPr>
          <w:rFonts w:hint="default" w:ascii="Bodoni MT" w:hAnsi="Bodoni MT" w:eastAsia="等线" w:cs="Bodoni MT"/>
          <w:i/>
          <w:iCs/>
          <w:sz w:val="22"/>
          <w:szCs w:val="22"/>
          <w:lang w:val="en-IN"/>
        </w:rPr>
        <w:t>iputils-ping</w:t>
      </w:r>
      <w:r>
        <w:rPr>
          <w:rFonts w:hint="default" w:ascii="Bodoni MT" w:hAnsi="Bodoni MT" w:eastAsia="等线" w:cs="Bodoni MT"/>
          <w:i w:val="0"/>
          <w:iCs w:val="0"/>
          <w:sz w:val="22"/>
          <w:szCs w:val="22"/>
          <w:lang w:val="en-IN"/>
        </w:rPr>
        <w:t xml:space="preserve"> package and did the things, </w:t>
      </w:r>
    </w:p>
    <w:p w14:paraId="5AAED74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But its not a good practice to run the container and then install the dependencies and all; its better to build the image that contains everything.</w:t>
      </w:r>
    </w:p>
    <w:p w14:paraId="2BF7990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3870325" cy="808990"/>
            <wp:effectExtent l="0" t="0" r="3175" b="3810"/>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27"/>
                    <a:stretch>
                      <a:fillRect/>
                    </a:stretch>
                  </pic:blipFill>
                  <pic:spPr>
                    <a:xfrm>
                      <a:off x="0" y="0"/>
                      <a:ext cx="3870325" cy="808990"/>
                    </a:xfrm>
                    <a:prstGeom prst="rect">
                      <a:avLst/>
                    </a:prstGeom>
                    <a:noFill/>
                    <a:ln>
                      <a:noFill/>
                    </a:ln>
                  </pic:spPr>
                </pic:pic>
              </a:graphicData>
            </a:graphic>
          </wp:inline>
        </w:drawing>
      </w:r>
    </w:p>
    <w:p w14:paraId="5ACB0FC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You can build the image like this. (EOF part is nothing but the contents that are written in Dockerfile)</w:t>
      </w:r>
    </w:p>
    <w:p w14:paraId="7B8FDF5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execute </w:t>
      </w:r>
      <w:r>
        <w:rPr>
          <w:rFonts w:hint="default" w:ascii="Bodoni MT" w:hAnsi="Bodoni MT" w:eastAsia="等线" w:cs="Bodoni MT"/>
          <w:b/>
          <w:bCs/>
          <w:sz w:val="22"/>
          <w:szCs w:val="22"/>
          <w:lang w:val="en-IN"/>
        </w:rPr>
        <w:t>docker image ls</w:t>
      </w:r>
      <w:r>
        <w:rPr>
          <w:rFonts w:hint="default" w:ascii="Bodoni MT" w:hAnsi="Bodoni MT" w:eastAsia="等线" w:cs="Bodoni MT"/>
          <w:b w:val="0"/>
          <w:bCs w:val="0"/>
          <w:sz w:val="22"/>
          <w:szCs w:val="22"/>
          <w:lang w:val="en-IN"/>
        </w:rPr>
        <w:t xml:space="preserve"> now, you’ll be able to see the built image</w:t>
      </w:r>
    </w:p>
    <w:p w14:paraId="6831BC4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71135" cy="1577975"/>
            <wp:effectExtent l="0" t="0" r="12065" b="9525"/>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pic:cNvPicPr>
                      <a:picLocks noChangeAspect="1"/>
                    </pic:cNvPicPr>
                  </pic:nvPicPr>
                  <pic:blipFill>
                    <a:blip r:embed="rId28"/>
                    <a:stretch>
                      <a:fillRect/>
                    </a:stretch>
                  </pic:blipFill>
                  <pic:spPr>
                    <a:xfrm>
                      <a:off x="0" y="0"/>
                      <a:ext cx="5271135" cy="1577975"/>
                    </a:xfrm>
                    <a:prstGeom prst="rect">
                      <a:avLst/>
                    </a:prstGeom>
                    <a:noFill/>
                    <a:ln>
                      <a:noFill/>
                    </a:ln>
                  </pic:spPr>
                </pic:pic>
              </a:graphicData>
            </a:graphic>
          </wp:inline>
        </w:drawing>
      </w:r>
    </w:p>
    <w:p w14:paraId="5E76F20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if you run a container using this built image, you will not be needed to install </w:t>
      </w:r>
      <w:r>
        <w:rPr>
          <w:rFonts w:hint="default" w:ascii="Bodoni MT" w:hAnsi="Bodoni MT" w:eastAsia="等线" w:cs="Bodoni MT"/>
          <w:i/>
          <w:iCs/>
          <w:sz w:val="22"/>
          <w:szCs w:val="22"/>
          <w:lang w:val="en-IN"/>
        </w:rPr>
        <w:t xml:space="preserve">iputils-ping </w:t>
      </w:r>
      <w:r>
        <w:rPr>
          <w:rFonts w:hint="default" w:ascii="Bodoni MT" w:hAnsi="Bodoni MT" w:eastAsia="等线" w:cs="Bodoni MT"/>
          <w:i w:val="0"/>
          <w:iCs w:val="0"/>
          <w:sz w:val="22"/>
          <w:szCs w:val="22"/>
          <w:lang w:val="en-IN"/>
        </w:rPr>
        <w:t>image again, it’ll be there already</w:t>
      </w:r>
    </w:p>
    <w:p w14:paraId="35A477C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67325" cy="1743710"/>
            <wp:effectExtent l="0" t="0" r="3175" b="889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pic:cNvPicPr>
                      <a:picLocks noChangeAspect="1"/>
                    </pic:cNvPicPr>
                  </pic:nvPicPr>
                  <pic:blipFill>
                    <a:blip r:embed="rId29"/>
                    <a:stretch>
                      <a:fillRect/>
                    </a:stretch>
                  </pic:blipFill>
                  <pic:spPr>
                    <a:xfrm>
                      <a:off x="0" y="0"/>
                      <a:ext cx="5267325" cy="1743710"/>
                    </a:xfrm>
                    <a:prstGeom prst="rect">
                      <a:avLst/>
                    </a:prstGeom>
                    <a:noFill/>
                    <a:ln>
                      <a:noFill/>
                    </a:ln>
                  </pic:spPr>
                </pic:pic>
              </a:graphicData>
            </a:graphic>
          </wp:inline>
        </w:drawing>
      </w:r>
    </w:p>
    <w:p w14:paraId="18CCAD1A">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3D41BB6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Create a volume using the command </w:t>
      </w:r>
      <w:r>
        <w:rPr>
          <w:rFonts w:hint="default" w:ascii="Bodoni MT" w:hAnsi="Bodoni MT" w:eastAsia="等线" w:cs="Bodoni MT"/>
          <w:b/>
          <w:bCs/>
          <w:sz w:val="22"/>
          <w:szCs w:val="22"/>
          <w:lang w:val="en-IN"/>
        </w:rPr>
        <w:t>docker volume create &lt;</w:t>
      </w:r>
      <w:r>
        <w:rPr>
          <w:rFonts w:hint="default" w:ascii="Bodoni MT" w:hAnsi="Bodoni MT" w:eastAsia="等线" w:cs="Bodoni MT"/>
          <w:b w:val="0"/>
          <w:bCs w:val="0"/>
          <w:sz w:val="22"/>
          <w:szCs w:val="22"/>
          <w:lang w:val="en-IN"/>
        </w:rPr>
        <w:t>volume name</w:t>
      </w:r>
      <w:r>
        <w:rPr>
          <w:rFonts w:hint="default" w:ascii="Bodoni MT" w:hAnsi="Bodoni MT" w:eastAsia="等线" w:cs="Bodoni MT"/>
          <w:b/>
          <w:bCs/>
          <w:sz w:val="22"/>
          <w:szCs w:val="22"/>
          <w:lang w:val="en-IN"/>
        </w:rPr>
        <w:t>&gt;</w:t>
      </w:r>
    </w:p>
    <w:p w14:paraId="25DF8EB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3636010" cy="609600"/>
            <wp:effectExtent l="0" t="0" r="8890" b="0"/>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pic:cNvPicPr>
                  </pic:nvPicPr>
                  <pic:blipFill>
                    <a:blip r:embed="rId30"/>
                    <a:stretch>
                      <a:fillRect/>
                    </a:stretch>
                  </pic:blipFill>
                  <pic:spPr>
                    <a:xfrm>
                      <a:off x="0" y="0"/>
                      <a:ext cx="3636010" cy="609600"/>
                    </a:xfrm>
                    <a:prstGeom prst="rect">
                      <a:avLst/>
                    </a:prstGeom>
                    <a:noFill/>
                    <a:ln>
                      <a:noFill/>
                    </a:ln>
                  </pic:spPr>
                </pic:pic>
              </a:graphicData>
            </a:graphic>
          </wp:inline>
        </w:drawing>
      </w:r>
    </w:p>
    <w:p w14:paraId="4994A44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run a container and mount that volume to a particular path of container.</w:t>
      </w:r>
    </w:p>
    <w:p w14:paraId="4EA3623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The command will be: </w:t>
      </w:r>
      <w:r>
        <w:rPr>
          <w:rFonts w:hint="default" w:ascii="Bodoni MT" w:hAnsi="Bodoni MT" w:eastAsia="等线" w:cs="Bodoni MT"/>
          <w:b/>
          <w:bCs/>
          <w:color w:val="C00000"/>
          <w:sz w:val="22"/>
          <w:szCs w:val="22"/>
          <w:lang w:val="en-IN"/>
        </w:rPr>
        <w:t>--mount source=&lt;</w:t>
      </w:r>
      <w:r>
        <w:rPr>
          <w:rFonts w:hint="default" w:ascii="Bodoni MT" w:hAnsi="Bodoni MT" w:eastAsia="等线" w:cs="Bodoni MT"/>
          <w:b w:val="0"/>
          <w:bCs w:val="0"/>
          <w:color w:val="C00000"/>
          <w:sz w:val="22"/>
          <w:szCs w:val="22"/>
          <w:lang w:val="en-IN"/>
        </w:rPr>
        <w:t>volume name</w:t>
      </w:r>
      <w:r>
        <w:rPr>
          <w:rFonts w:hint="default" w:ascii="Bodoni MT" w:hAnsi="Bodoni MT" w:eastAsia="等线" w:cs="Bodoni MT"/>
          <w:b/>
          <w:bCs/>
          <w:color w:val="C00000"/>
          <w:sz w:val="22"/>
          <w:szCs w:val="22"/>
          <w:lang w:val="en-IN"/>
        </w:rPr>
        <w:t>&gt;,destination=&lt;</w:t>
      </w:r>
      <w:r>
        <w:rPr>
          <w:rFonts w:hint="default" w:ascii="Bodoni MT" w:hAnsi="Bodoni MT" w:eastAsia="等线" w:cs="Bodoni MT"/>
          <w:b w:val="0"/>
          <w:bCs w:val="0"/>
          <w:color w:val="C00000"/>
          <w:sz w:val="22"/>
          <w:szCs w:val="22"/>
          <w:lang w:val="en-IN"/>
        </w:rPr>
        <w:t>path which to be mounted</w:t>
      </w:r>
      <w:r>
        <w:rPr>
          <w:rFonts w:hint="default" w:ascii="Bodoni MT" w:hAnsi="Bodoni MT" w:eastAsia="等线" w:cs="Bodoni MT"/>
          <w:b/>
          <w:bCs/>
          <w:color w:val="C00000"/>
          <w:sz w:val="22"/>
          <w:szCs w:val="22"/>
          <w:lang w:val="en-IN"/>
        </w:rPr>
        <w:t>&gt;</w:t>
      </w:r>
    </w:p>
    <w:p w14:paraId="7621461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854700" cy="178435"/>
            <wp:effectExtent l="0" t="0" r="0" b="12065"/>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pic:cNvPicPr>
                  </pic:nvPicPr>
                  <pic:blipFill>
                    <a:blip r:embed="rId31"/>
                    <a:stretch>
                      <a:fillRect/>
                    </a:stretch>
                  </pic:blipFill>
                  <pic:spPr>
                    <a:xfrm>
                      <a:off x="0" y="0"/>
                      <a:ext cx="5854700" cy="178435"/>
                    </a:xfrm>
                    <a:prstGeom prst="rect">
                      <a:avLst/>
                    </a:prstGeom>
                    <a:noFill/>
                    <a:ln>
                      <a:noFill/>
                    </a:ln>
                  </pic:spPr>
                </pic:pic>
              </a:graphicData>
            </a:graphic>
          </wp:inline>
        </w:drawing>
      </w:r>
    </w:p>
    <w:p w14:paraId="5D9E749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It’ll automatically create ont directory /my-data and now it is mounted to the volume that I created.</w:t>
      </w:r>
    </w:p>
    <w:p w14:paraId="555103A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3084195" cy="376555"/>
            <wp:effectExtent l="0" t="0" r="1905" b="4445"/>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pic:cNvPicPr>
                      <a:picLocks noChangeAspect="1"/>
                    </pic:cNvPicPr>
                  </pic:nvPicPr>
                  <pic:blipFill>
                    <a:blip r:embed="rId32"/>
                    <a:stretch>
                      <a:fillRect/>
                    </a:stretch>
                  </pic:blipFill>
                  <pic:spPr>
                    <a:xfrm>
                      <a:off x="0" y="0"/>
                      <a:ext cx="3084195" cy="376555"/>
                    </a:xfrm>
                    <a:prstGeom prst="rect">
                      <a:avLst/>
                    </a:prstGeom>
                    <a:noFill/>
                    <a:ln>
                      <a:noFill/>
                    </a:ln>
                  </pic:spPr>
                </pic:pic>
              </a:graphicData>
            </a:graphic>
          </wp:inline>
        </w:drawing>
      </w:r>
    </w:p>
    <w:p w14:paraId="54C9619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 just created one file inside that directory /my-data</w:t>
      </w:r>
    </w:p>
    <w:p w14:paraId="2F21734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4980940" cy="1231900"/>
            <wp:effectExtent l="0" t="0" r="10160" b="0"/>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pic:cNvPicPr>
                      <a:picLocks noChangeAspect="1"/>
                    </pic:cNvPicPr>
                  </pic:nvPicPr>
                  <pic:blipFill>
                    <a:blip r:embed="rId33"/>
                    <a:stretch>
                      <a:fillRect/>
                    </a:stretch>
                  </pic:blipFill>
                  <pic:spPr>
                    <a:xfrm>
                      <a:off x="0" y="0"/>
                      <a:ext cx="4980940" cy="1231900"/>
                    </a:xfrm>
                    <a:prstGeom prst="rect">
                      <a:avLst/>
                    </a:prstGeom>
                    <a:noFill/>
                    <a:ln>
                      <a:noFill/>
                    </a:ln>
                  </pic:spPr>
                </pic:pic>
              </a:graphicData>
            </a:graphic>
          </wp:inline>
        </w:drawing>
      </w:r>
    </w:p>
    <w:p w14:paraId="7E2ACB0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exit, so that the container will be deleted (--rm was used while creating the container)</w:t>
      </w:r>
    </w:p>
    <w:p w14:paraId="1FC742D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I created one more container, and now gave the mount destination path as “/some-dir”</w:t>
      </w:r>
    </w:p>
    <w:p w14:paraId="15F35E2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lang w:val="en-IN"/>
        </w:rPr>
      </w:pPr>
      <w:r>
        <w:drawing>
          <wp:inline distT="0" distB="0" distL="114300" distR="114300">
            <wp:extent cx="5807710" cy="940435"/>
            <wp:effectExtent l="0" t="0" r="8890" b="12065"/>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pic:cNvPicPr>
                      <a:picLocks noChangeAspect="1"/>
                    </pic:cNvPicPr>
                  </pic:nvPicPr>
                  <pic:blipFill>
                    <a:blip r:embed="rId34"/>
                    <a:stretch>
                      <a:fillRect/>
                    </a:stretch>
                  </pic:blipFill>
                  <pic:spPr>
                    <a:xfrm>
                      <a:off x="0" y="0"/>
                      <a:ext cx="5807710" cy="940435"/>
                    </a:xfrm>
                    <a:prstGeom prst="rect">
                      <a:avLst/>
                    </a:prstGeom>
                    <a:noFill/>
                    <a:ln>
                      <a:noFill/>
                    </a:ln>
                  </pic:spPr>
                </pic:pic>
              </a:graphicData>
            </a:graphic>
          </wp:inline>
        </w:drawing>
      </w:r>
    </w:p>
    <w:p w14:paraId="2E14B05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we can see the file is present in that “/some-dir” directory.</w:t>
      </w:r>
    </w:p>
    <w:p w14:paraId="03AC7D4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 created one directory “my-data” in my pwd in my system (not in container) </w:t>
      </w:r>
    </w:p>
    <w:p w14:paraId="0296ED3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916555" cy="1599565"/>
            <wp:effectExtent l="0" t="0" r="4445" b="635"/>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pic:cNvPicPr>
                      <a:picLocks noChangeAspect="1"/>
                    </pic:cNvPicPr>
                  </pic:nvPicPr>
                  <pic:blipFill>
                    <a:blip r:embed="rId35"/>
                    <a:stretch>
                      <a:fillRect/>
                    </a:stretch>
                  </pic:blipFill>
                  <pic:spPr>
                    <a:xfrm>
                      <a:off x="0" y="0"/>
                      <a:ext cx="2916555" cy="1599565"/>
                    </a:xfrm>
                    <a:prstGeom prst="rect">
                      <a:avLst/>
                    </a:prstGeom>
                    <a:noFill/>
                    <a:ln>
                      <a:noFill/>
                    </a:ln>
                  </pic:spPr>
                </pic:pic>
              </a:graphicData>
            </a:graphic>
          </wp:inline>
        </w:drawing>
      </w:r>
    </w:p>
    <w:p w14:paraId="66C70F5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I’ll bind this directory (</w:t>
      </w:r>
      <w:r>
        <w:rPr>
          <w:rFonts w:hint="default" w:ascii="Bodoni MT" w:hAnsi="Bodoni MT" w:eastAsia="等线" w:cs="Bodoni MT"/>
          <w:b/>
          <w:bCs/>
          <w:sz w:val="22"/>
          <w:szCs w:val="22"/>
          <w:lang w:val="en-IN"/>
        </w:rPr>
        <w:t>bind mount</w:t>
      </w:r>
      <w:r>
        <w:rPr>
          <w:rFonts w:hint="default" w:ascii="Bodoni MT" w:hAnsi="Bodoni MT" w:eastAsia="等线" w:cs="Bodoni MT"/>
          <w:b w:val="0"/>
          <w:bCs w:val="0"/>
          <w:sz w:val="22"/>
          <w:szCs w:val="22"/>
          <w:lang w:val="en-IN"/>
        </w:rPr>
        <w:t>) to a container</w:t>
      </w:r>
    </w:p>
    <w:p w14:paraId="1B30AAE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The command will be: </w:t>
      </w:r>
      <w:r>
        <w:rPr>
          <w:rFonts w:hint="default" w:ascii="Bodoni MT" w:hAnsi="Bodoni MT" w:eastAsia="等线" w:cs="Bodoni MT"/>
          <w:b/>
          <w:bCs/>
          <w:sz w:val="22"/>
          <w:szCs w:val="22"/>
          <w:lang w:val="en-IN"/>
        </w:rPr>
        <w:t>--mount type=bind,source=&lt;</w:t>
      </w:r>
      <w:r>
        <w:rPr>
          <w:rFonts w:hint="default" w:ascii="Bodoni MT" w:hAnsi="Bodoni MT" w:eastAsia="等线" w:cs="Bodoni MT"/>
          <w:b w:val="0"/>
          <w:bCs w:val="0"/>
          <w:sz w:val="22"/>
          <w:szCs w:val="22"/>
          <w:lang w:val="en-IN"/>
        </w:rPr>
        <w:t>source dir path</w:t>
      </w:r>
      <w:r>
        <w:rPr>
          <w:rFonts w:hint="default" w:ascii="Bodoni MT" w:hAnsi="Bodoni MT" w:eastAsia="等线" w:cs="Bodoni MT"/>
          <w:b/>
          <w:bCs/>
          <w:sz w:val="22"/>
          <w:szCs w:val="22"/>
          <w:lang w:val="en-IN"/>
        </w:rPr>
        <w:t>&gt;,destination=&lt;</w:t>
      </w:r>
      <w:r>
        <w:rPr>
          <w:rFonts w:hint="default" w:ascii="Bodoni MT" w:hAnsi="Bodoni MT" w:eastAsia="等线" w:cs="Bodoni MT"/>
          <w:b w:val="0"/>
          <w:bCs w:val="0"/>
          <w:sz w:val="22"/>
          <w:szCs w:val="22"/>
          <w:lang w:val="en-IN"/>
        </w:rPr>
        <w:t>dir path inside container</w:t>
      </w:r>
      <w:r>
        <w:rPr>
          <w:rFonts w:hint="default" w:ascii="Bodoni MT" w:hAnsi="Bodoni MT" w:eastAsia="等线" w:cs="Bodoni MT"/>
          <w:b/>
          <w:bCs/>
          <w:sz w:val="22"/>
          <w:szCs w:val="22"/>
          <w:lang w:val="en-IN"/>
        </w:rPr>
        <w:t>&gt;</w:t>
      </w:r>
    </w:p>
    <w:p w14:paraId="32E19F3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851525" cy="566420"/>
            <wp:effectExtent l="0" t="0" r="3175" b="5080"/>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0"/>
                    <pic:cNvPicPr>
                      <a:picLocks noChangeAspect="1"/>
                    </pic:cNvPicPr>
                  </pic:nvPicPr>
                  <pic:blipFill>
                    <a:blip r:embed="rId36"/>
                    <a:stretch>
                      <a:fillRect/>
                    </a:stretch>
                  </pic:blipFill>
                  <pic:spPr>
                    <a:xfrm>
                      <a:off x="0" y="0"/>
                      <a:ext cx="5851525" cy="566420"/>
                    </a:xfrm>
                    <a:prstGeom prst="rect">
                      <a:avLst/>
                    </a:prstGeom>
                    <a:noFill/>
                    <a:ln>
                      <a:noFill/>
                    </a:ln>
                  </pic:spPr>
                </pic:pic>
              </a:graphicData>
            </a:graphic>
          </wp:inline>
        </w:drawing>
      </w:r>
    </w:p>
    <w:p w14:paraId="3680189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If you create something inside that “my-data” directory inside the container, then the same file will also be there inside the system’s directory.</w:t>
      </w:r>
    </w:p>
    <w:p w14:paraId="479790B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There is another way of mounting voluemes or binding the directory to the container, that is </w:t>
      </w:r>
      <w:r>
        <w:rPr>
          <w:rFonts w:hint="default" w:ascii="Bodoni MT" w:hAnsi="Bodoni MT" w:eastAsia="等线" w:cs="Bodoni MT"/>
          <w:b/>
          <w:bCs/>
          <w:sz w:val="22"/>
          <w:szCs w:val="22"/>
          <w:lang w:val="en-IN"/>
        </w:rPr>
        <w:t>-v</w:t>
      </w:r>
      <w:r>
        <w:rPr>
          <w:rFonts w:hint="default" w:ascii="Bodoni MT" w:hAnsi="Bodoni MT" w:eastAsia="等线" w:cs="Bodoni MT"/>
          <w:b w:val="0"/>
          <w:bCs w:val="0"/>
          <w:sz w:val="22"/>
          <w:szCs w:val="22"/>
          <w:lang w:val="en-IN"/>
        </w:rPr>
        <w:t xml:space="preserve"> flag</w:t>
      </w:r>
    </w:p>
    <w:p w14:paraId="486A86E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69230" cy="438150"/>
            <wp:effectExtent l="0" t="0" r="1270" b="6350"/>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
                    <pic:cNvPicPr>
                      <a:picLocks noChangeAspect="1"/>
                    </pic:cNvPicPr>
                  </pic:nvPicPr>
                  <pic:blipFill>
                    <a:blip r:embed="rId37"/>
                    <a:stretch>
                      <a:fillRect/>
                    </a:stretch>
                  </pic:blipFill>
                  <pic:spPr>
                    <a:xfrm>
                      <a:off x="0" y="0"/>
                      <a:ext cx="5269230" cy="438150"/>
                    </a:xfrm>
                    <a:prstGeom prst="rect">
                      <a:avLst/>
                    </a:prstGeom>
                    <a:noFill/>
                    <a:ln>
                      <a:noFill/>
                    </a:ln>
                  </pic:spPr>
                </pic:pic>
              </a:graphicData>
            </a:graphic>
          </wp:inline>
        </w:drawing>
      </w:r>
    </w:p>
    <w:p w14:paraId="169F42A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the volume is there then it’ll bind that; otherwise </w:t>
      </w:r>
      <w:r>
        <w:rPr>
          <w:rFonts w:hint="default" w:ascii="Bodoni MT" w:hAnsi="Bodoni MT" w:eastAsia="等线" w:cs="Bodoni MT"/>
          <w:color w:val="C00000"/>
          <w:sz w:val="22"/>
          <w:szCs w:val="22"/>
          <w:shd w:val="clear" w:color="FFFFFF" w:fill="D9D9D9"/>
          <w:lang w:val="en-IN"/>
        </w:rPr>
        <w:t>it’ll create one and bind that</w:t>
      </w:r>
      <w:r>
        <w:rPr>
          <w:rFonts w:hint="default" w:ascii="Bodoni MT" w:hAnsi="Bodoni MT" w:eastAsia="等线" w:cs="Bodoni MT"/>
          <w:sz w:val="22"/>
          <w:szCs w:val="22"/>
          <w:lang w:val="en-IN"/>
        </w:rPr>
        <w:t>.</w:t>
      </w:r>
    </w:p>
    <w:p w14:paraId="1B5B447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29FF8C48">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632369E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8"/>
          <w:szCs w:val="28"/>
          <w:highlight w:val="lightGray"/>
          <w:u w:val="single"/>
        </w:rPr>
      </w:pPr>
      <w:r>
        <w:rPr>
          <w:rFonts w:hint="default" w:ascii="Bodoni MT" w:hAnsi="Bodoni MT" w:eastAsia="等线" w:cs="Bodoni MT"/>
          <w:b/>
          <w:bCs/>
          <w:color w:val="002060"/>
          <w:sz w:val="28"/>
          <w:szCs w:val="28"/>
          <w:highlight w:val="lightGray"/>
          <w:u w:val="single"/>
          <w:lang w:val="en-IN"/>
        </w:rPr>
        <w:t xml:space="preserve">Writing </w:t>
      </w:r>
      <w:r>
        <w:rPr>
          <w:rFonts w:hint="default" w:ascii="Bodoni MT" w:hAnsi="Bodoni MT" w:eastAsia="等线" w:cs="Bodoni MT"/>
          <w:b/>
          <w:bCs/>
          <w:color w:val="C00000"/>
          <w:sz w:val="28"/>
          <w:szCs w:val="28"/>
          <w:highlight w:val="lightGray"/>
          <w:u w:val="single"/>
          <w:lang w:val="en-IN"/>
        </w:rPr>
        <w:t>Dockerfile</w:t>
      </w:r>
      <w:r>
        <w:rPr>
          <w:rFonts w:hint="default" w:ascii="Bodoni MT" w:hAnsi="Bodoni MT" w:eastAsia="等线" w:cs="Bodoni MT"/>
          <w:b/>
          <w:bCs/>
          <w:color w:val="002060"/>
          <w:sz w:val="28"/>
          <w:szCs w:val="28"/>
          <w:highlight w:val="lightGray"/>
          <w:u w:val="single"/>
          <w:lang w:val="en-IN"/>
        </w:rPr>
        <w:t xml:space="preserve">   </w:t>
      </w:r>
    </w:p>
    <w:p w14:paraId="57688A8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The following instructions are supported in Dockerfile</w:t>
      </w:r>
    </w:p>
    <w:p w14:paraId="769812E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ADD</w:t>
      </w:r>
      <w:r>
        <w:rPr>
          <w:rFonts w:hint="default" w:ascii="Bodoni MT" w:hAnsi="Bodoni MT" w:eastAsia="等线"/>
          <w:sz w:val="22"/>
          <w:szCs w:val="22"/>
        </w:rPr>
        <w:tab/>
      </w:r>
      <w:r>
        <w:rPr>
          <w:rFonts w:hint="default" w:ascii="Bodoni MT" w:hAnsi="Bodoni MT" w:eastAsia="等线"/>
          <w:sz w:val="22"/>
          <w:szCs w:val="22"/>
          <w:lang w:val="en-IN"/>
        </w:rPr>
        <w:t xml:space="preserve">            </w:t>
      </w:r>
      <w:r>
        <w:rPr>
          <w:rFonts w:hint="default" w:ascii="Bodoni MT" w:hAnsi="Bodoni MT" w:eastAsia="等线"/>
          <w:sz w:val="22"/>
          <w:szCs w:val="22"/>
        </w:rPr>
        <w:t>Add local or remote files and directories.</w:t>
      </w:r>
    </w:p>
    <w:p w14:paraId="505D448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ARG</w:t>
      </w:r>
      <w:r>
        <w:rPr>
          <w:rFonts w:hint="default" w:ascii="Bodoni MT" w:hAnsi="Bodoni MT" w:eastAsia="等线"/>
          <w:sz w:val="22"/>
          <w:szCs w:val="22"/>
        </w:rPr>
        <w:tab/>
      </w:r>
      <w:r>
        <w:rPr>
          <w:rFonts w:hint="default" w:ascii="Bodoni MT" w:hAnsi="Bodoni MT" w:eastAsia="等线"/>
          <w:sz w:val="22"/>
          <w:szCs w:val="22"/>
          <w:lang w:val="en-IN"/>
        </w:rPr>
        <w:t xml:space="preserve">            </w:t>
      </w:r>
      <w:r>
        <w:rPr>
          <w:rFonts w:hint="default" w:ascii="Bodoni MT" w:hAnsi="Bodoni MT" w:eastAsia="等线"/>
          <w:sz w:val="22"/>
          <w:szCs w:val="22"/>
        </w:rPr>
        <w:t>Use build-time variables.</w:t>
      </w:r>
    </w:p>
    <w:p w14:paraId="7FA939E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CMD</w:t>
      </w:r>
      <w:r>
        <w:rPr>
          <w:rFonts w:hint="default" w:ascii="Bodoni MT" w:hAnsi="Bodoni MT" w:eastAsia="等线"/>
          <w:sz w:val="22"/>
          <w:szCs w:val="22"/>
        </w:rPr>
        <w:tab/>
      </w:r>
      <w:r>
        <w:rPr>
          <w:rFonts w:hint="default" w:ascii="Bodoni MT" w:hAnsi="Bodoni MT" w:eastAsia="等线"/>
          <w:sz w:val="22"/>
          <w:szCs w:val="22"/>
          <w:lang w:val="en-IN"/>
        </w:rPr>
        <w:t xml:space="preserve">             </w:t>
      </w:r>
      <w:r>
        <w:rPr>
          <w:rFonts w:hint="default" w:ascii="Bodoni MT" w:hAnsi="Bodoni MT" w:eastAsia="等线"/>
          <w:sz w:val="22"/>
          <w:szCs w:val="22"/>
        </w:rPr>
        <w:t>Specify default commands</w:t>
      </w:r>
      <w:r>
        <w:rPr>
          <w:rFonts w:hint="default" w:ascii="Bodoni MT" w:hAnsi="Bodoni MT" w:eastAsia="等线"/>
          <w:sz w:val="22"/>
          <w:szCs w:val="22"/>
          <w:lang w:val="en-IN"/>
        </w:rPr>
        <w:t xml:space="preserve"> </w:t>
      </w:r>
      <w:r>
        <w:rPr>
          <w:rFonts w:hint="default" w:ascii="Bodoni MT" w:hAnsi="Bodoni MT" w:eastAsia="等线"/>
          <w:sz w:val="22"/>
          <w:szCs w:val="22"/>
          <w:highlight w:val="yellow"/>
          <w:lang w:val="en-IN"/>
        </w:rPr>
        <w:t>(after building container)</w:t>
      </w:r>
      <w:r>
        <w:rPr>
          <w:rFonts w:hint="default" w:ascii="Bodoni MT" w:hAnsi="Bodoni MT" w:eastAsia="等线"/>
          <w:sz w:val="22"/>
          <w:szCs w:val="22"/>
        </w:rPr>
        <w:t>.</w:t>
      </w:r>
    </w:p>
    <w:p w14:paraId="3C7DFEA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COPY</w:t>
      </w:r>
      <w:r>
        <w:rPr>
          <w:rFonts w:hint="default" w:ascii="Bodoni MT" w:hAnsi="Bodoni MT" w:eastAsia="等线"/>
          <w:b/>
          <w:bCs/>
          <w:sz w:val="22"/>
          <w:szCs w:val="22"/>
          <w:lang w:val="en-IN"/>
        </w:rPr>
        <w:t xml:space="preserve">             </w:t>
      </w:r>
      <w:r>
        <w:rPr>
          <w:rFonts w:hint="default" w:ascii="Bodoni MT" w:hAnsi="Bodoni MT" w:eastAsia="等线"/>
          <w:sz w:val="22"/>
          <w:szCs w:val="22"/>
        </w:rPr>
        <w:t>Copy files and directories.</w:t>
      </w:r>
    </w:p>
    <w:p w14:paraId="4766656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ENTRYPOINT</w:t>
      </w:r>
      <w:r>
        <w:rPr>
          <w:rFonts w:hint="default" w:ascii="Bodoni MT" w:hAnsi="Bodoni MT" w:eastAsia="等线"/>
          <w:sz w:val="22"/>
          <w:szCs w:val="22"/>
          <w:lang w:val="en-IN"/>
        </w:rPr>
        <w:t xml:space="preserve">      </w:t>
      </w:r>
      <w:r>
        <w:rPr>
          <w:rFonts w:hint="default" w:ascii="Bodoni MT" w:hAnsi="Bodoni MT" w:eastAsia="等线"/>
          <w:sz w:val="22"/>
          <w:szCs w:val="22"/>
        </w:rPr>
        <w:t>Specify default executable.</w:t>
      </w:r>
    </w:p>
    <w:p w14:paraId="1D4BD88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ENV</w:t>
      </w:r>
      <w:r>
        <w:rPr>
          <w:rFonts w:hint="default" w:ascii="Bodoni MT" w:hAnsi="Bodoni MT" w:eastAsia="等线"/>
          <w:sz w:val="22"/>
          <w:szCs w:val="22"/>
        </w:rPr>
        <w:tab/>
      </w:r>
      <w:r>
        <w:rPr>
          <w:rFonts w:hint="default" w:ascii="Bodoni MT" w:hAnsi="Bodoni MT" w:eastAsia="等线"/>
          <w:sz w:val="22"/>
          <w:szCs w:val="22"/>
          <w:lang w:val="en-IN"/>
        </w:rPr>
        <w:t xml:space="preserve">             </w:t>
      </w:r>
      <w:r>
        <w:rPr>
          <w:rFonts w:hint="default" w:ascii="Bodoni MT" w:hAnsi="Bodoni MT" w:eastAsia="等线"/>
          <w:sz w:val="22"/>
          <w:szCs w:val="22"/>
        </w:rPr>
        <w:t>Set environment variables.</w:t>
      </w:r>
    </w:p>
    <w:p w14:paraId="4C63259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EXPOSE</w:t>
      </w:r>
      <w:r>
        <w:rPr>
          <w:rFonts w:hint="default" w:ascii="Bodoni MT" w:hAnsi="Bodoni MT" w:eastAsia="等线"/>
          <w:sz w:val="22"/>
          <w:szCs w:val="22"/>
        </w:rPr>
        <w:tab/>
      </w:r>
      <w:r>
        <w:rPr>
          <w:rFonts w:hint="default" w:ascii="Bodoni MT" w:hAnsi="Bodoni MT" w:eastAsia="等线"/>
          <w:sz w:val="22"/>
          <w:szCs w:val="22"/>
          <w:lang w:val="en-IN"/>
        </w:rPr>
        <w:t xml:space="preserve">      </w:t>
      </w:r>
      <w:r>
        <w:rPr>
          <w:rFonts w:hint="default" w:ascii="Bodoni MT" w:hAnsi="Bodoni MT" w:eastAsia="等线"/>
          <w:sz w:val="22"/>
          <w:szCs w:val="22"/>
        </w:rPr>
        <w:t>Describe which ports your application is listening on.</w:t>
      </w:r>
    </w:p>
    <w:p w14:paraId="61E4770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FROM</w:t>
      </w:r>
      <w:r>
        <w:rPr>
          <w:rFonts w:hint="default" w:ascii="Bodoni MT" w:hAnsi="Bodoni MT" w:eastAsia="等线"/>
          <w:sz w:val="22"/>
          <w:szCs w:val="22"/>
        </w:rPr>
        <w:tab/>
      </w:r>
      <w:r>
        <w:rPr>
          <w:rFonts w:hint="default" w:ascii="Bodoni MT" w:hAnsi="Bodoni MT" w:eastAsia="等线"/>
          <w:sz w:val="22"/>
          <w:szCs w:val="22"/>
          <w:lang w:val="en-IN"/>
        </w:rPr>
        <w:t xml:space="preserve">      </w:t>
      </w:r>
      <w:r>
        <w:rPr>
          <w:rFonts w:hint="default" w:ascii="Bodoni MT" w:hAnsi="Bodoni MT" w:eastAsia="等线"/>
          <w:sz w:val="22"/>
          <w:szCs w:val="22"/>
        </w:rPr>
        <w:t>Create a new build stage from a base image.</w:t>
      </w:r>
    </w:p>
    <w:p w14:paraId="42F8ECE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HEALTHCHECK</w:t>
      </w:r>
      <w:r>
        <w:rPr>
          <w:rFonts w:hint="default" w:ascii="Bodoni MT" w:hAnsi="Bodoni MT" w:eastAsia="等线"/>
          <w:b/>
          <w:bCs/>
          <w:sz w:val="22"/>
          <w:szCs w:val="22"/>
          <w:lang w:val="en-IN"/>
        </w:rPr>
        <w:t xml:space="preserve">   </w:t>
      </w:r>
      <w:r>
        <w:rPr>
          <w:rFonts w:hint="default" w:ascii="Bodoni MT" w:hAnsi="Bodoni MT" w:eastAsia="等线"/>
          <w:sz w:val="22"/>
          <w:szCs w:val="22"/>
          <w:lang w:val="en-IN"/>
        </w:rPr>
        <w:t>C</w:t>
      </w:r>
      <w:r>
        <w:rPr>
          <w:rFonts w:hint="default" w:ascii="Bodoni MT" w:hAnsi="Bodoni MT" w:eastAsia="等线"/>
          <w:sz w:val="22"/>
          <w:szCs w:val="22"/>
        </w:rPr>
        <w:t>heck a container's health on startup.</w:t>
      </w:r>
    </w:p>
    <w:p w14:paraId="3EA5EC7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LABEL</w:t>
      </w:r>
      <w:r>
        <w:rPr>
          <w:rFonts w:hint="default" w:ascii="Bodoni MT" w:hAnsi="Bodoni MT" w:eastAsia="等线"/>
          <w:b/>
          <w:bCs/>
          <w:sz w:val="22"/>
          <w:szCs w:val="22"/>
          <w:lang w:val="en-IN"/>
        </w:rPr>
        <w:t xml:space="preserve">            </w:t>
      </w:r>
      <w:r>
        <w:rPr>
          <w:rFonts w:hint="default" w:ascii="Bodoni MT" w:hAnsi="Bodoni MT" w:eastAsia="等线"/>
          <w:sz w:val="22"/>
          <w:szCs w:val="22"/>
        </w:rPr>
        <w:t>Add metadata to an image.</w:t>
      </w:r>
    </w:p>
    <w:p w14:paraId="726C840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MAINTAINER</w:t>
      </w:r>
      <w:r>
        <w:rPr>
          <w:rFonts w:hint="default" w:ascii="Bodoni MT" w:hAnsi="Bodoni MT" w:eastAsia="等线"/>
          <w:sz w:val="22"/>
          <w:szCs w:val="22"/>
        </w:rPr>
        <w:tab/>
      </w:r>
      <w:r>
        <w:rPr>
          <w:rFonts w:hint="default" w:ascii="Bodoni MT" w:hAnsi="Bodoni MT" w:eastAsia="等线"/>
          <w:sz w:val="22"/>
          <w:szCs w:val="22"/>
        </w:rPr>
        <w:t>Specify the author of an image.</w:t>
      </w:r>
    </w:p>
    <w:p w14:paraId="5A45484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ONBUILD</w:t>
      </w:r>
      <w:r>
        <w:rPr>
          <w:rFonts w:hint="default" w:ascii="Bodoni MT" w:hAnsi="Bodoni MT" w:eastAsia="等线"/>
          <w:sz w:val="22"/>
          <w:szCs w:val="22"/>
        </w:rPr>
        <w:tab/>
      </w:r>
      <w:r>
        <w:rPr>
          <w:rFonts w:hint="default" w:ascii="Bodoni MT" w:hAnsi="Bodoni MT" w:eastAsia="等线"/>
          <w:sz w:val="22"/>
          <w:szCs w:val="22"/>
          <w:lang w:val="en-IN"/>
        </w:rPr>
        <w:t xml:space="preserve">       </w:t>
      </w:r>
      <w:r>
        <w:rPr>
          <w:rFonts w:hint="default" w:ascii="Bodoni MT" w:hAnsi="Bodoni MT" w:eastAsia="等线"/>
          <w:sz w:val="22"/>
          <w:szCs w:val="22"/>
        </w:rPr>
        <w:t>Specify instructions for when the image is used in a build.</w:t>
      </w:r>
    </w:p>
    <w:p w14:paraId="1FD434D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RUN</w:t>
      </w:r>
      <w:r>
        <w:rPr>
          <w:rFonts w:hint="default" w:ascii="Bodoni MT" w:hAnsi="Bodoni MT" w:eastAsia="等线"/>
          <w:sz w:val="22"/>
          <w:szCs w:val="22"/>
        </w:rPr>
        <w:tab/>
      </w:r>
      <w:r>
        <w:rPr>
          <w:rFonts w:hint="default" w:ascii="Bodoni MT" w:hAnsi="Bodoni MT" w:eastAsia="等线"/>
          <w:sz w:val="22"/>
          <w:szCs w:val="22"/>
          <w:lang w:val="en-IN"/>
        </w:rPr>
        <w:t xml:space="preserve">             </w:t>
      </w:r>
      <w:r>
        <w:rPr>
          <w:rFonts w:hint="default" w:ascii="Bodoni MT" w:hAnsi="Bodoni MT" w:eastAsia="等线"/>
          <w:sz w:val="22"/>
          <w:szCs w:val="22"/>
        </w:rPr>
        <w:t>Execute build commands</w:t>
      </w:r>
      <w:r>
        <w:rPr>
          <w:rFonts w:hint="default" w:ascii="Bodoni MT" w:hAnsi="Bodoni MT" w:eastAsia="等线"/>
          <w:sz w:val="22"/>
          <w:szCs w:val="22"/>
          <w:lang w:val="en-IN"/>
        </w:rPr>
        <w:t xml:space="preserve"> </w:t>
      </w:r>
      <w:r>
        <w:rPr>
          <w:rFonts w:hint="default" w:ascii="Bodoni MT" w:hAnsi="Bodoni MT" w:eastAsia="等线"/>
          <w:sz w:val="22"/>
          <w:szCs w:val="22"/>
          <w:highlight w:val="yellow"/>
          <w:lang w:val="en-IN"/>
        </w:rPr>
        <w:t>(during building container)</w:t>
      </w:r>
      <w:r>
        <w:rPr>
          <w:rFonts w:hint="default" w:ascii="Bodoni MT" w:hAnsi="Bodoni MT" w:eastAsia="等线"/>
          <w:sz w:val="22"/>
          <w:szCs w:val="22"/>
        </w:rPr>
        <w:t>.</w:t>
      </w:r>
    </w:p>
    <w:p w14:paraId="5CE1528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SHELL</w:t>
      </w:r>
      <w:r>
        <w:rPr>
          <w:rFonts w:hint="default" w:ascii="Bodoni MT" w:hAnsi="Bodoni MT" w:eastAsia="等线"/>
          <w:sz w:val="22"/>
          <w:szCs w:val="22"/>
        </w:rPr>
        <w:tab/>
      </w:r>
      <w:r>
        <w:rPr>
          <w:rFonts w:hint="default" w:ascii="Bodoni MT" w:hAnsi="Bodoni MT" w:eastAsia="等线"/>
          <w:sz w:val="22"/>
          <w:szCs w:val="22"/>
          <w:lang w:val="en-IN"/>
        </w:rPr>
        <w:t xml:space="preserve">       </w:t>
      </w:r>
      <w:r>
        <w:rPr>
          <w:rFonts w:hint="default" w:ascii="Bodoni MT" w:hAnsi="Bodoni MT" w:eastAsia="等线"/>
          <w:sz w:val="22"/>
          <w:szCs w:val="22"/>
        </w:rPr>
        <w:t>Set the default shell of an image.</w:t>
      </w:r>
    </w:p>
    <w:p w14:paraId="7599684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STOPSIGNAL</w:t>
      </w:r>
      <w:r>
        <w:rPr>
          <w:rFonts w:hint="default" w:ascii="Bodoni MT" w:hAnsi="Bodoni MT" w:eastAsia="等线"/>
          <w:sz w:val="22"/>
          <w:szCs w:val="22"/>
        </w:rPr>
        <w:tab/>
      </w:r>
      <w:r>
        <w:rPr>
          <w:rFonts w:hint="default" w:ascii="Bodoni MT" w:hAnsi="Bodoni MT" w:eastAsia="等线"/>
          <w:sz w:val="22"/>
          <w:szCs w:val="22"/>
          <w:lang w:val="en-IN"/>
        </w:rPr>
        <w:t xml:space="preserve">       </w:t>
      </w:r>
      <w:r>
        <w:rPr>
          <w:rFonts w:hint="default" w:ascii="Bodoni MT" w:hAnsi="Bodoni MT" w:eastAsia="等线"/>
          <w:sz w:val="22"/>
          <w:szCs w:val="22"/>
        </w:rPr>
        <w:t>Specify the system call signal for exiting a container.</w:t>
      </w:r>
    </w:p>
    <w:p w14:paraId="1E86949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USER</w:t>
      </w:r>
      <w:r>
        <w:rPr>
          <w:rFonts w:hint="default" w:ascii="Bodoni MT" w:hAnsi="Bodoni MT" w:eastAsia="等线"/>
          <w:sz w:val="22"/>
          <w:szCs w:val="22"/>
        </w:rPr>
        <w:tab/>
      </w:r>
      <w:r>
        <w:rPr>
          <w:rFonts w:hint="default" w:ascii="Bodoni MT" w:hAnsi="Bodoni MT" w:eastAsia="等线"/>
          <w:sz w:val="22"/>
          <w:szCs w:val="22"/>
          <w:lang w:val="en-IN"/>
        </w:rPr>
        <w:t xml:space="preserve">              </w:t>
      </w:r>
      <w:r>
        <w:rPr>
          <w:rFonts w:hint="default" w:ascii="Bodoni MT" w:hAnsi="Bodoni MT" w:eastAsia="等线"/>
          <w:sz w:val="22"/>
          <w:szCs w:val="22"/>
        </w:rPr>
        <w:t>Set user and group ID.</w:t>
      </w:r>
    </w:p>
    <w:p w14:paraId="2B19DDF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b/>
          <w:bCs/>
          <w:sz w:val="22"/>
          <w:szCs w:val="22"/>
        </w:rPr>
        <w:t>VOLUME</w:t>
      </w:r>
      <w:r>
        <w:rPr>
          <w:rFonts w:hint="default" w:ascii="Bodoni MT" w:hAnsi="Bodoni MT" w:eastAsia="等线"/>
          <w:sz w:val="22"/>
          <w:szCs w:val="22"/>
        </w:rPr>
        <w:tab/>
      </w:r>
      <w:r>
        <w:rPr>
          <w:rFonts w:hint="default" w:ascii="Bodoni MT" w:hAnsi="Bodoni MT" w:eastAsia="等线"/>
          <w:sz w:val="22"/>
          <w:szCs w:val="22"/>
          <w:lang w:val="en-IN"/>
        </w:rPr>
        <w:t xml:space="preserve">        </w:t>
      </w:r>
      <w:r>
        <w:rPr>
          <w:rFonts w:hint="default" w:ascii="Bodoni MT" w:hAnsi="Bodoni MT" w:eastAsia="等线"/>
          <w:sz w:val="22"/>
          <w:szCs w:val="22"/>
        </w:rPr>
        <w:t>Create volume mounts.</w:t>
      </w:r>
    </w:p>
    <w:p w14:paraId="6299F2D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WORKDIR</w:t>
      </w:r>
      <w:r>
        <w:rPr>
          <w:rFonts w:hint="default" w:ascii="Bodoni MT" w:hAnsi="Bodoni MT" w:eastAsia="等线"/>
          <w:sz w:val="22"/>
          <w:szCs w:val="22"/>
        </w:rPr>
        <w:tab/>
      </w:r>
      <w:r>
        <w:rPr>
          <w:rFonts w:hint="default" w:ascii="Bodoni MT" w:hAnsi="Bodoni MT" w:eastAsia="等线"/>
          <w:sz w:val="22"/>
          <w:szCs w:val="22"/>
          <w:lang w:val="en-IN"/>
        </w:rPr>
        <w:t xml:space="preserve">        </w:t>
      </w:r>
      <w:r>
        <w:rPr>
          <w:rFonts w:hint="default" w:ascii="Bodoni MT" w:hAnsi="Bodoni MT" w:eastAsia="等线"/>
          <w:sz w:val="22"/>
          <w:szCs w:val="22"/>
        </w:rPr>
        <w:t>Change working directory.</w:t>
      </w:r>
    </w:p>
    <w:p w14:paraId="72C0935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We can write some simple command like below inside the Dockerfile</w:t>
      </w:r>
    </w:p>
    <w:p w14:paraId="14E749B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098675" cy="1073150"/>
            <wp:effectExtent l="0" t="0" r="9525" b="6350"/>
            <wp:docPr id="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2"/>
                    <pic:cNvPicPr>
                      <a:picLocks noChangeAspect="1"/>
                    </pic:cNvPicPr>
                  </pic:nvPicPr>
                  <pic:blipFill>
                    <a:blip r:embed="rId38"/>
                    <a:stretch>
                      <a:fillRect/>
                    </a:stretch>
                  </pic:blipFill>
                  <pic:spPr>
                    <a:xfrm>
                      <a:off x="0" y="0"/>
                      <a:ext cx="2098675" cy="1073150"/>
                    </a:xfrm>
                    <a:prstGeom prst="rect">
                      <a:avLst/>
                    </a:prstGeom>
                    <a:noFill/>
                    <a:ln>
                      <a:noFill/>
                    </a:ln>
                  </pic:spPr>
                </pic:pic>
              </a:graphicData>
            </a:graphic>
          </wp:inline>
        </w:drawing>
      </w:r>
    </w:p>
    <w:p w14:paraId="4F05CD1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As each line will be created as a layer, we should avoid creating multiple layers. So, instead of writing like above, write like the below</w:t>
      </w:r>
    </w:p>
    <w:p w14:paraId="4879A2F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3600450" cy="747395"/>
            <wp:effectExtent l="0" t="0" r="6350" b="1905"/>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3"/>
                    <pic:cNvPicPr>
                      <a:picLocks noChangeAspect="1"/>
                    </pic:cNvPicPr>
                  </pic:nvPicPr>
                  <pic:blipFill>
                    <a:blip r:embed="rId39"/>
                    <a:stretch>
                      <a:fillRect/>
                    </a:stretch>
                  </pic:blipFill>
                  <pic:spPr>
                    <a:xfrm>
                      <a:off x="0" y="0"/>
                      <a:ext cx="3600450" cy="747395"/>
                    </a:xfrm>
                    <a:prstGeom prst="rect">
                      <a:avLst/>
                    </a:prstGeom>
                    <a:noFill/>
                    <a:ln>
                      <a:noFill/>
                    </a:ln>
                  </pic:spPr>
                </pic:pic>
              </a:graphicData>
            </a:graphic>
          </wp:inline>
        </w:drawing>
      </w:r>
    </w:p>
    <w:p w14:paraId="207773EC">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09BC0EA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8"/>
          <w:szCs w:val="28"/>
          <w:highlight w:val="lightGray"/>
        </w:rPr>
      </w:pPr>
      <w:r>
        <w:rPr>
          <w:rFonts w:hint="default" w:ascii="Bodoni MT" w:hAnsi="Bodoni MT" w:eastAsia="等线" w:cs="Bodoni MT"/>
          <w:b/>
          <w:bCs/>
          <w:color w:val="002060"/>
          <w:sz w:val="28"/>
          <w:szCs w:val="28"/>
          <w:highlight w:val="lightGray"/>
          <w:lang w:val="en-IN"/>
        </w:rPr>
        <w:t>Below are the stages of Dockerfile from non-optimized to optimized (for nodejs application)</w:t>
      </w:r>
    </w:p>
    <w:p w14:paraId="330E9D1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In the below case</w:t>
      </w:r>
    </w:p>
    <w:p w14:paraId="57A91AA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602865" cy="1076325"/>
            <wp:effectExtent l="0" t="0" r="635" b="3175"/>
            <wp:docPr id="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0"/>
                    <pic:cNvPicPr>
                      <a:picLocks noChangeAspect="1"/>
                    </pic:cNvPicPr>
                  </pic:nvPicPr>
                  <pic:blipFill>
                    <a:blip r:embed="rId40"/>
                    <a:stretch>
                      <a:fillRect/>
                    </a:stretch>
                  </pic:blipFill>
                  <pic:spPr>
                    <a:xfrm>
                      <a:off x="0" y="0"/>
                      <a:ext cx="2602865" cy="1076325"/>
                    </a:xfrm>
                    <a:prstGeom prst="rect">
                      <a:avLst/>
                    </a:prstGeom>
                    <a:noFill/>
                    <a:ln>
                      <a:noFill/>
                    </a:ln>
                  </pic:spPr>
                </pic:pic>
              </a:graphicData>
            </a:graphic>
          </wp:inline>
        </w:drawing>
      </w:r>
    </w:p>
    <w:p w14:paraId="788FA79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Writing RUN in different lines creates 2 different layers; we should minimize the number of layers to better to write in a single line.</w:t>
      </w:r>
    </w:p>
    <w:p w14:paraId="2687B71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Stage-1 (building image tht runs nodejs applicatoin):</w:t>
      </w:r>
    </w:p>
    <w:p w14:paraId="2E9D2FB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3282315" cy="1705610"/>
            <wp:effectExtent l="0" t="0" r="6985" b="8890"/>
            <wp:docPr id="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1"/>
                    <pic:cNvPicPr>
                      <a:picLocks noChangeAspect="1"/>
                    </pic:cNvPicPr>
                  </pic:nvPicPr>
                  <pic:blipFill>
                    <a:blip r:embed="rId41"/>
                    <a:stretch>
                      <a:fillRect/>
                    </a:stretch>
                  </pic:blipFill>
                  <pic:spPr>
                    <a:xfrm>
                      <a:off x="0" y="0"/>
                      <a:ext cx="3282315" cy="1705610"/>
                    </a:xfrm>
                    <a:prstGeom prst="rect">
                      <a:avLst/>
                    </a:prstGeom>
                    <a:noFill/>
                    <a:ln>
                      <a:noFill/>
                    </a:ln>
                  </pic:spPr>
                </pic:pic>
              </a:graphicData>
            </a:graphic>
          </wp:inline>
        </w:drawing>
      </w:r>
    </w:p>
    <w:p w14:paraId="03BB589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3314700" cy="1700530"/>
            <wp:effectExtent l="0" t="0" r="0" b="1270"/>
            <wp:docPr id="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2"/>
                    <pic:cNvPicPr>
                      <a:picLocks noChangeAspect="1"/>
                    </pic:cNvPicPr>
                  </pic:nvPicPr>
                  <pic:blipFill>
                    <a:blip r:embed="rId42"/>
                    <a:stretch>
                      <a:fillRect/>
                    </a:stretch>
                  </pic:blipFill>
                  <pic:spPr>
                    <a:xfrm>
                      <a:off x="0" y="0"/>
                      <a:ext cx="3314700" cy="1700530"/>
                    </a:xfrm>
                    <a:prstGeom prst="rect">
                      <a:avLst/>
                    </a:prstGeom>
                    <a:noFill/>
                    <a:ln>
                      <a:noFill/>
                    </a:ln>
                  </pic:spPr>
                </pic:pic>
              </a:graphicData>
            </a:graphic>
          </wp:inline>
        </w:drawing>
      </w:r>
    </w:p>
    <w:p w14:paraId="6AABBF0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Both are same; </w:t>
      </w:r>
      <w:r>
        <w:rPr>
          <w:rFonts w:hint="default" w:ascii="Bodoni MT" w:hAnsi="Bodoni MT" w:eastAsia="等线" w:cs="Bodoni MT"/>
          <w:sz w:val="22"/>
          <w:szCs w:val="22"/>
          <w:highlight w:val="yellow"/>
          <w:lang w:val="en-IN"/>
        </w:rPr>
        <w:t xml:space="preserve"> </w:t>
      </w:r>
      <w:r>
        <w:rPr>
          <w:rFonts w:hint="default" w:ascii="Bodoni MT" w:hAnsi="Bodoni MT" w:eastAsia="等线" w:cs="Bodoni MT"/>
          <w:b/>
          <w:bCs/>
          <w:sz w:val="22"/>
          <w:szCs w:val="22"/>
          <w:highlight w:val="yellow"/>
          <w:lang w:val="en-IN"/>
        </w:rPr>
        <w:t xml:space="preserve">. </w:t>
      </w:r>
      <w:r>
        <w:rPr>
          <w:rFonts w:hint="default" w:ascii="Bodoni MT" w:hAnsi="Bodoni MT" w:eastAsia="等线" w:cs="Bodoni MT"/>
          <w:b/>
          <w:bCs/>
          <w:sz w:val="22"/>
          <w:szCs w:val="22"/>
          <w:lang w:val="en-IN"/>
        </w:rPr>
        <w:t xml:space="preserve"> </w:t>
      </w:r>
      <w:r>
        <w:rPr>
          <w:rFonts w:hint="default" w:ascii="Bodoni MT" w:hAnsi="Bodoni MT" w:eastAsia="等线" w:cs="Bodoni MT"/>
          <w:b w:val="0"/>
          <w:bCs w:val="0"/>
          <w:sz w:val="22"/>
          <w:szCs w:val="22"/>
          <w:lang w:val="en-IN"/>
        </w:rPr>
        <w:t xml:space="preserve">is same as </w:t>
      </w:r>
      <w:r>
        <w:rPr>
          <w:rFonts w:hint="default" w:ascii="Bodoni MT" w:hAnsi="Bodoni MT" w:eastAsia="等线" w:cs="Bodoni MT"/>
          <w:b w:val="0"/>
          <w:bCs w:val="0"/>
          <w:sz w:val="22"/>
          <w:szCs w:val="22"/>
          <w:highlight w:val="yellow"/>
          <w:lang w:val="en-IN"/>
        </w:rPr>
        <w:t xml:space="preserve"> </w:t>
      </w:r>
      <w:r>
        <w:rPr>
          <w:rFonts w:hint="default" w:ascii="Bodoni MT" w:hAnsi="Bodoni MT" w:eastAsia="等线" w:cs="Bodoni MT"/>
          <w:b/>
          <w:bCs/>
          <w:sz w:val="22"/>
          <w:szCs w:val="22"/>
          <w:highlight w:val="yellow"/>
          <w:lang w:val="en-IN"/>
        </w:rPr>
        <w:t xml:space="preserve">./ </w:t>
      </w:r>
      <w:r>
        <w:rPr>
          <w:rFonts w:hint="default" w:ascii="Bodoni MT" w:hAnsi="Bodoni MT" w:eastAsia="等线" w:cs="Bodoni MT"/>
          <w:b w:val="0"/>
          <w:bCs w:val="0"/>
          <w:sz w:val="22"/>
          <w:szCs w:val="22"/>
          <w:lang w:val="en-IN"/>
        </w:rPr>
        <w:t xml:space="preserve"> in this COPY command.</w:t>
      </w:r>
    </w:p>
    <w:p w14:paraId="4196661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highlight w:val="yellow"/>
        </w:rPr>
        <w:t>docker build -t api-node:0 .</w:t>
      </w:r>
      <w:r>
        <w:rPr>
          <w:rFonts w:hint="default" w:ascii="Bodoni MT" w:hAnsi="Bodoni MT" w:eastAsia="等线"/>
          <w:b/>
          <w:bCs/>
          <w:sz w:val="22"/>
          <w:szCs w:val="22"/>
          <w:highlight w:val="yellow"/>
          <w:lang w:val="en-IN"/>
        </w:rPr>
        <w:t xml:space="preserve"> </w:t>
      </w:r>
      <w:r>
        <w:rPr>
          <w:rFonts w:hint="default" w:ascii="Bodoni MT" w:hAnsi="Bodoni MT" w:eastAsia="等线"/>
          <w:b/>
          <w:bCs/>
          <w:sz w:val="22"/>
          <w:szCs w:val="22"/>
          <w:highlight w:val="none"/>
          <w:lang w:val="en-IN"/>
        </w:rPr>
        <w:t xml:space="preserve"> </w:t>
      </w:r>
      <w:r>
        <w:rPr>
          <w:rFonts w:hint="default" w:ascii="Bodoni MT" w:hAnsi="Bodoni MT" w:eastAsia="等线"/>
          <w:sz w:val="22"/>
          <w:szCs w:val="22"/>
          <w:lang w:val="en-IN"/>
        </w:rPr>
        <w:t xml:space="preserve">is used to create a image giving a tag </w:t>
      </w:r>
    </w:p>
    <w:p w14:paraId="3900485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lang w:val="en-IN"/>
        </w:rPr>
        <w:t xml:space="preserve">That </w:t>
      </w:r>
      <w:r>
        <w:rPr>
          <w:rFonts w:hint="default" w:ascii="Bodoni MT" w:hAnsi="Bodoni MT" w:eastAsia="等线"/>
          <w:b/>
          <w:bCs/>
          <w:sz w:val="22"/>
          <w:szCs w:val="22"/>
          <w:lang w:val="en-IN"/>
        </w:rPr>
        <w:t>dot</w:t>
      </w:r>
      <w:r>
        <w:rPr>
          <w:rFonts w:hint="default" w:ascii="Bodoni MT" w:hAnsi="Bodoni MT" w:eastAsia="等线"/>
          <w:b w:val="0"/>
          <w:bCs w:val="0"/>
          <w:sz w:val="22"/>
          <w:szCs w:val="22"/>
          <w:highlight w:val="yellow"/>
          <w:lang w:val="en-IN"/>
        </w:rPr>
        <w:t xml:space="preserve"> </w:t>
      </w:r>
      <w:r>
        <w:rPr>
          <w:rFonts w:hint="default" w:ascii="Bodoni MT" w:hAnsi="Bodoni MT" w:eastAsia="等线"/>
          <w:b/>
          <w:bCs/>
          <w:sz w:val="22"/>
          <w:szCs w:val="22"/>
          <w:highlight w:val="yellow"/>
          <w:lang w:val="en-IN"/>
        </w:rPr>
        <w:t>.</w:t>
      </w:r>
      <w:r>
        <w:rPr>
          <w:rFonts w:hint="default" w:ascii="Bodoni MT" w:hAnsi="Bodoni MT" w:eastAsia="等线"/>
          <w:b w:val="0"/>
          <w:bCs w:val="0"/>
          <w:sz w:val="22"/>
          <w:szCs w:val="22"/>
          <w:highlight w:val="yellow"/>
          <w:lang w:val="en-IN"/>
        </w:rPr>
        <w:t xml:space="preserve"> </w:t>
      </w:r>
      <w:r>
        <w:rPr>
          <w:rFonts w:hint="default" w:ascii="Bodoni MT" w:hAnsi="Bodoni MT" w:eastAsia="等线"/>
          <w:b w:val="0"/>
          <w:bCs w:val="0"/>
          <w:sz w:val="22"/>
          <w:szCs w:val="22"/>
          <w:lang w:val="en-IN"/>
        </w:rPr>
        <w:t xml:space="preserve">at the end means use the default docker file which is </w:t>
      </w:r>
      <w:r>
        <w:rPr>
          <w:rFonts w:hint="default" w:ascii="Bodoni MT" w:hAnsi="Bodoni MT" w:eastAsia="等线"/>
          <w:b/>
          <w:bCs/>
          <w:sz w:val="22"/>
          <w:szCs w:val="22"/>
          <w:lang w:val="en-IN"/>
        </w:rPr>
        <w:t>Dockerfile</w:t>
      </w:r>
    </w:p>
    <w:p w14:paraId="51D5377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b w:val="0"/>
          <w:bCs w:val="0"/>
          <w:sz w:val="22"/>
          <w:szCs w:val="22"/>
          <w:lang w:val="en-IN"/>
        </w:rPr>
        <w:t>Otherwise you can give the dockerfile name</w:t>
      </w:r>
    </w:p>
    <w:p w14:paraId="377AD6D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b/>
          <w:bCs/>
          <w:color w:val="C00000"/>
          <w:sz w:val="22"/>
          <w:szCs w:val="22"/>
          <w:lang w:val="en-IN"/>
        </w:rPr>
        <w:t>-t image-name:tag</w:t>
      </w:r>
    </w:p>
    <w:p w14:paraId="716CA8D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68595" cy="709295"/>
            <wp:effectExtent l="0" t="0" r="1905" b="1905"/>
            <wp:docPr id="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3"/>
                    <pic:cNvPicPr>
                      <a:picLocks noChangeAspect="1"/>
                    </pic:cNvPicPr>
                  </pic:nvPicPr>
                  <pic:blipFill>
                    <a:blip r:embed="rId43"/>
                    <a:stretch>
                      <a:fillRect/>
                    </a:stretch>
                  </pic:blipFill>
                  <pic:spPr>
                    <a:xfrm>
                      <a:off x="0" y="0"/>
                      <a:ext cx="5268595" cy="709295"/>
                    </a:xfrm>
                    <a:prstGeom prst="rect">
                      <a:avLst/>
                    </a:prstGeom>
                    <a:noFill/>
                    <a:ln>
                      <a:noFill/>
                    </a:ln>
                  </pic:spPr>
                </pic:pic>
              </a:graphicData>
            </a:graphic>
          </wp:inline>
        </w:drawing>
      </w:r>
    </w:p>
    <w:p w14:paraId="63F908C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see here, the image is of </w:t>
      </w:r>
      <w:r>
        <w:rPr>
          <w:rFonts w:hint="default" w:ascii="Bodoni MT" w:hAnsi="Bodoni MT" w:eastAsia="等线" w:cs="Bodoni MT"/>
          <w:b/>
          <w:bCs/>
          <w:sz w:val="22"/>
          <w:szCs w:val="22"/>
          <w:lang w:val="en-IN"/>
        </w:rPr>
        <w:t>1.5</w:t>
      </w:r>
      <w:r>
        <w:rPr>
          <w:rFonts w:hint="default" w:ascii="Bodoni MT" w:hAnsi="Bodoni MT" w:eastAsia="等线" w:cs="Bodoni MT"/>
          <w:b w:val="0"/>
          <w:bCs w:val="0"/>
          <w:sz w:val="22"/>
          <w:szCs w:val="22"/>
          <w:lang w:val="en-IN"/>
        </w:rPr>
        <w:t xml:space="preserve"> gb which is terrible.</w:t>
      </w:r>
    </w:p>
    <w:p w14:paraId="50A1120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Stage-2</w:t>
      </w:r>
      <w:r>
        <w:rPr>
          <w:rFonts w:hint="default" w:ascii="Bodoni MT" w:hAnsi="Bodoni MT" w:eastAsia="等线" w:cs="Bodoni MT"/>
          <w:b w:val="0"/>
          <w:bCs w:val="0"/>
          <w:sz w:val="22"/>
          <w:szCs w:val="22"/>
          <w:lang w:val="en-IN"/>
        </w:rPr>
        <w:t xml:space="preserve"> : used </w:t>
      </w:r>
      <w:r>
        <w:rPr>
          <w:rFonts w:hint="default" w:ascii="Bodoni MT" w:hAnsi="Bodoni MT" w:eastAsia="等线" w:cs="Bodoni MT"/>
          <w:b/>
          <w:bCs/>
          <w:sz w:val="22"/>
          <w:szCs w:val="22"/>
          <w:lang w:val="en-IN"/>
        </w:rPr>
        <w:t>node</w:t>
      </w:r>
      <w:r>
        <w:rPr>
          <w:rFonts w:hint="default" w:ascii="Bodoni MT" w:hAnsi="Bodoni MT" w:eastAsia="等线" w:cs="Bodoni MT"/>
          <w:b w:val="0"/>
          <w:bCs w:val="0"/>
          <w:sz w:val="22"/>
          <w:szCs w:val="22"/>
          <w:lang w:val="en-IN"/>
        </w:rPr>
        <w:t xml:space="preserve"> container image instead of </w:t>
      </w:r>
      <w:r>
        <w:rPr>
          <w:rFonts w:hint="default" w:ascii="Bodoni MT" w:hAnsi="Bodoni MT" w:eastAsia="等线" w:cs="Bodoni MT"/>
          <w:b/>
          <w:bCs/>
          <w:sz w:val="22"/>
          <w:szCs w:val="22"/>
          <w:lang w:val="en-IN"/>
        </w:rPr>
        <w:t>ubuntu</w:t>
      </w:r>
    </w:p>
    <w:p w14:paraId="5D773AA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091055" cy="1438910"/>
            <wp:effectExtent l="0" t="0" r="4445" b="8890"/>
            <wp:docPr id="4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4"/>
                    <pic:cNvPicPr>
                      <a:picLocks noChangeAspect="1"/>
                    </pic:cNvPicPr>
                  </pic:nvPicPr>
                  <pic:blipFill>
                    <a:blip r:embed="rId44"/>
                    <a:stretch>
                      <a:fillRect/>
                    </a:stretch>
                  </pic:blipFill>
                  <pic:spPr>
                    <a:xfrm>
                      <a:off x="0" y="0"/>
                      <a:ext cx="2091055" cy="1438910"/>
                    </a:xfrm>
                    <a:prstGeom prst="rect">
                      <a:avLst/>
                    </a:prstGeom>
                    <a:noFill/>
                    <a:ln>
                      <a:noFill/>
                    </a:ln>
                  </pic:spPr>
                </pic:pic>
              </a:graphicData>
            </a:graphic>
          </wp:inline>
        </w:drawing>
      </w:r>
    </w:p>
    <w:p w14:paraId="3D05649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69865" cy="572135"/>
            <wp:effectExtent l="0" t="0" r="635" b="12065"/>
            <wp:docPr id="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5"/>
                    <pic:cNvPicPr>
                      <a:picLocks noChangeAspect="1"/>
                    </pic:cNvPicPr>
                  </pic:nvPicPr>
                  <pic:blipFill>
                    <a:blip r:embed="rId45"/>
                    <a:stretch>
                      <a:fillRect/>
                    </a:stretch>
                  </pic:blipFill>
                  <pic:spPr>
                    <a:xfrm>
                      <a:off x="0" y="0"/>
                      <a:ext cx="5269865" cy="572135"/>
                    </a:xfrm>
                    <a:prstGeom prst="rect">
                      <a:avLst/>
                    </a:prstGeom>
                    <a:noFill/>
                    <a:ln>
                      <a:noFill/>
                    </a:ln>
                  </pic:spPr>
                </pic:pic>
              </a:graphicData>
            </a:graphic>
          </wp:inline>
        </w:drawing>
      </w:r>
    </w:p>
    <w:p w14:paraId="17F9D11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it is also huge; because </w:t>
      </w:r>
      <w:r>
        <w:rPr>
          <w:rFonts w:hint="default" w:ascii="Bodoni MT" w:hAnsi="Bodoni MT" w:eastAsia="等线" w:cs="Bodoni MT"/>
          <w:b/>
          <w:bCs/>
          <w:sz w:val="22"/>
          <w:szCs w:val="22"/>
          <w:lang w:val="en-IN"/>
        </w:rPr>
        <w:t>node</w:t>
      </w:r>
      <w:r>
        <w:rPr>
          <w:rFonts w:hint="default" w:ascii="Bodoni MT" w:hAnsi="Bodoni MT" w:eastAsia="等线" w:cs="Bodoni MT"/>
          <w:b w:val="0"/>
          <w:bCs w:val="0"/>
          <w:sz w:val="22"/>
          <w:szCs w:val="22"/>
          <w:lang w:val="en-IN"/>
        </w:rPr>
        <w:t xml:space="preserve"> means it’ll find the latest node image and build using that.</w:t>
      </w:r>
    </w:p>
    <w:p w14:paraId="4E8BAB2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Stage-3</w:t>
      </w:r>
      <w:r>
        <w:rPr>
          <w:rFonts w:hint="default" w:ascii="Bodoni MT" w:hAnsi="Bodoni MT" w:eastAsia="等线" w:cs="Bodoni MT"/>
          <w:b w:val="0"/>
          <w:bCs w:val="0"/>
          <w:sz w:val="22"/>
          <w:szCs w:val="22"/>
          <w:lang w:val="en-IN"/>
        </w:rPr>
        <w:t xml:space="preserve"> : used </w:t>
      </w:r>
      <w:r>
        <w:rPr>
          <w:rFonts w:hint="default" w:ascii="Bodoni MT" w:hAnsi="Bodoni MT" w:eastAsia="等线" w:cs="Bodoni MT"/>
          <w:b/>
          <w:bCs/>
          <w:sz w:val="22"/>
          <w:szCs w:val="22"/>
          <w:lang w:val="en-IN"/>
        </w:rPr>
        <w:t>alpine version of node</w:t>
      </w:r>
      <w:r>
        <w:rPr>
          <w:rFonts w:hint="default" w:ascii="Bodoni MT" w:hAnsi="Bodoni MT" w:eastAsia="等线" w:cs="Bodoni MT"/>
          <w:b w:val="0"/>
          <w:bCs w:val="0"/>
          <w:sz w:val="22"/>
          <w:szCs w:val="22"/>
          <w:lang w:val="en-IN"/>
        </w:rPr>
        <w:t xml:space="preserve"> instead of default (latest)</w:t>
      </w:r>
    </w:p>
    <w:p w14:paraId="248DB2C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070100" cy="1400810"/>
            <wp:effectExtent l="0" t="0" r="0" b="8890"/>
            <wp:docPr id="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7"/>
                    <pic:cNvPicPr>
                      <a:picLocks noChangeAspect="1"/>
                    </pic:cNvPicPr>
                  </pic:nvPicPr>
                  <pic:blipFill>
                    <a:blip r:embed="rId46"/>
                    <a:stretch>
                      <a:fillRect/>
                    </a:stretch>
                  </pic:blipFill>
                  <pic:spPr>
                    <a:xfrm>
                      <a:off x="0" y="0"/>
                      <a:ext cx="2070100" cy="1400810"/>
                    </a:xfrm>
                    <a:prstGeom prst="rect">
                      <a:avLst/>
                    </a:prstGeom>
                    <a:noFill/>
                    <a:ln>
                      <a:noFill/>
                    </a:ln>
                  </pic:spPr>
                </pic:pic>
              </a:graphicData>
            </a:graphic>
          </wp:inline>
        </w:drawing>
      </w:r>
    </w:p>
    <w:p w14:paraId="65D50FF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71135" cy="764540"/>
            <wp:effectExtent l="0" t="0" r="12065" b="10160"/>
            <wp:docPr id="5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8"/>
                    <pic:cNvPicPr>
                      <a:picLocks noChangeAspect="1"/>
                    </pic:cNvPicPr>
                  </pic:nvPicPr>
                  <pic:blipFill>
                    <a:blip r:embed="rId47"/>
                    <a:stretch>
                      <a:fillRect/>
                    </a:stretch>
                  </pic:blipFill>
                  <pic:spPr>
                    <a:xfrm>
                      <a:off x="0" y="0"/>
                      <a:ext cx="5271135" cy="764540"/>
                    </a:xfrm>
                    <a:prstGeom prst="rect">
                      <a:avLst/>
                    </a:prstGeom>
                    <a:noFill/>
                    <a:ln>
                      <a:noFill/>
                    </a:ln>
                  </pic:spPr>
                </pic:pic>
              </a:graphicData>
            </a:graphic>
          </wp:inline>
        </w:drawing>
      </w:r>
    </w:p>
    <w:p w14:paraId="04E83C9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it is reduced to </w:t>
      </w:r>
      <w:r>
        <w:rPr>
          <w:rFonts w:hint="default" w:ascii="Bodoni MT" w:hAnsi="Bodoni MT" w:eastAsia="等线" w:cs="Bodoni MT"/>
          <w:b/>
          <w:bCs/>
          <w:sz w:val="22"/>
          <w:szCs w:val="22"/>
          <w:lang w:val="en-IN"/>
        </w:rPr>
        <w:t>312</w:t>
      </w:r>
      <w:r>
        <w:rPr>
          <w:rFonts w:hint="default" w:ascii="Bodoni MT" w:hAnsi="Bodoni MT" w:eastAsia="等线" w:cs="Bodoni MT"/>
          <w:b w:val="0"/>
          <w:bCs w:val="0"/>
          <w:sz w:val="22"/>
          <w:szCs w:val="22"/>
          <w:lang w:val="en-IN"/>
        </w:rPr>
        <w:t>mb</w:t>
      </w:r>
    </w:p>
    <w:p w14:paraId="2B5EBAE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Stage-3</w:t>
      </w:r>
      <w:r>
        <w:rPr>
          <w:rFonts w:hint="default" w:ascii="Bodoni MT" w:hAnsi="Bodoni MT" w:eastAsia="等线" w:cs="Bodoni MT"/>
          <w:b w:val="0"/>
          <w:bCs w:val="0"/>
          <w:sz w:val="22"/>
          <w:szCs w:val="22"/>
          <w:lang w:val="en-IN"/>
        </w:rPr>
        <w:t xml:space="preserve"> : till now we didn’t use the caching due to which build time was very high</w:t>
      </w:r>
    </w:p>
    <w:p w14:paraId="564F843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207895" cy="1917700"/>
            <wp:effectExtent l="0" t="0" r="1905" b="0"/>
            <wp:docPr id="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9"/>
                    <pic:cNvPicPr>
                      <a:picLocks noChangeAspect="1"/>
                    </pic:cNvPicPr>
                  </pic:nvPicPr>
                  <pic:blipFill>
                    <a:blip r:embed="rId48"/>
                    <a:stretch>
                      <a:fillRect/>
                    </a:stretch>
                  </pic:blipFill>
                  <pic:spPr>
                    <a:xfrm>
                      <a:off x="0" y="0"/>
                      <a:ext cx="2207895" cy="1917700"/>
                    </a:xfrm>
                    <a:prstGeom prst="rect">
                      <a:avLst/>
                    </a:prstGeom>
                    <a:noFill/>
                    <a:ln>
                      <a:noFill/>
                    </a:ln>
                  </pic:spPr>
                </pic:pic>
              </a:graphicData>
            </a:graphic>
          </wp:inline>
        </w:drawing>
      </w:r>
    </w:p>
    <w:p w14:paraId="22B70CB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might be thinking, this is same only; anyways all the files are being copied as we have written </w:t>
      </w:r>
      <w:r>
        <w:rPr>
          <w:rFonts w:hint="default" w:ascii="Bodoni MT" w:hAnsi="Bodoni MT" w:eastAsia="等线" w:cs="Bodoni MT"/>
          <w:b/>
          <w:bCs/>
          <w:sz w:val="22"/>
          <w:szCs w:val="22"/>
          <w:lang w:val="en-IN"/>
        </w:rPr>
        <w:t xml:space="preserve">COPY . . </w:t>
      </w:r>
      <w:r>
        <w:rPr>
          <w:rFonts w:hint="default" w:ascii="Bodoni MT" w:hAnsi="Bodoni MT" w:eastAsia="等线" w:cs="Bodoni MT"/>
          <w:b w:val="0"/>
          <w:bCs w:val="0"/>
          <w:sz w:val="22"/>
          <w:szCs w:val="22"/>
          <w:lang w:val="en-IN"/>
        </w:rPr>
        <w:t>after running npm install command.</w:t>
      </w:r>
    </w:p>
    <w:p w14:paraId="241024A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b w:val="0"/>
          <w:bCs w:val="0"/>
          <w:color w:val="C00000"/>
          <w:sz w:val="22"/>
          <w:szCs w:val="22"/>
          <w:lang w:val="en-IN"/>
        </w:rPr>
      </w:pPr>
      <w:r>
        <w:rPr>
          <w:rFonts w:hint="default" w:ascii="Bodoni MT" w:hAnsi="Bodoni MT" w:eastAsia="等线"/>
          <w:b w:val="0"/>
          <w:bCs w:val="0"/>
          <w:color w:val="C00000"/>
          <w:sz w:val="22"/>
          <w:szCs w:val="22"/>
          <w:lang w:val="en-IN"/>
        </w:rPr>
        <w:t xml:space="preserve">Dockerfile instructions are executed </w:t>
      </w:r>
      <w:r>
        <w:rPr>
          <w:rFonts w:hint="default" w:ascii="Bodoni MT" w:hAnsi="Bodoni MT" w:eastAsia="等线"/>
          <w:b/>
          <w:bCs/>
          <w:color w:val="C00000"/>
          <w:sz w:val="22"/>
          <w:szCs w:val="22"/>
          <w:lang w:val="en-IN"/>
        </w:rPr>
        <w:t>top to bottom</w:t>
      </w:r>
    </w:p>
    <w:p w14:paraId="4B36689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b w:val="0"/>
          <w:bCs w:val="0"/>
          <w:color w:val="C00000"/>
          <w:sz w:val="22"/>
          <w:szCs w:val="22"/>
          <w:lang w:val="en-IN"/>
        </w:rPr>
      </w:pPr>
      <w:r>
        <w:rPr>
          <w:rFonts w:hint="default" w:ascii="Bodoni MT" w:hAnsi="Bodoni MT" w:eastAsia="等线"/>
          <w:b w:val="0"/>
          <w:bCs w:val="0"/>
          <w:color w:val="C00000"/>
          <w:sz w:val="22"/>
          <w:szCs w:val="22"/>
          <w:lang w:val="en-IN"/>
        </w:rPr>
        <w:t>Each instruction creates a new immutable layer</w:t>
      </w:r>
    </w:p>
    <w:p w14:paraId="27477FA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b w:val="0"/>
          <w:bCs w:val="0"/>
          <w:color w:val="C00000"/>
          <w:sz w:val="22"/>
          <w:szCs w:val="22"/>
          <w:lang w:val="en-IN"/>
        </w:rPr>
      </w:pPr>
      <w:r>
        <w:rPr>
          <w:rFonts w:hint="default" w:ascii="Bodoni MT" w:hAnsi="Bodoni MT" w:eastAsia="等线"/>
          <w:b w:val="0"/>
          <w:bCs w:val="0"/>
          <w:color w:val="C00000"/>
          <w:sz w:val="22"/>
          <w:szCs w:val="22"/>
          <w:lang w:val="en-IN"/>
        </w:rPr>
        <w:t>Layers are</w:t>
      </w:r>
      <w:r>
        <w:rPr>
          <w:rFonts w:hint="default" w:ascii="Bodoni MT" w:hAnsi="Bodoni MT" w:eastAsia="等线"/>
          <w:b/>
          <w:bCs/>
          <w:color w:val="C00000"/>
          <w:sz w:val="22"/>
          <w:szCs w:val="22"/>
          <w:lang w:val="en-IN"/>
        </w:rPr>
        <w:t xml:space="preserve"> linear and dependent</w:t>
      </w:r>
      <w:r>
        <w:rPr>
          <w:rFonts w:hint="default" w:ascii="Bodoni MT" w:hAnsi="Bodoni MT" w:eastAsia="等线"/>
          <w:b w:val="0"/>
          <w:bCs w:val="0"/>
          <w:color w:val="C00000"/>
          <w:sz w:val="22"/>
          <w:szCs w:val="22"/>
          <w:lang w:val="en-IN"/>
        </w:rPr>
        <w:t xml:space="preserve"> on previous layers</w:t>
      </w:r>
    </w:p>
    <w:p w14:paraId="7D995BE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b w:val="0"/>
          <w:bCs w:val="0"/>
          <w:color w:val="C00000"/>
          <w:sz w:val="22"/>
          <w:szCs w:val="22"/>
          <w:lang w:val="en-IN"/>
        </w:rPr>
      </w:pPr>
      <w:r>
        <w:rPr>
          <w:rFonts w:hint="default" w:ascii="Bodoni MT" w:hAnsi="Bodoni MT" w:eastAsia="等线"/>
          <w:b w:val="0"/>
          <w:bCs w:val="0"/>
          <w:color w:val="C00000"/>
          <w:sz w:val="22"/>
          <w:szCs w:val="22"/>
          <w:lang w:val="en-IN"/>
        </w:rPr>
        <w:t>During build, Docker checks cache for each layer</w:t>
      </w:r>
    </w:p>
    <w:p w14:paraId="79A1C8B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b w:val="0"/>
          <w:bCs w:val="0"/>
          <w:color w:val="C00000"/>
          <w:sz w:val="22"/>
          <w:szCs w:val="22"/>
          <w:lang w:val="en-IN"/>
        </w:rPr>
      </w:pPr>
      <w:r>
        <w:rPr>
          <w:rFonts w:hint="default" w:ascii="Bodoni MT" w:hAnsi="Bodoni MT" w:eastAsia="等线"/>
          <w:b w:val="0"/>
          <w:bCs w:val="0"/>
          <w:color w:val="C00000"/>
          <w:sz w:val="22"/>
          <w:szCs w:val="22"/>
          <w:lang w:val="en-IN"/>
        </w:rPr>
        <w:t>Cache validation is based on:</w:t>
      </w:r>
    </w:p>
    <w:p w14:paraId="346F4CC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color w:val="C00000"/>
          <w:sz w:val="22"/>
          <w:szCs w:val="22"/>
          <w:lang w:val="en-IN"/>
        </w:rPr>
      </w:pPr>
      <w:r>
        <w:rPr>
          <w:rFonts w:hint="default" w:ascii="Bodoni MT" w:hAnsi="Bodoni MT" w:eastAsia="等线"/>
          <w:b w:val="0"/>
          <w:bCs w:val="0"/>
          <w:color w:val="C00000"/>
          <w:sz w:val="22"/>
          <w:szCs w:val="22"/>
          <w:lang w:val="en-IN"/>
        </w:rPr>
        <w:t>Instruction content</w:t>
      </w:r>
    </w:p>
    <w:p w14:paraId="209E230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color w:val="C00000"/>
          <w:sz w:val="22"/>
          <w:szCs w:val="22"/>
          <w:lang w:val="en-IN"/>
        </w:rPr>
      </w:pPr>
      <w:r>
        <w:rPr>
          <w:rFonts w:hint="default" w:ascii="Bodoni MT" w:hAnsi="Bodoni MT" w:eastAsia="等线"/>
          <w:b w:val="0"/>
          <w:bCs w:val="0"/>
          <w:color w:val="C00000"/>
          <w:sz w:val="22"/>
          <w:szCs w:val="22"/>
          <w:lang w:val="en-IN"/>
        </w:rPr>
        <w:t>Parent layer hash</w:t>
      </w:r>
    </w:p>
    <w:p w14:paraId="7D1E486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color w:val="C00000"/>
          <w:sz w:val="22"/>
          <w:szCs w:val="22"/>
          <w:lang w:val="en-IN"/>
        </w:rPr>
      </w:pPr>
      <w:r>
        <w:rPr>
          <w:rFonts w:hint="default" w:ascii="Bodoni MT" w:hAnsi="Bodoni MT" w:eastAsia="等线"/>
          <w:b w:val="0"/>
          <w:bCs w:val="0"/>
          <w:color w:val="C00000"/>
          <w:sz w:val="22"/>
          <w:szCs w:val="22"/>
          <w:lang w:val="en-IN"/>
        </w:rPr>
        <w:t>Files involved (for COPY / ADD)</w:t>
      </w:r>
    </w:p>
    <w:p w14:paraId="106B837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b w:val="0"/>
          <w:bCs w:val="0"/>
          <w:color w:val="C00000"/>
          <w:sz w:val="22"/>
          <w:szCs w:val="22"/>
          <w:lang w:val="en-IN"/>
        </w:rPr>
      </w:pPr>
      <w:r>
        <w:rPr>
          <w:rFonts w:hint="default" w:ascii="Bodoni MT" w:hAnsi="Bodoni MT" w:eastAsia="等线"/>
          <w:b w:val="0"/>
          <w:bCs w:val="0"/>
          <w:color w:val="C00000"/>
          <w:sz w:val="22"/>
          <w:szCs w:val="22"/>
          <w:lang w:val="en-IN"/>
        </w:rPr>
        <w:t xml:space="preserve">If everything matches → </w:t>
      </w:r>
      <w:r>
        <w:rPr>
          <w:rFonts w:hint="default" w:ascii="Bodoni MT" w:hAnsi="Bodoni MT" w:eastAsia="等线"/>
          <w:b/>
          <w:bCs/>
          <w:color w:val="C00000"/>
          <w:sz w:val="22"/>
          <w:szCs w:val="22"/>
          <w:lang w:val="en-IN"/>
        </w:rPr>
        <w:t>cache hit</w:t>
      </w:r>
    </w:p>
    <w:p w14:paraId="315DA77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b w:val="0"/>
          <w:bCs w:val="0"/>
          <w:color w:val="C00000"/>
          <w:sz w:val="22"/>
          <w:szCs w:val="22"/>
          <w:lang w:val="en-IN"/>
        </w:rPr>
      </w:pPr>
      <w:r>
        <w:rPr>
          <w:rFonts w:hint="default" w:ascii="Bodoni MT" w:hAnsi="Bodoni MT" w:eastAsia="等线"/>
          <w:b w:val="0"/>
          <w:bCs w:val="0"/>
          <w:color w:val="C00000"/>
          <w:sz w:val="22"/>
          <w:szCs w:val="22"/>
          <w:lang w:val="en-IN"/>
        </w:rPr>
        <w:t xml:space="preserve">If anything differs → </w:t>
      </w:r>
      <w:r>
        <w:rPr>
          <w:rFonts w:hint="default" w:ascii="Bodoni MT" w:hAnsi="Bodoni MT" w:eastAsia="等线"/>
          <w:b/>
          <w:bCs/>
          <w:color w:val="C00000"/>
          <w:sz w:val="22"/>
          <w:szCs w:val="22"/>
          <w:lang w:val="en-IN"/>
        </w:rPr>
        <w:t>cache miss</w:t>
      </w:r>
    </w:p>
    <w:p w14:paraId="788CBD9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b w:val="0"/>
          <w:bCs w:val="0"/>
          <w:color w:val="C00000"/>
          <w:sz w:val="22"/>
          <w:szCs w:val="22"/>
          <w:lang w:val="en-IN"/>
        </w:rPr>
      </w:pPr>
      <w:r>
        <w:rPr>
          <w:rFonts w:hint="default" w:ascii="Bodoni MT" w:hAnsi="Bodoni MT" w:eastAsia="等线"/>
          <w:b w:val="0"/>
          <w:bCs w:val="0"/>
          <w:color w:val="C00000"/>
          <w:sz w:val="22"/>
          <w:szCs w:val="22"/>
          <w:lang w:val="en-IN"/>
        </w:rPr>
        <w:t>On a cache miss:</w:t>
      </w:r>
    </w:p>
    <w:p w14:paraId="5CD73B1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b/>
          <w:bCs/>
          <w:color w:val="C00000"/>
          <w:sz w:val="22"/>
          <w:szCs w:val="22"/>
          <w:lang w:val="en-IN"/>
        </w:rPr>
      </w:pPr>
      <w:r>
        <w:rPr>
          <w:rFonts w:hint="default" w:ascii="Bodoni MT" w:hAnsi="Bodoni MT" w:eastAsia="等线"/>
          <w:b/>
          <w:bCs/>
          <w:color w:val="C00000"/>
          <w:sz w:val="22"/>
          <w:szCs w:val="22"/>
          <w:lang w:val="en-IN"/>
        </w:rPr>
        <w:t>That layer is rebuilt</w:t>
      </w:r>
    </w:p>
    <w:p w14:paraId="254D14C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color w:val="C00000"/>
          <w:sz w:val="22"/>
          <w:szCs w:val="22"/>
        </w:rPr>
      </w:pPr>
      <w:r>
        <w:rPr>
          <w:rFonts w:hint="default" w:ascii="Bodoni MT" w:hAnsi="Bodoni MT" w:eastAsia="等线"/>
          <w:b w:val="0"/>
          <w:bCs w:val="0"/>
          <w:color w:val="C00000"/>
          <w:sz w:val="22"/>
          <w:szCs w:val="22"/>
          <w:lang w:val="en-IN"/>
        </w:rPr>
        <w:t xml:space="preserve">All </w:t>
      </w:r>
      <w:r>
        <w:rPr>
          <w:rFonts w:hint="default" w:ascii="Bodoni MT" w:hAnsi="Bodoni MT" w:eastAsia="等线"/>
          <w:b/>
          <w:bCs/>
          <w:color w:val="C00000"/>
          <w:sz w:val="22"/>
          <w:szCs w:val="22"/>
          <w:lang w:val="en-IN"/>
        </w:rPr>
        <w:t>layers after it are invalidated and rebuilt</w:t>
      </w:r>
      <w:r>
        <w:rPr>
          <w:rFonts w:hint="default" w:ascii="Bodoni MT" w:hAnsi="Bodoni MT" w:eastAsia="等线" w:cs="Bodoni MT"/>
          <w:b w:val="0"/>
          <w:bCs w:val="0"/>
          <w:color w:val="C00000"/>
          <w:sz w:val="22"/>
          <w:szCs w:val="22"/>
          <w:lang w:val="en-IN"/>
        </w:rPr>
        <w:t>.</w:t>
      </w:r>
    </w:p>
    <w:p w14:paraId="29AC743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color w:val="C00000"/>
          <w:sz w:val="22"/>
          <w:szCs w:val="22"/>
        </w:rPr>
      </w:pPr>
      <w:r>
        <w:rPr>
          <w:rFonts w:hint="default" w:ascii="Bodoni MT" w:hAnsi="Bodoni MT" w:eastAsia="等线" w:cs="Bodoni MT"/>
          <w:b w:val="0"/>
          <w:bCs w:val="0"/>
          <w:color w:val="C00000"/>
          <w:sz w:val="22"/>
          <w:szCs w:val="22"/>
          <w:lang w:val="en-IN"/>
        </w:rPr>
        <w:t xml:space="preserve">On doing this: </w:t>
      </w:r>
    </w:p>
    <w:p w14:paraId="6C0CDAD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color w:val="C00000"/>
          <w:sz w:val="22"/>
          <w:szCs w:val="22"/>
        </w:rPr>
      </w:pPr>
      <w:r>
        <w:drawing>
          <wp:inline distT="0" distB="0" distL="114300" distR="114300">
            <wp:extent cx="1659890" cy="727075"/>
            <wp:effectExtent l="0" t="0" r="3810" b="9525"/>
            <wp:docPr id="5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1"/>
                    <pic:cNvPicPr>
                      <a:picLocks noChangeAspect="1"/>
                    </pic:cNvPicPr>
                  </pic:nvPicPr>
                  <pic:blipFill>
                    <a:blip r:embed="rId49"/>
                    <a:stretch>
                      <a:fillRect/>
                    </a:stretch>
                  </pic:blipFill>
                  <pic:spPr>
                    <a:xfrm>
                      <a:off x="0" y="0"/>
                      <a:ext cx="1659890" cy="727075"/>
                    </a:xfrm>
                    <a:prstGeom prst="rect">
                      <a:avLst/>
                    </a:prstGeom>
                    <a:noFill/>
                    <a:ln>
                      <a:noFill/>
                    </a:ln>
                  </pic:spPr>
                </pic:pic>
              </a:graphicData>
            </a:graphic>
          </wp:inline>
        </w:drawing>
      </w:r>
    </w:p>
    <w:p w14:paraId="2A68A3D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color w:val="C00000"/>
          <w:sz w:val="22"/>
          <w:szCs w:val="22"/>
        </w:rPr>
      </w:pPr>
      <w:r>
        <w:rPr>
          <w:rFonts w:hint="default" w:ascii="Bodoni MT" w:hAnsi="Bodoni MT" w:eastAsia="等线"/>
          <w:b w:val="0"/>
          <w:bCs w:val="0"/>
          <w:color w:val="C00000"/>
          <w:sz w:val="22"/>
          <w:szCs w:val="22"/>
        </w:rPr>
        <w:t>npm ci runs only when package*.json change</w:t>
      </w:r>
      <w:r>
        <w:rPr>
          <w:rFonts w:hint="default" w:ascii="Bodoni MT" w:hAnsi="Bodoni MT" w:eastAsia="等线"/>
          <w:b w:val="0"/>
          <w:bCs w:val="0"/>
          <w:color w:val="C00000"/>
          <w:sz w:val="22"/>
          <w:szCs w:val="22"/>
          <w:lang w:val="en-IN"/>
        </w:rPr>
        <w:t>s.</w:t>
      </w:r>
    </w:p>
    <w:p w14:paraId="1E93382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color w:val="C00000"/>
          <w:sz w:val="22"/>
          <w:szCs w:val="22"/>
        </w:rPr>
      </w:pPr>
      <w:r>
        <w:rPr>
          <w:rFonts w:hint="default" w:ascii="Bodoni MT" w:hAnsi="Bodoni MT" w:eastAsia="等线"/>
          <w:b w:val="0"/>
          <w:bCs w:val="0"/>
          <w:color w:val="C00000"/>
          <w:sz w:val="22"/>
          <w:szCs w:val="22"/>
        </w:rPr>
        <w:t>Source code changes do not invalidate dependency cache</w:t>
      </w:r>
    </w:p>
    <w:p w14:paraId="633C8F3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color w:val="C00000"/>
          <w:sz w:val="22"/>
          <w:szCs w:val="22"/>
        </w:rPr>
      </w:pPr>
      <w:r>
        <w:rPr>
          <w:rFonts w:hint="default" w:ascii="Bodoni MT" w:hAnsi="Bodoni MT" w:eastAsia="等线"/>
          <w:b w:val="0"/>
          <w:bCs w:val="0"/>
          <w:color w:val="C00000"/>
          <w:sz w:val="22"/>
          <w:szCs w:val="22"/>
          <w:lang w:val="en-IN"/>
        </w:rPr>
        <w:t>Using only:</w:t>
      </w:r>
    </w:p>
    <w:p w14:paraId="53DF910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color w:val="C00000"/>
          <w:sz w:val="22"/>
          <w:szCs w:val="22"/>
        </w:rPr>
      </w:pPr>
      <w:r>
        <w:drawing>
          <wp:inline distT="0" distB="0" distL="114300" distR="114300">
            <wp:extent cx="1473835" cy="504190"/>
            <wp:effectExtent l="0" t="0" r="12065" b="3810"/>
            <wp:docPr id="5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2"/>
                    <pic:cNvPicPr>
                      <a:picLocks noChangeAspect="1"/>
                    </pic:cNvPicPr>
                  </pic:nvPicPr>
                  <pic:blipFill>
                    <a:blip r:embed="rId50"/>
                    <a:stretch>
                      <a:fillRect/>
                    </a:stretch>
                  </pic:blipFill>
                  <pic:spPr>
                    <a:xfrm>
                      <a:off x="0" y="0"/>
                      <a:ext cx="1473835" cy="504190"/>
                    </a:xfrm>
                    <a:prstGeom prst="rect">
                      <a:avLst/>
                    </a:prstGeom>
                    <a:noFill/>
                    <a:ln>
                      <a:noFill/>
                    </a:ln>
                  </pic:spPr>
                </pic:pic>
              </a:graphicData>
            </a:graphic>
          </wp:inline>
        </w:drawing>
      </w:r>
    </w:p>
    <w:p w14:paraId="3C1900D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b w:val="0"/>
          <w:bCs w:val="0"/>
          <w:color w:val="C00000"/>
          <w:sz w:val="22"/>
          <w:szCs w:val="22"/>
        </w:rPr>
      </w:pPr>
      <w:r>
        <w:rPr>
          <w:rFonts w:hint="default" w:ascii="Bodoni MT" w:hAnsi="Bodoni MT" w:eastAsia="等线"/>
          <w:b/>
          <w:bCs/>
          <w:color w:val="C00000"/>
          <w:sz w:val="22"/>
          <w:szCs w:val="22"/>
        </w:rPr>
        <w:t>Any file change</w:t>
      </w:r>
      <w:r>
        <w:rPr>
          <w:rFonts w:hint="default" w:ascii="Bodoni MT" w:hAnsi="Bodoni MT" w:eastAsia="等线"/>
          <w:b w:val="0"/>
          <w:bCs w:val="0"/>
          <w:color w:val="C00000"/>
          <w:sz w:val="22"/>
          <w:szCs w:val="22"/>
        </w:rPr>
        <w:t xml:space="preserve"> → cache invalidation</w:t>
      </w:r>
    </w:p>
    <w:p w14:paraId="4A266F1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color w:val="C00000"/>
          <w:sz w:val="22"/>
          <w:szCs w:val="22"/>
        </w:rPr>
      </w:pPr>
      <w:r>
        <w:rPr>
          <w:rFonts w:hint="default" w:ascii="Bodoni MT" w:hAnsi="Bodoni MT" w:eastAsia="等线"/>
          <w:b w:val="0"/>
          <w:bCs w:val="0"/>
          <w:color w:val="C00000"/>
          <w:sz w:val="22"/>
          <w:szCs w:val="22"/>
        </w:rPr>
        <w:t>npm install runs every build</w:t>
      </w:r>
    </w:p>
    <w:p w14:paraId="4F99FED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997835" cy="787400"/>
            <wp:effectExtent l="0" t="0" r="12065" b="0"/>
            <wp:docPr id="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0"/>
                    <pic:cNvPicPr>
                      <a:picLocks noChangeAspect="1"/>
                    </pic:cNvPicPr>
                  </pic:nvPicPr>
                  <pic:blipFill>
                    <a:blip r:embed="rId51"/>
                    <a:stretch>
                      <a:fillRect/>
                    </a:stretch>
                  </pic:blipFill>
                  <pic:spPr>
                    <a:xfrm>
                      <a:off x="0" y="0"/>
                      <a:ext cx="2997835" cy="787400"/>
                    </a:xfrm>
                    <a:prstGeom prst="rect">
                      <a:avLst/>
                    </a:prstGeom>
                    <a:noFill/>
                    <a:ln>
                      <a:noFill/>
                    </a:ln>
                  </pic:spPr>
                </pic:pic>
              </a:graphicData>
            </a:graphic>
          </wp:inline>
        </w:drawing>
      </w:r>
    </w:p>
    <w:p w14:paraId="38DE9BD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you can see it is cached so no need to build again.</w:t>
      </w:r>
    </w:p>
    <w:p w14:paraId="45531D39">
      <w:pPr>
        <w:rPr>
          <w:rFonts w:hint="default" w:ascii="Bodoni MT" w:hAnsi="Bodoni MT" w:eastAsia="等线" w:cs="Bodoni MT"/>
          <w:sz w:val="22"/>
          <w:szCs w:val="22"/>
        </w:rPr>
      </w:pPr>
      <w:r>
        <w:rPr>
          <w:rFonts w:hint="default" w:ascii="Bodoni MT" w:hAnsi="Bodoni MT" w:eastAsia="等线" w:cs="Bodoni MT"/>
          <w:b/>
          <w:bCs/>
          <w:sz w:val="22"/>
          <w:szCs w:val="22"/>
          <w:lang w:val="en-IN"/>
        </w:rPr>
        <w:br w:type="page"/>
      </w:r>
    </w:p>
    <w:p w14:paraId="0BA504B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Stage-4</w:t>
      </w:r>
      <w:r>
        <w:rPr>
          <w:rFonts w:hint="default" w:ascii="Bodoni MT" w:hAnsi="Bodoni MT" w:eastAsia="等线" w:cs="Bodoni MT"/>
          <w:b w:val="0"/>
          <w:bCs w:val="0"/>
          <w:sz w:val="22"/>
          <w:szCs w:val="22"/>
          <w:lang w:val="en-IN"/>
        </w:rPr>
        <w:t xml:space="preserve"> : you should give </w:t>
      </w:r>
      <w:r>
        <w:rPr>
          <w:rFonts w:hint="default" w:ascii="Bodoni MT" w:hAnsi="Bodoni MT" w:eastAsia="等线" w:cs="Bodoni MT"/>
          <w:b/>
          <w:bCs/>
          <w:sz w:val="22"/>
          <w:szCs w:val="22"/>
          <w:lang w:val="en-IN"/>
        </w:rPr>
        <w:t>WORKDIR</w:t>
      </w:r>
      <w:r>
        <w:rPr>
          <w:rFonts w:hint="default" w:ascii="Bodoni MT" w:hAnsi="Bodoni MT" w:eastAsia="等线" w:cs="Bodoni MT"/>
          <w:b w:val="0"/>
          <w:bCs w:val="0"/>
          <w:sz w:val="22"/>
          <w:szCs w:val="22"/>
          <w:lang w:val="en-IN"/>
        </w:rPr>
        <w:t xml:space="preserve"> , </w:t>
      </w:r>
    </w:p>
    <w:p w14:paraId="20DE16E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by default when you write </w:t>
      </w:r>
      <w:r>
        <w:rPr>
          <w:rFonts w:hint="default" w:ascii="Bodoni MT" w:hAnsi="Bodoni MT" w:eastAsia="等线" w:cs="Bodoni MT"/>
          <w:b/>
          <w:bCs/>
          <w:color w:val="C00000"/>
          <w:sz w:val="22"/>
          <w:szCs w:val="22"/>
          <w:lang w:val="en-IN"/>
        </w:rPr>
        <w:t xml:space="preserve">COPY . </w:t>
      </w:r>
      <w:r>
        <w:rPr>
          <w:rFonts w:hint="default" w:ascii="Bodoni MT" w:hAnsi="Bodoni MT" w:eastAsia="等线" w:cs="Bodoni MT"/>
          <w:b w:val="0"/>
          <w:bCs w:val="0"/>
          <w:color w:val="C00000"/>
          <w:sz w:val="22"/>
          <w:szCs w:val="22"/>
          <w:highlight w:val="yellow"/>
          <w:lang w:val="en-IN"/>
        </w:rPr>
        <w:t xml:space="preserve"> </w:t>
      </w:r>
      <w:r>
        <w:rPr>
          <w:rFonts w:hint="default" w:ascii="Bodoni MT" w:hAnsi="Bodoni MT" w:eastAsia="等线" w:cs="Bodoni MT"/>
          <w:b/>
          <w:bCs/>
          <w:color w:val="C00000"/>
          <w:sz w:val="22"/>
          <w:szCs w:val="22"/>
          <w:highlight w:val="yellow"/>
          <w:lang w:val="en-IN"/>
        </w:rPr>
        <w:t xml:space="preserve">. </w:t>
      </w:r>
      <w:r>
        <w:rPr>
          <w:rFonts w:hint="default" w:ascii="Bodoni MT" w:hAnsi="Bodoni MT" w:eastAsia="等线" w:cs="Bodoni MT"/>
          <w:b/>
          <w:bCs/>
          <w:sz w:val="22"/>
          <w:szCs w:val="22"/>
          <w:lang w:val="en-IN"/>
        </w:rPr>
        <w:t xml:space="preserve"> </w:t>
      </w:r>
      <w:r>
        <w:rPr>
          <w:rFonts w:hint="default" w:ascii="Bodoni MT" w:hAnsi="Bodoni MT" w:eastAsia="等线" w:cs="Bodoni MT"/>
          <w:b w:val="0"/>
          <w:bCs w:val="0"/>
          <w:sz w:val="22"/>
          <w:szCs w:val="22"/>
          <w:lang w:val="en-IN"/>
        </w:rPr>
        <w:t>it copies to the default work directory.</w:t>
      </w:r>
    </w:p>
    <w:p w14:paraId="6CD3D64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362200" cy="2479675"/>
            <wp:effectExtent l="0" t="0" r="0" b="9525"/>
            <wp:docPr id="5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3"/>
                    <pic:cNvPicPr>
                      <a:picLocks noChangeAspect="1"/>
                    </pic:cNvPicPr>
                  </pic:nvPicPr>
                  <pic:blipFill>
                    <a:blip r:embed="rId52"/>
                    <a:stretch>
                      <a:fillRect/>
                    </a:stretch>
                  </pic:blipFill>
                  <pic:spPr>
                    <a:xfrm>
                      <a:off x="0" y="0"/>
                      <a:ext cx="2362200" cy="2479675"/>
                    </a:xfrm>
                    <a:prstGeom prst="rect">
                      <a:avLst/>
                    </a:prstGeom>
                    <a:noFill/>
                    <a:ln>
                      <a:noFill/>
                    </a:ln>
                  </pic:spPr>
                </pic:pic>
              </a:graphicData>
            </a:graphic>
          </wp:inline>
        </w:drawing>
      </w:r>
    </w:p>
    <w:p w14:paraId="41385B9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Stage-4</w:t>
      </w:r>
      <w:r>
        <w:rPr>
          <w:rFonts w:hint="default" w:ascii="Bodoni MT" w:hAnsi="Bodoni MT" w:eastAsia="等线" w:cs="Bodoni MT"/>
          <w:b w:val="0"/>
          <w:bCs w:val="0"/>
          <w:sz w:val="22"/>
          <w:szCs w:val="22"/>
          <w:lang w:val="en-IN"/>
        </w:rPr>
        <w:t xml:space="preserve"> : maintain </w:t>
      </w:r>
      <w:r>
        <w:rPr>
          <w:rFonts w:hint="default" w:ascii="Bodoni MT" w:hAnsi="Bodoni MT" w:eastAsia="等线" w:cs="Bodoni MT"/>
          <w:b/>
          <w:bCs/>
          <w:sz w:val="22"/>
          <w:szCs w:val="22"/>
          <w:lang w:val="en-IN"/>
        </w:rPr>
        <w:t>.dockerignore</w:t>
      </w:r>
      <w:r>
        <w:rPr>
          <w:rFonts w:hint="default" w:ascii="Bodoni MT" w:hAnsi="Bodoni MT" w:eastAsia="等线" w:cs="Bodoni MT"/>
          <w:b w:val="0"/>
          <w:bCs w:val="0"/>
          <w:sz w:val="22"/>
          <w:szCs w:val="22"/>
          <w:lang w:val="en-IN"/>
        </w:rPr>
        <w:t xml:space="preserve"> file to ignore the files</w:t>
      </w:r>
    </w:p>
    <w:p w14:paraId="13B229C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1800860" cy="922655"/>
            <wp:effectExtent l="0" t="0" r="2540" b="4445"/>
            <wp:docPr id="5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4"/>
                    <pic:cNvPicPr>
                      <a:picLocks noChangeAspect="1"/>
                    </pic:cNvPicPr>
                  </pic:nvPicPr>
                  <pic:blipFill>
                    <a:blip r:embed="rId53"/>
                    <a:stretch>
                      <a:fillRect/>
                    </a:stretch>
                  </pic:blipFill>
                  <pic:spPr>
                    <a:xfrm>
                      <a:off x="0" y="0"/>
                      <a:ext cx="1800860" cy="922655"/>
                    </a:xfrm>
                    <a:prstGeom prst="rect">
                      <a:avLst/>
                    </a:prstGeom>
                    <a:noFill/>
                    <a:ln>
                      <a:noFill/>
                    </a:ln>
                  </pic:spPr>
                </pic:pic>
              </a:graphicData>
            </a:graphic>
          </wp:inline>
        </w:drawing>
      </w:r>
    </w:p>
    <w:p w14:paraId="72B5733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Stage-5</w:t>
      </w:r>
      <w:r>
        <w:rPr>
          <w:rFonts w:hint="default" w:ascii="Bodoni MT" w:hAnsi="Bodoni MT" w:eastAsia="等线" w:cs="Bodoni MT"/>
          <w:b w:val="0"/>
          <w:bCs w:val="0"/>
          <w:sz w:val="22"/>
          <w:szCs w:val="22"/>
          <w:lang w:val="en-IN"/>
        </w:rPr>
        <w:t xml:space="preserve"> : as it is a production container, we can run </w:t>
      </w:r>
      <w:r>
        <w:rPr>
          <w:rFonts w:hint="default" w:ascii="Bodoni MT" w:hAnsi="Bodoni MT" w:eastAsia="等线" w:cs="Bodoni MT"/>
          <w:b/>
          <w:bCs/>
          <w:sz w:val="22"/>
          <w:szCs w:val="22"/>
          <w:lang w:val="en-IN"/>
        </w:rPr>
        <w:t>node index.js</w:t>
      </w:r>
      <w:r>
        <w:rPr>
          <w:rFonts w:hint="default" w:ascii="Bodoni MT" w:hAnsi="Bodoni MT" w:eastAsia="等线" w:cs="Bodoni MT"/>
          <w:b w:val="0"/>
          <w:bCs w:val="0"/>
          <w:sz w:val="22"/>
          <w:szCs w:val="22"/>
          <w:lang w:val="en-IN"/>
        </w:rPr>
        <w:t xml:space="preserve"> directly.</w:t>
      </w:r>
    </w:p>
    <w:p w14:paraId="61DD975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063750" cy="2270125"/>
            <wp:effectExtent l="0" t="0" r="6350" b="3175"/>
            <wp:docPr id="5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5"/>
                    <pic:cNvPicPr>
                      <a:picLocks noChangeAspect="1"/>
                    </pic:cNvPicPr>
                  </pic:nvPicPr>
                  <pic:blipFill>
                    <a:blip r:embed="rId54"/>
                    <a:stretch>
                      <a:fillRect/>
                    </a:stretch>
                  </pic:blipFill>
                  <pic:spPr>
                    <a:xfrm>
                      <a:off x="0" y="0"/>
                      <a:ext cx="2063750" cy="2270125"/>
                    </a:xfrm>
                    <a:prstGeom prst="rect">
                      <a:avLst/>
                    </a:prstGeom>
                    <a:noFill/>
                    <a:ln>
                      <a:noFill/>
                    </a:ln>
                  </pic:spPr>
                </pic:pic>
              </a:graphicData>
            </a:graphic>
          </wp:inline>
        </w:drawing>
      </w:r>
    </w:p>
    <w:p w14:paraId="69C5D9C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71770" cy="1515110"/>
            <wp:effectExtent l="0" t="0" r="11430" b="8890"/>
            <wp:docPr id="5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6"/>
                    <pic:cNvPicPr>
                      <a:picLocks noChangeAspect="1"/>
                    </pic:cNvPicPr>
                  </pic:nvPicPr>
                  <pic:blipFill>
                    <a:blip r:embed="rId55"/>
                    <a:stretch>
                      <a:fillRect/>
                    </a:stretch>
                  </pic:blipFill>
                  <pic:spPr>
                    <a:xfrm>
                      <a:off x="0" y="0"/>
                      <a:ext cx="5271770" cy="1515110"/>
                    </a:xfrm>
                    <a:prstGeom prst="rect">
                      <a:avLst/>
                    </a:prstGeom>
                    <a:noFill/>
                    <a:ln>
                      <a:noFill/>
                    </a:ln>
                  </pic:spPr>
                </pic:pic>
              </a:graphicData>
            </a:graphic>
          </wp:inline>
        </w:drawing>
      </w:r>
    </w:p>
    <w:p w14:paraId="2A512D1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Till now we are optimizing w.r.t. build time and image size; now we’ll optimize w.r.t. security.</w:t>
      </w:r>
    </w:p>
    <w:p w14:paraId="205E8E1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 xml:space="preserve">Stage-6 </w:t>
      </w:r>
      <w:r>
        <w:rPr>
          <w:rFonts w:hint="default" w:ascii="Bodoni MT" w:hAnsi="Bodoni MT" w:eastAsia="等线" w:cs="Bodoni MT"/>
          <w:b w:val="0"/>
          <w:bCs w:val="0"/>
          <w:sz w:val="22"/>
          <w:szCs w:val="22"/>
          <w:lang w:val="en-IN"/>
        </w:rPr>
        <w:t xml:space="preserve">: execute the things as a </w:t>
      </w:r>
      <w:r>
        <w:rPr>
          <w:rFonts w:hint="default" w:ascii="Bodoni MT" w:hAnsi="Bodoni MT" w:eastAsia="等线" w:cs="Bodoni MT"/>
          <w:b/>
          <w:bCs/>
          <w:sz w:val="22"/>
          <w:szCs w:val="22"/>
          <w:lang w:val="en-IN"/>
        </w:rPr>
        <w:t>non-root</w:t>
      </w:r>
      <w:r>
        <w:rPr>
          <w:rFonts w:hint="default" w:ascii="Bodoni MT" w:hAnsi="Bodoni MT" w:eastAsia="等线" w:cs="Bodoni MT"/>
          <w:b w:val="0"/>
          <w:bCs w:val="0"/>
          <w:sz w:val="22"/>
          <w:szCs w:val="22"/>
          <w:lang w:val="en-IN"/>
        </w:rPr>
        <w:t xml:space="preserve"> user.</w:t>
      </w:r>
    </w:p>
    <w:p w14:paraId="7A5B411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In the </w:t>
      </w:r>
      <w:r>
        <w:rPr>
          <w:rFonts w:hint="default" w:ascii="Bodoni MT" w:hAnsi="Bodoni MT" w:eastAsia="等线" w:cs="Bodoni MT"/>
          <w:b/>
          <w:bCs/>
          <w:i/>
          <w:iCs/>
          <w:sz w:val="22"/>
          <w:szCs w:val="22"/>
          <w:lang w:val="en-IN"/>
        </w:rPr>
        <w:t>node</w:t>
      </w:r>
      <w:r>
        <w:rPr>
          <w:rFonts w:hint="default" w:ascii="Bodoni MT" w:hAnsi="Bodoni MT" w:eastAsia="等线" w:cs="Bodoni MT"/>
          <w:b w:val="0"/>
          <w:bCs w:val="0"/>
          <w:i w:val="0"/>
          <w:iCs w:val="0"/>
          <w:sz w:val="22"/>
          <w:szCs w:val="22"/>
          <w:lang w:val="en-IN"/>
        </w:rPr>
        <w:t xml:space="preserve"> container image, there is a existing user named as </w:t>
      </w:r>
      <w:r>
        <w:rPr>
          <w:rFonts w:hint="default" w:ascii="Bodoni MT" w:hAnsi="Bodoni MT" w:eastAsia="等线" w:cs="Bodoni MT"/>
          <w:b/>
          <w:bCs/>
          <w:i w:val="0"/>
          <w:iCs w:val="0"/>
          <w:sz w:val="22"/>
          <w:szCs w:val="22"/>
          <w:lang w:val="en-IN"/>
        </w:rPr>
        <w:t>node</w:t>
      </w:r>
    </w:p>
    <w:p w14:paraId="69885BD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492375" cy="2654300"/>
            <wp:effectExtent l="0" t="0" r="9525" b="0"/>
            <wp:docPr id="6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7"/>
                    <pic:cNvPicPr>
                      <a:picLocks noChangeAspect="1"/>
                    </pic:cNvPicPr>
                  </pic:nvPicPr>
                  <pic:blipFill>
                    <a:blip r:embed="rId56"/>
                    <a:stretch>
                      <a:fillRect/>
                    </a:stretch>
                  </pic:blipFill>
                  <pic:spPr>
                    <a:xfrm>
                      <a:off x="0" y="0"/>
                      <a:ext cx="2492375" cy="2654300"/>
                    </a:xfrm>
                    <a:prstGeom prst="rect">
                      <a:avLst/>
                    </a:prstGeom>
                    <a:noFill/>
                    <a:ln>
                      <a:noFill/>
                    </a:ln>
                  </pic:spPr>
                </pic:pic>
              </a:graphicData>
            </a:graphic>
          </wp:inline>
        </w:drawing>
      </w:r>
      <w:r>
        <w:rPr>
          <w:rFonts w:hint="default" w:ascii="Bodoni MT" w:hAnsi="Bodoni MT" w:eastAsia="等线" w:cs="Bodoni MT"/>
          <w:b w:val="0"/>
          <w:bCs w:val="0"/>
          <w:sz w:val="22"/>
          <w:szCs w:val="22"/>
          <w:lang w:val="en-IN"/>
        </w:rPr>
        <w:t xml:space="preserve"> </w:t>
      </w:r>
    </w:p>
    <w:p w14:paraId="1A23DE1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highlight w:val="yellow"/>
        </w:rPr>
      </w:pPr>
      <w:r>
        <w:rPr>
          <w:rFonts w:hint="default" w:ascii="Bodoni MT" w:hAnsi="Bodoni MT" w:eastAsia="等线" w:cs="Bodoni MT"/>
          <w:b/>
          <w:bCs/>
          <w:color w:val="C00000"/>
          <w:sz w:val="22"/>
          <w:szCs w:val="22"/>
          <w:highlight w:val="yellow"/>
          <w:lang w:val="en-IN"/>
        </w:rPr>
        <w:t>USER</w:t>
      </w:r>
      <w:r>
        <w:rPr>
          <w:rFonts w:hint="default" w:ascii="Bodoni MT" w:hAnsi="Bodoni MT" w:eastAsia="等线" w:cs="Bodoni MT"/>
          <w:b w:val="0"/>
          <w:bCs w:val="0"/>
          <w:color w:val="C00000"/>
          <w:sz w:val="22"/>
          <w:szCs w:val="22"/>
          <w:highlight w:val="yellow"/>
          <w:lang w:val="en-IN"/>
        </w:rPr>
        <w:t xml:space="preserve"> command just switch to that user; it doesn’t create a new user.</w:t>
      </w:r>
    </w:p>
    <w:p w14:paraId="1F5E50F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 made sure that those files should be owned by the user </w:t>
      </w:r>
      <w:r>
        <w:rPr>
          <w:rFonts w:hint="default" w:ascii="Bodoni MT" w:hAnsi="Bodoni MT" w:eastAsia="等线" w:cs="Bodoni MT"/>
          <w:i/>
          <w:iCs/>
          <w:sz w:val="22"/>
          <w:szCs w:val="22"/>
          <w:lang w:val="en-IN"/>
        </w:rPr>
        <w:t>node</w:t>
      </w:r>
    </w:p>
    <w:p w14:paraId="4065D5B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i w:val="0"/>
          <w:iCs w:val="0"/>
          <w:sz w:val="22"/>
          <w:szCs w:val="22"/>
          <w:lang w:val="en-IN"/>
        </w:rPr>
        <w:t>Stage-7</w:t>
      </w:r>
      <w:r>
        <w:rPr>
          <w:rFonts w:hint="default" w:ascii="Bodoni MT" w:hAnsi="Bodoni MT" w:eastAsia="等线" w:cs="Bodoni MT"/>
          <w:b w:val="0"/>
          <w:bCs w:val="0"/>
          <w:i w:val="0"/>
          <w:iCs w:val="0"/>
          <w:sz w:val="22"/>
          <w:szCs w:val="22"/>
          <w:lang w:val="en-IN"/>
        </w:rPr>
        <w:t xml:space="preserve"> : setting the environment</w:t>
      </w:r>
    </w:p>
    <w:p w14:paraId="3159D58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Mostly node application like react, express, next …etc uses </w:t>
      </w:r>
      <w:r>
        <w:rPr>
          <w:rFonts w:hint="default" w:ascii="Bodoni MT" w:hAnsi="Bodoni MT" w:eastAsia="等线" w:cs="Bodoni MT"/>
          <w:b/>
          <w:bCs/>
          <w:i w:val="0"/>
          <w:iCs w:val="0"/>
          <w:sz w:val="22"/>
          <w:szCs w:val="22"/>
          <w:lang w:val="en-IN"/>
        </w:rPr>
        <w:t>NODE_ENV</w:t>
      </w:r>
      <w:r>
        <w:rPr>
          <w:rFonts w:hint="default" w:ascii="Bodoni MT" w:hAnsi="Bodoni MT" w:eastAsia="等线" w:cs="Bodoni MT"/>
          <w:b w:val="0"/>
          <w:bCs w:val="0"/>
          <w:i w:val="0"/>
          <w:iCs w:val="0"/>
          <w:sz w:val="22"/>
          <w:szCs w:val="22"/>
          <w:lang w:val="en-IN"/>
        </w:rPr>
        <w:t>.</w:t>
      </w:r>
    </w:p>
    <w:p w14:paraId="2E32CD9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--only=production</w:t>
      </w:r>
      <w:r>
        <w:rPr>
          <w:rFonts w:hint="default" w:ascii="Bodoni MT" w:hAnsi="Bodoni MT" w:eastAsia="等线" w:cs="Bodoni MT"/>
          <w:b w:val="0"/>
          <w:bCs w:val="0"/>
          <w:sz w:val="22"/>
          <w:szCs w:val="22"/>
          <w:lang w:val="en-IN"/>
        </w:rPr>
        <w:t xml:space="preserve"> is npm’s flag; if </w:t>
      </w:r>
      <w:r>
        <w:rPr>
          <w:rFonts w:hint="default" w:ascii="Bodoni MT" w:hAnsi="Bodoni MT" w:eastAsia="等线" w:cs="Bodoni MT"/>
          <w:b/>
          <w:bCs/>
          <w:sz w:val="22"/>
          <w:szCs w:val="22"/>
          <w:lang w:val="en-IN"/>
        </w:rPr>
        <w:t xml:space="preserve">--only </w:t>
      </w:r>
      <w:r>
        <w:rPr>
          <w:rFonts w:hint="default" w:ascii="Bodoni MT" w:hAnsi="Bodoni MT" w:eastAsia="等线" w:cs="Bodoni MT"/>
          <w:b w:val="0"/>
          <w:bCs w:val="0"/>
          <w:sz w:val="22"/>
          <w:szCs w:val="22"/>
          <w:lang w:val="en-IN"/>
        </w:rPr>
        <w:t xml:space="preserve">is not specified then </w:t>
      </w:r>
      <w:r>
        <w:rPr>
          <w:rFonts w:hint="default" w:ascii="Bodoni MT" w:hAnsi="Bodoni MT" w:eastAsia="等线" w:cs="Bodoni MT"/>
          <w:b w:val="0"/>
          <w:bCs w:val="0"/>
          <w:i/>
          <w:iCs/>
          <w:sz w:val="22"/>
          <w:szCs w:val="22"/>
          <w:lang w:val="en-IN"/>
        </w:rPr>
        <w:t>npm</w:t>
      </w:r>
      <w:r>
        <w:rPr>
          <w:rFonts w:hint="default" w:ascii="Bodoni MT" w:hAnsi="Bodoni MT" w:eastAsia="等线" w:cs="Bodoni MT"/>
          <w:b w:val="0"/>
          <w:bCs w:val="0"/>
          <w:i w:val="0"/>
          <w:iCs w:val="0"/>
          <w:sz w:val="22"/>
          <w:szCs w:val="22"/>
          <w:lang w:val="en-IN"/>
        </w:rPr>
        <w:t xml:space="preserve"> checks the </w:t>
      </w:r>
      <w:r>
        <w:rPr>
          <w:rFonts w:hint="default" w:ascii="Bodoni MT" w:hAnsi="Bodoni MT" w:eastAsia="等线" w:cs="Bodoni MT"/>
          <w:b/>
          <w:bCs/>
          <w:i w:val="0"/>
          <w:iCs w:val="0"/>
          <w:sz w:val="22"/>
          <w:szCs w:val="22"/>
          <w:lang w:val="en-IN"/>
        </w:rPr>
        <w:t>NODE_ENV</w:t>
      </w:r>
      <w:r>
        <w:rPr>
          <w:rFonts w:hint="default" w:ascii="Bodoni MT" w:hAnsi="Bodoni MT" w:eastAsia="等线" w:cs="Bodoni MT"/>
          <w:b w:val="0"/>
          <w:bCs w:val="0"/>
          <w:i w:val="0"/>
          <w:iCs w:val="0"/>
          <w:sz w:val="22"/>
          <w:szCs w:val="22"/>
          <w:lang w:val="en-IN"/>
        </w:rPr>
        <w:t xml:space="preserve"> otherwise it’ll take the value from that </w:t>
      </w:r>
      <w:r>
        <w:rPr>
          <w:rFonts w:hint="default" w:ascii="Bodoni MT" w:hAnsi="Bodoni MT" w:eastAsia="等线" w:cs="Bodoni MT"/>
          <w:b/>
          <w:bCs/>
          <w:i w:val="0"/>
          <w:iCs w:val="0"/>
          <w:sz w:val="22"/>
          <w:szCs w:val="22"/>
          <w:lang w:val="en-IN"/>
        </w:rPr>
        <w:t>--only</w:t>
      </w:r>
      <w:r>
        <w:rPr>
          <w:rFonts w:hint="default" w:ascii="Bodoni MT" w:hAnsi="Bodoni MT" w:eastAsia="等线" w:cs="Bodoni MT"/>
          <w:b w:val="0"/>
          <w:bCs w:val="0"/>
          <w:i w:val="0"/>
          <w:iCs w:val="0"/>
          <w:sz w:val="22"/>
          <w:szCs w:val="22"/>
          <w:lang w:val="en-IN"/>
        </w:rPr>
        <w:t xml:space="preserve"> flag only.</w:t>
      </w:r>
    </w:p>
    <w:p w14:paraId="217CD95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358390" cy="2901315"/>
            <wp:effectExtent l="0" t="0" r="3810" b="6985"/>
            <wp:docPr id="6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0"/>
                    <pic:cNvPicPr>
                      <a:picLocks noChangeAspect="1"/>
                    </pic:cNvPicPr>
                  </pic:nvPicPr>
                  <pic:blipFill>
                    <a:blip r:embed="rId57"/>
                    <a:stretch>
                      <a:fillRect/>
                    </a:stretch>
                  </pic:blipFill>
                  <pic:spPr>
                    <a:xfrm>
                      <a:off x="0" y="0"/>
                      <a:ext cx="2358390" cy="2901315"/>
                    </a:xfrm>
                    <a:prstGeom prst="rect">
                      <a:avLst/>
                    </a:prstGeom>
                    <a:noFill/>
                    <a:ln>
                      <a:noFill/>
                    </a:ln>
                  </pic:spPr>
                </pic:pic>
              </a:graphicData>
            </a:graphic>
          </wp:inline>
        </w:drawing>
      </w:r>
    </w:p>
    <w:p w14:paraId="3B2226FD">
      <w:pPr>
        <w:rPr>
          <w:rFonts w:hint="default" w:ascii="Bodoni MT" w:hAnsi="Bodoni MT" w:eastAsia="等线" w:cs="Bodoni MT"/>
          <w:sz w:val="22"/>
          <w:szCs w:val="22"/>
        </w:rPr>
      </w:pPr>
      <w:r>
        <w:rPr>
          <w:rFonts w:hint="default" w:ascii="Bodoni MT" w:hAnsi="Bodoni MT" w:eastAsia="等线"/>
          <w:sz w:val="22"/>
          <w:szCs w:val="22"/>
        </w:rPr>
        <w:br w:type="page"/>
      </w:r>
    </w:p>
    <w:p w14:paraId="39E4417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So, these below 2 are basically same only</w:t>
      </w:r>
    </w:p>
    <w:p w14:paraId="24315F1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423795" cy="271780"/>
            <wp:effectExtent l="0" t="0" r="1905" b="7620"/>
            <wp:docPr id="6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8"/>
                    <pic:cNvPicPr>
                      <a:picLocks noChangeAspect="1"/>
                    </pic:cNvPicPr>
                  </pic:nvPicPr>
                  <pic:blipFill>
                    <a:blip r:embed="rId58"/>
                    <a:stretch>
                      <a:fillRect/>
                    </a:stretch>
                  </pic:blipFill>
                  <pic:spPr>
                    <a:xfrm>
                      <a:off x="0" y="0"/>
                      <a:ext cx="2423795" cy="271780"/>
                    </a:xfrm>
                    <a:prstGeom prst="rect">
                      <a:avLst/>
                    </a:prstGeom>
                    <a:noFill/>
                    <a:ln>
                      <a:noFill/>
                    </a:ln>
                  </pic:spPr>
                </pic:pic>
              </a:graphicData>
            </a:graphic>
          </wp:inline>
        </w:drawing>
      </w:r>
    </w:p>
    <w:p w14:paraId="3315A8A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736090" cy="439420"/>
            <wp:effectExtent l="0" t="0" r="3810" b="5080"/>
            <wp:docPr id="6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9"/>
                    <pic:cNvPicPr>
                      <a:picLocks noChangeAspect="1"/>
                    </pic:cNvPicPr>
                  </pic:nvPicPr>
                  <pic:blipFill>
                    <a:blip r:embed="rId59"/>
                    <a:stretch>
                      <a:fillRect/>
                    </a:stretch>
                  </pic:blipFill>
                  <pic:spPr>
                    <a:xfrm>
                      <a:off x="0" y="0"/>
                      <a:ext cx="1736090" cy="439420"/>
                    </a:xfrm>
                    <a:prstGeom prst="rect">
                      <a:avLst/>
                    </a:prstGeom>
                    <a:noFill/>
                    <a:ln>
                      <a:noFill/>
                    </a:ln>
                  </pic:spPr>
                </pic:pic>
              </a:graphicData>
            </a:graphic>
          </wp:inline>
        </w:drawing>
      </w:r>
    </w:p>
    <w:p w14:paraId="54AE6BF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lang w:val="en-IN"/>
        </w:rPr>
        <w:t xml:space="preserve">Now due to </w:t>
      </w:r>
      <w:r>
        <w:rPr>
          <w:rFonts w:hint="default" w:ascii="Bodoni MT"/>
          <w:i/>
          <w:iCs/>
          <w:lang w:val="en-IN"/>
        </w:rPr>
        <w:t>production environment</w:t>
      </w:r>
      <w:r>
        <w:rPr>
          <w:rFonts w:hint="default" w:ascii="Bodoni MT"/>
          <w:b w:val="0"/>
          <w:bCs w:val="0"/>
          <w:lang w:val="en-IN"/>
        </w:rPr>
        <w:t xml:space="preserve"> the dev-dependencies were not installed so image size got reduced.</w:t>
      </w:r>
    </w:p>
    <w:p w14:paraId="0B5ECB8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5485130" cy="1778000"/>
            <wp:effectExtent l="0" t="0" r="1270" b="0"/>
            <wp:docPr id="6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1"/>
                    <pic:cNvPicPr>
                      <a:picLocks noChangeAspect="1"/>
                    </pic:cNvPicPr>
                  </pic:nvPicPr>
                  <pic:blipFill>
                    <a:blip r:embed="rId60"/>
                    <a:stretch>
                      <a:fillRect/>
                    </a:stretch>
                  </pic:blipFill>
                  <pic:spPr>
                    <a:xfrm>
                      <a:off x="0" y="0"/>
                      <a:ext cx="5485130" cy="1778000"/>
                    </a:xfrm>
                    <a:prstGeom prst="rect">
                      <a:avLst/>
                    </a:prstGeom>
                    <a:noFill/>
                    <a:ln>
                      <a:noFill/>
                    </a:ln>
                  </pic:spPr>
                </pic:pic>
              </a:graphicData>
            </a:graphic>
          </wp:inline>
        </w:drawing>
      </w:r>
    </w:p>
    <w:p w14:paraId="73FED82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Stage-8</w:t>
      </w:r>
      <w:r>
        <w:rPr>
          <w:rFonts w:hint="default" w:ascii="Bodoni MT" w:hAnsi="Bodoni MT" w:eastAsia="等线" w:cs="Bodoni MT"/>
          <w:b w:val="0"/>
          <w:bCs w:val="0"/>
          <w:sz w:val="22"/>
          <w:szCs w:val="22"/>
          <w:lang w:val="en-IN"/>
        </w:rPr>
        <w:t xml:space="preserve"> : give </w:t>
      </w:r>
      <w:r>
        <w:rPr>
          <w:rFonts w:hint="default" w:ascii="Bodoni MT" w:hAnsi="Bodoni MT" w:eastAsia="等线" w:cs="Bodoni MT"/>
          <w:b/>
          <w:bCs/>
          <w:sz w:val="22"/>
          <w:szCs w:val="22"/>
          <w:lang w:val="en-IN"/>
        </w:rPr>
        <w:t>EXPOSE</w:t>
      </w:r>
      <w:r>
        <w:rPr>
          <w:rFonts w:hint="default" w:ascii="Bodoni MT" w:hAnsi="Bodoni MT" w:eastAsia="等线" w:cs="Bodoni MT"/>
          <w:b w:val="0"/>
          <w:bCs w:val="0"/>
          <w:sz w:val="22"/>
          <w:szCs w:val="22"/>
          <w:lang w:val="en-IN"/>
        </w:rPr>
        <w:t xml:space="preserve"> port</w:t>
      </w:r>
    </w:p>
    <w:p w14:paraId="365CAD0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EXPOSE</w:t>
      </w:r>
      <w:r>
        <w:rPr>
          <w:rFonts w:hint="default" w:ascii="Bodoni MT" w:hAnsi="Bodoni MT" w:eastAsia="等线" w:cs="Bodoni MT"/>
          <w:b w:val="0"/>
          <w:bCs w:val="0"/>
          <w:sz w:val="22"/>
          <w:szCs w:val="22"/>
          <w:lang w:val="en-IN"/>
        </w:rPr>
        <w:t xml:space="preserve"> doesn’t actually expose any port, it just add metadata just like the documentation.</w:t>
      </w:r>
    </w:p>
    <w:p w14:paraId="21C7A24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762250" cy="3877945"/>
            <wp:effectExtent l="0" t="0" r="6350" b="8255"/>
            <wp:docPr id="6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52"/>
                    <pic:cNvPicPr>
                      <a:picLocks noChangeAspect="1"/>
                    </pic:cNvPicPr>
                  </pic:nvPicPr>
                  <pic:blipFill>
                    <a:blip r:embed="rId61"/>
                    <a:stretch>
                      <a:fillRect/>
                    </a:stretch>
                  </pic:blipFill>
                  <pic:spPr>
                    <a:xfrm>
                      <a:off x="0" y="0"/>
                      <a:ext cx="2762250" cy="3877945"/>
                    </a:xfrm>
                    <a:prstGeom prst="rect">
                      <a:avLst/>
                    </a:prstGeom>
                    <a:noFill/>
                    <a:ln>
                      <a:noFill/>
                    </a:ln>
                  </pic:spPr>
                </pic:pic>
              </a:graphicData>
            </a:graphic>
          </wp:inline>
        </w:drawing>
      </w:r>
    </w:p>
    <w:p w14:paraId="558C8120">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23B8EBC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Stage-9</w:t>
      </w:r>
      <w:r>
        <w:rPr>
          <w:rFonts w:hint="default" w:ascii="Bodoni MT" w:hAnsi="Bodoni MT" w:eastAsia="等线" w:cs="Bodoni MT"/>
          <w:b w:val="0"/>
          <w:bCs w:val="0"/>
          <w:sz w:val="22"/>
          <w:szCs w:val="22"/>
          <w:lang w:val="en-IN"/>
        </w:rPr>
        <w:t xml:space="preserve"> : caching using DOCKER_BUILDKIT</w:t>
      </w:r>
    </w:p>
    <w:p w14:paraId="1B3D72E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In case of legacy build, if the cache is invalidated then it’ll be build again.</w:t>
      </w:r>
    </w:p>
    <w:p w14:paraId="1043F7D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Take the below code:</w:t>
      </w:r>
    </w:p>
    <w:p w14:paraId="35720FB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049780" cy="530860"/>
            <wp:effectExtent l="0" t="0" r="7620" b="2540"/>
            <wp:docPr id="6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3"/>
                    <pic:cNvPicPr>
                      <a:picLocks noChangeAspect="1"/>
                    </pic:cNvPicPr>
                  </pic:nvPicPr>
                  <pic:blipFill>
                    <a:blip r:embed="rId62"/>
                    <a:stretch>
                      <a:fillRect/>
                    </a:stretch>
                  </pic:blipFill>
                  <pic:spPr>
                    <a:xfrm>
                      <a:off x="0" y="0"/>
                      <a:ext cx="2049780" cy="530860"/>
                    </a:xfrm>
                    <a:prstGeom prst="rect">
                      <a:avLst/>
                    </a:prstGeom>
                    <a:noFill/>
                    <a:ln>
                      <a:noFill/>
                    </a:ln>
                  </pic:spPr>
                </pic:pic>
              </a:graphicData>
            </a:graphic>
          </wp:inline>
        </w:drawing>
      </w:r>
    </w:p>
    <w:p w14:paraId="0431DF7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If the package.json is changed then it’ll download all the dependencies again.</w:t>
      </w:r>
    </w:p>
    <w:p w14:paraId="2FF214B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Lets say we have added one more dependency in package.json, it should download that new one only and because remaining are same, it should take those from cache only.</w:t>
      </w:r>
    </w:p>
    <w:p w14:paraId="754F6D7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But, legacy build was not working on this. It will re-download all those dependencies again from the beginning.</w:t>
      </w:r>
    </w:p>
    <w:p w14:paraId="5B67900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So, DOCKER_BUILDKIT solves this problem, it’ll only download the new one and the remaining will be taken from the cache.</w:t>
      </w:r>
    </w:p>
    <w:p w14:paraId="22D11A93">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color w:val="002060"/>
          <w:sz w:val="22"/>
          <w:szCs w:val="22"/>
          <w:highlight w:val="lightGray"/>
        </w:rPr>
      </w:pPr>
      <w:r>
        <w:rPr>
          <w:rFonts w:hint="default" w:ascii="Bodoni MT" w:hAnsi="Bodoni MT" w:eastAsia="等线" w:cs="Bodoni MT"/>
          <w:b/>
          <w:bCs/>
          <w:color w:val="002060"/>
          <w:kern w:val="0"/>
          <w:sz w:val="22"/>
          <w:szCs w:val="22"/>
          <w:highlight w:val="lightGray"/>
          <w:lang w:val="en-US" w:eastAsia="zh-CN" w:bidi="ar"/>
        </w:rPr>
        <w:t>Legacy:</w:t>
      </w:r>
    </w:p>
    <w:p w14:paraId="5C56DCFB">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002060"/>
          <w:sz w:val="22"/>
          <w:szCs w:val="22"/>
          <w:highlight w:val="lightGray"/>
        </w:rPr>
      </w:pPr>
      <w:r>
        <w:rPr>
          <w:rFonts w:hint="default" w:ascii="Bodoni MT" w:hAnsi="Bodoni MT" w:eastAsia="等线" w:cs="Bodoni MT"/>
          <w:b/>
          <w:bCs/>
          <w:color w:val="002060"/>
          <w:kern w:val="0"/>
          <w:sz w:val="22"/>
          <w:szCs w:val="22"/>
          <w:highlight w:val="lightGray"/>
          <w:lang w:val="en-US" w:eastAsia="zh-CN" w:bidi="ar"/>
        </w:rPr>
        <w:t xml:space="preserve">Build 1: </w:t>
      </w:r>
      <w:r>
        <w:rPr>
          <w:rFonts w:hint="default" w:ascii="Bodoni MT" w:hAnsi="Bodoni MT" w:eastAsia="等线" w:cs="Bodoni MT"/>
          <w:b w:val="0"/>
          <w:bCs w:val="0"/>
          <w:color w:val="002060"/>
          <w:kern w:val="0"/>
          <w:sz w:val="22"/>
          <w:szCs w:val="22"/>
          <w:highlight w:val="lightGray"/>
          <w:lang w:val="en-US" w:eastAsia="zh-CN" w:bidi="ar"/>
        </w:rPr>
        <w:t>npm downloads everything</w:t>
      </w:r>
    </w:p>
    <w:p w14:paraId="38E89A37">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002060"/>
          <w:sz w:val="22"/>
          <w:szCs w:val="22"/>
          <w:highlight w:val="lightGray"/>
        </w:rPr>
      </w:pPr>
      <w:r>
        <w:rPr>
          <w:rFonts w:hint="default" w:ascii="Bodoni MT" w:hAnsi="Bodoni MT" w:eastAsia="等线" w:cs="Bodoni MT"/>
          <w:b/>
          <w:bCs/>
          <w:color w:val="002060"/>
          <w:kern w:val="0"/>
          <w:sz w:val="22"/>
          <w:szCs w:val="22"/>
          <w:highlight w:val="lightGray"/>
          <w:lang w:val="en-US" w:eastAsia="zh-CN" w:bidi="ar"/>
        </w:rPr>
        <w:t>Build 2:</w:t>
      </w:r>
      <w:r>
        <w:rPr>
          <w:rFonts w:hint="default" w:ascii="Bodoni MT" w:hAnsi="Bodoni MT" w:eastAsia="等线" w:cs="Bodoni MT"/>
          <w:b w:val="0"/>
          <w:bCs w:val="0"/>
          <w:color w:val="002060"/>
          <w:kern w:val="0"/>
          <w:sz w:val="22"/>
          <w:szCs w:val="22"/>
          <w:highlight w:val="lightGray"/>
          <w:lang w:val="en-US" w:eastAsia="zh-CN" w:bidi="ar"/>
        </w:rPr>
        <w:t xml:space="preserve"> npm download everything again</w:t>
      </w:r>
    </w:p>
    <w:p w14:paraId="5925A35D">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color w:val="002060"/>
          <w:sz w:val="22"/>
          <w:szCs w:val="22"/>
          <w:highlight w:val="lightGray"/>
        </w:rPr>
      </w:pPr>
      <w:r>
        <w:rPr>
          <w:rFonts w:hint="default" w:ascii="Bodoni MT" w:hAnsi="Bodoni MT" w:eastAsia="等线" w:cs="Bodoni MT"/>
          <w:b/>
          <w:bCs/>
          <w:color w:val="002060"/>
          <w:kern w:val="0"/>
          <w:sz w:val="22"/>
          <w:szCs w:val="22"/>
          <w:highlight w:val="lightGray"/>
          <w:lang w:val="en-US" w:eastAsia="zh-CN" w:bidi="ar"/>
        </w:rPr>
        <w:t>Buildkit:</w:t>
      </w:r>
    </w:p>
    <w:p w14:paraId="5C1D1053">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002060"/>
          <w:sz w:val="22"/>
          <w:szCs w:val="22"/>
          <w:highlight w:val="lightGray"/>
        </w:rPr>
      </w:pPr>
      <w:r>
        <w:rPr>
          <w:rFonts w:hint="default" w:ascii="Bodoni MT" w:hAnsi="Bodoni MT" w:eastAsia="等线" w:cs="Bodoni MT"/>
          <w:b/>
          <w:bCs/>
          <w:color w:val="002060"/>
          <w:kern w:val="0"/>
          <w:sz w:val="22"/>
          <w:szCs w:val="22"/>
          <w:highlight w:val="lightGray"/>
          <w:lang w:val="en-US" w:eastAsia="zh-CN" w:bidi="ar"/>
        </w:rPr>
        <w:t>Build 1:</w:t>
      </w:r>
      <w:r>
        <w:rPr>
          <w:rFonts w:hint="default" w:ascii="Bodoni MT" w:hAnsi="Bodoni MT" w:eastAsia="等线" w:cs="Bodoni MT"/>
          <w:b w:val="0"/>
          <w:bCs w:val="0"/>
          <w:color w:val="002060"/>
          <w:kern w:val="0"/>
          <w:sz w:val="22"/>
          <w:szCs w:val="22"/>
          <w:highlight w:val="lightGray"/>
          <w:lang w:val="en-US" w:eastAsia="zh-CN" w:bidi="ar"/>
        </w:rPr>
        <w:t xml:space="preserve"> npm downloads everything</w:t>
      </w:r>
    </w:p>
    <w:p w14:paraId="05CC373C">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002060"/>
          <w:sz w:val="22"/>
          <w:szCs w:val="22"/>
          <w:highlight w:val="lightGray"/>
        </w:rPr>
      </w:pPr>
      <w:r>
        <w:rPr>
          <w:rFonts w:hint="default" w:ascii="Bodoni MT" w:hAnsi="Bodoni MT" w:eastAsia="等线" w:cs="Bodoni MT"/>
          <w:b/>
          <w:bCs/>
          <w:color w:val="002060"/>
          <w:kern w:val="0"/>
          <w:sz w:val="22"/>
          <w:szCs w:val="22"/>
          <w:highlight w:val="lightGray"/>
          <w:lang w:val="en-US" w:eastAsia="zh-CN" w:bidi="ar"/>
        </w:rPr>
        <w:t>Build 2:</w:t>
      </w:r>
      <w:r>
        <w:rPr>
          <w:rFonts w:hint="default" w:ascii="Bodoni MT" w:hAnsi="Bodoni MT" w:eastAsia="等线" w:cs="Bodoni MT"/>
          <w:b w:val="0"/>
          <w:bCs w:val="0"/>
          <w:color w:val="002060"/>
          <w:kern w:val="0"/>
          <w:sz w:val="22"/>
          <w:szCs w:val="22"/>
          <w:highlight w:val="lightGray"/>
          <w:lang w:val="en-US" w:eastAsia="zh-CN" w:bidi="ar"/>
        </w:rPr>
        <w:t xml:space="preserve"> npm downloads ONLY Changed Dependencies.</w:t>
      </w:r>
    </w:p>
    <w:p w14:paraId="37E928E8">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auto"/>
          <w:sz w:val="22"/>
          <w:szCs w:val="22"/>
        </w:rPr>
      </w:pPr>
      <w:r>
        <w:rPr>
          <w:color w:val="auto"/>
        </w:rPr>
        <w:drawing>
          <wp:inline distT="0" distB="0" distL="114300" distR="114300">
            <wp:extent cx="3907155" cy="3705225"/>
            <wp:effectExtent l="0" t="0" r="4445" b="3175"/>
            <wp:docPr id="6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4"/>
                    <pic:cNvPicPr>
                      <a:picLocks noChangeAspect="1"/>
                    </pic:cNvPicPr>
                  </pic:nvPicPr>
                  <pic:blipFill>
                    <a:blip r:embed="rId63"/>
                    <a:stretch>
                      <a:fillRect/>
                    </a:stretch>
                  </pic:blipFill>
                  <pic:spPr>
                    <a:xfrm>
                      <a:off x="0" y="0"/>
                      <a:ext cx="3907155" cy="3705225"/>
                    </a:xfrm>
                    <a:prstGeom prst="rect">
                      <a:avLst/>
                    </a:prstGeom>
                    <a:noFill/>
                    <a:ln>
                      <a:noFill/>
                    </a:ln>
                  </pic:spPr>
                </pic:pic>
              </a:graphicData>
            </a:graphic>
          </wp:inline>
        </w:drawing>
      </w:r>
    </w:p>
    <w:p w14:paraId="15A203F4">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kern w:val="0"/>
          <w:sz w:val="22"/>
          <w:szCs w:val="22"/>
          <w:lang w:val="en-US" w:eastAsia="zh-CN" w:bidi="ar"/>
        </w:rPr>
        <w:t xml:space="preserve">In case of </w:t>
      </w:r>
      <w:r>
        <w:rPr>
          <w:rFonts w:hint="default" w:ascii="Bodoni MT" w:hAnsi="Bodoni MT" w:eastAsia="等线" w:cs="Bodoni MT"/>
          <w:b/>
          <w:bCs/>
          <w:color w:val="C00000"/>
          <w:kern w:val="0"/>
          <w:sz w:val="22"/>
          <w:szCs w:val="22"/>
          <w:lang w:val="en-US" w:eastAsia="zh-CN" w:bidi="ar"/>
        </w:rPr>
        <w:t>Buildkit</w:t>
      </w:r>
      <w:r>
        <w:rPr>
          <w:rFonts w:hint="default" w:ascii="Bodoni MT" w:hAnsi="Bodoni MT" w:eastAsia="等线" w:cs="Bodoni MT"/>
          <w:b w:val="0"/>
          <w:bCs w:val="0"/>
          <w:color w:val="C00000"/>
          <w:kern w:val="0"/>
          <w:sz w:val="22"/>
          <w:szCs w:val="22"/>
          <w:lang w:val="en-US" w:eastAsia="zh-CN" w:bidi="ar"/>
        </w:rPr>
        <w:t>, the cache is outside of the image layers. Image layers cache are not persistent.</w:t>
      </w:r>
    </w:p>
    <w:p w14:paraId="24BBFABF">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7030A0"/>
          <w:kern w:val="0"/>
          <w:sz w:val="22"/>
          <w:szCs w:val="22"/>
          <w:lang w:val="en-US" w:eastAsia="zh-CN" w:bidi="ar"/>
        </w:rPr>
        <w:t>--mount=type=cache,target=/usr/src/app/.npm</w:t>
      </w:r>
      <w:r>
        <w:rPr>
          <w:rFonts w:hint="default" w:ascii="Bodoni MT" w:hAnsi="Bodoni MT" w:eastAsia="等线" w:cs="Bodoni MT"/>
          <w:color w:val="auto"/>
          <w:kern w:val="0"/>
          <w:sz w:val="22"/>
          <w:szCs w:val="22"/>
          <w:lang w:val="en-US" w:eastAsia="zh-CN" w:bidi="ar"/>
        </w:rPr>
        <w:t xml:space="preserve"> : create a persistent cache location</w:t>
      </w:r>
    </w:p>
    <w:p w14:paraId="1B059273">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7030A0"/>
          <w:kern w:val="0"/>
          <w:sz w:val="22"/>
          <w:szCs w:val="22"/>
          <w:lang w:val="en-US" w:eastAsia="zh-CN" w:bidi="ar"/>
        </w:rPr>
        <w:t>npm set cache /usr/src/app/.npm</w:t>
      </w:r>
      <w:r>
        <w:rPr>
          <w:rFonts w:hint="default" w:ascii="Bodoni MT" w:hAnsi="Bodoni MT" w:eastAsia="等线" w:cs="Bodoni MT"/>
          <w:color w:val="auto"/>
          <w:kern w:val="0"/>
          <w:sz w:val="22"/>
          <w:szCs w:val="22"/>
          <w:lang w:val="en-US" w:eastAsia="zh-CN" w:bidi="ar"/>
        </w:rPr>
        <w:t xml:space="preserve"> : points npm to that cache</w:t>
      </w:r>
    </w:p>
    <w:p w14:paraId="5F665CB1">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7030A0"/>
          <w:kern w:val="0"/>
          <w:sz w:val="22"/>
          <w:szCs w:val="22"/>
          <w:lang w:val="en-US" w:eastAsia="zh-CN" w:bidi="ar"/>
        </w:rPr>
        <w:t>npm ci</w:t>
      </w:r>
      <w:r>
        <w:rPr>
          <w:rFonts w:hint="default" w:ascii="Bodoni MT" w:hAnsi="Bodoni MT" w:eastAsia="等线" w:cs="Bodoni MT"/>
          <w:color w:val="auto"/>
          <w:kern w:val="0"/>
          <w:sz w:val="22"/>
          <w:szCs w:val="22"/>
          <w:lang w:val="en-US" w:eastAsia="zh-CN" w:bidi="ar"/>
        </w:rPr>
        <w:t xml:space="preserve"> : download only what missed in cache</w:t>
      </w:r>
    </w:p>
    <w:p w14:paraId="0FAA8F15">
      <w:pPr>
        <w:keepNext w:val="0"/>
        <w:keepLines w:val="0"/>
        <w:widowControl/>
        <w:numPr>
          <w:ilvl w:val="1"/>
          <w:numId w:val="13"/>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 xml:space="preserve">You need to write </w:t>
      </w:r>
      <w:r>
        <w:rPr>
          <w:rFonts w:hint="default" w:ascii="Bodoni MT" w:hAnsi="Bodoni MT" w:eastAsia="等线" w:cs="Bodoni MT"/>
          <w:b/>
          <w:bCs/>
          <w:color w:val="auto"/>
          <w:kern w:val="0"/>
          <w:sz w:val="22"/>
          <w:szCs w:val="22"/>
          <w:lang w:val="en-IN" w:eastAsia="zh-CN" w:bidi="ar"/>
        </w:rPr>
        <w:t>DOCKER_BUILDKIT=1</w:t>
      </w:r>
      <w:r>
        <w:rPr>
          <w:rFonts w:hint="default" w:ascii="Bodoni MT" w:hAnsi="Bodoni MT" w:eastAsia="等线" w:cs="Bodoni MT"/>
          <w:b w:val="0"/>
          <w:bCs w:val="0"/>
          <w:color w:val="auto"/>
          <w:kern w:val="0"/>
          <w:sz w:val="22"/>
          <w:szCs w:val="22"/>
          <w:lang w:val="en-IN" w:eastAsia="zh-CN" w:bidi="ar"/>
        </w:rPr>
        <w:t xml:space="preserve"> in the command</w:t>
      </w:r>
    </w:p>
    <w:p w14:paraId="1E2015E0">
      <w:pPr>
        <w:keepNext w:val="0"/>
        <w:keepLines w:val="0"/>
        <w:widowControl/>
        <w:numPr>
          <w:ilvl w:val="2"/>
          <w:numId w:val="13"/>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bCs/>
          <w:color w:val="002060"/>
          <w:sz w:val="22"/>
          <w:szCs w:val="22"/>
          <w:highlight w:val="lightGray"/>
        </w:rPr>
      </w:pPr>
      <w:r>
        <w:rPr>
          <w:rFonts w:hint="default" w:ascii="Bodoni MT" w:hAnsi="Bodoni MT" w:eastAsia="等线"/>
          <w:b/>
          <w:bCs/>
          <w:color w:val="002060"/>
          <w:sz w:val="22"/>
          <w:szCs w:val="22"/>
          <w:highlight w:val="lightGray"/>
        </w:rPr>
        <w:t>DOCKER_BUILDKIT=1 docker build -t api-node:9 .</w:t>
      </w:r>
      <w:r>
        <w:rPr>
          <w:rFonts w:hint="default" w:ascii="Bodoni MT" w:hAnsi="Bodoni MT" w:eastAsia="等线"/>
          <w:b/>
          <w:bCs/>
          <w:color w:val="002060"/>
          <w:sz w:val="22"/>
          <w:szCs w:val="22"/>
          <w:highlight w:val="lightGray"/>
          <w:lang w:val="en-IN"/>
        </w:rPr>
        <w:t xml:space="preserve"> </w:t>
      </w:r>
    </w:p>
    <w:p w14:paraId="5AC2A145">
      <w:pPr>
        <w:rPr>
          <w:rFonts w:hint="default" w:ascii="Bodoni MT" w:hAnsi="Bodoni MT" w:eastAsia="等线" w:cs="Bodoni MT"/>
          <w:sz w:val="22"/>
          <w:szCs w:val="22"/>
        </w:rPr>
      </w:pPr>
      <w:r>
        <w:rPr>
          <w:rFonts w:hint="default" w:ascii="Bodoni MT" w:hAnsi="Bodoni MT" w:eastAsia="等线" w:cs="Bodoni MT"/>
          <w:sz w:val="22"/>
          <w:szCs w:val="22"/>
        </w:rPr>
        <w:br w:type="page"/>
      </w:r>
    </w:p>
    <w:p w14:paraId="04647B2C">
      <w:pPr>
        <w:numPr>
          <w:ilvl w:val="0"/>
          <w:numId w:val="11"/>
        </w:numPr>
        <w:spacing w:beforeLines="0" w:afterLines="0" w:line="360" w:lineRule="auto"/>
        <w:rPr>
          <w:rFonts w:hint="default" w:ascii="Bodoni MT" w:hAnsi="Bodoni MT" w:eastAsia="等线"/>
          <w:b/>
          <w:color w:val="002060"/>
          <w:sz w:val="28"/>
          <w:szCs w:val="28"/>
          <w:highlight w:val="lightGray"/>
        </w:rPr>
      </w:pPr>
      <w:r>
        <w:rPr>
          <w:rFonts w:hint="default" w:ascii="Bodoni MT" w:hAnsi="Bodoni MT" w:eastAsia="等线"/>
          <w:b/>
          <w:color w:val="002060"/>
          <w:sz w:val="28"/>
          <w:szCs w:val="28"/>
          <w:highlight w:val="lightGray"/>
          <w:lang w:val="en-IN"/>
        </w:rPr>
        <w:t xml:space="preserve">Below are the stages of Dockerfile from non-optimized to optimized (for </w:t>
      </w:r>
      <w:r>
        <w:rPr>
          <w:rFonts w:hint="default" w:ascii="Bodoni MT" w:hAnsi="Bodoni MT" w:eastAsia="等线"/>
          <w:b/>
          <w:color w:val="C00000"/>
          <w:sz w:val="28"/>
          <w:szCs w:val="28"/>
          <w:highlight w:val="lightGray"/>
          <w:lang w:val="en-IN"/>
        </w:rPr>
        <w:t xml:space="preserve">golang </w:t>
      </w:r>
      <w:r>
        <w:rPr>
          <w:rFonts w:hint="default" w:ascii="Bodoni MT" w:hAnsi="Bodoni MT" w:eastAsia="等线"/>
          <w:b/>
          <w:color w:val="002060"/>
          <w:sz w:val="28"/>
          <w:szCs w:val="28"/>
          <w:highlight w:val="lightGray"/>
          <w:lang w:val="en-IN"/>
        </w:rPr>
        <w:t>application)</w:t>
      </w:r>
    </w:p>
    <w:p w14:paraId="2B70AAB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Stage 1</w:t>
      </w:r>
      <w:r>
        <w:rPr>
          <w:rFonts w:hint="default" w:ascii="Bodoni MT" w:hAnsi="Bodoni MT" w:eastAsia="等线" w:cs="Bodoni MT"/>
          <w:b w:val="0"/>
          <w:bCs w:val="0"/>
          <w:sz w:val="22"/>
          <w:szCs w:val="22"/>
          <w:lang w:val="en-IN"/>
        </w:rPr>
        <w:t xml:space="preserve"> : base config using </w:t>
      </w:r>
      <w:r>
        <w:rPr>
          <w:rFonts w:hint="default" w:ascii="Bodoni MT" w:hAnsi="Bodoni MT" w:eastAsia="等线" w:cs="Bodoni MT"/>
          <w:b/>
          <w:bCs/>
          <w:sz w:val="22"/>
          <w:szCs w:val="22"/>
          <w:lang w:val="en-IN"/>
        </w:rPr>
        <w:t>golang</w:t>
      </w:r>
      <w:r>
        <w:rPr>
          <w:rFonts w:hint="default" w:ascii="Bodoni MT" w:hAnsi="Bodoni MT" w:eastAsia="等线" w:cs="Bodoni MT"/>
          <w:b w:val="0"/>
          <w:bCs w:val="0"/>
          <w:sz w:val="22"/>
          <w:szCs w:val="22"/>
          <w:lang w:val="en-IN"/>
        </w:rPr>
        <w:t xml:space="preserve"> latest cont</w:t>
      </w:r>
    </w:p>
    <w:p w14:paraId="29C4058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317750" cy="1746250"/>
            <wp:effectExtent l="0" t="0" r="6350" b="6350"/>
            <wp:docPr id="6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55"/>
                    <pic:cNvPicPr>
                      <a:picLocks noChangeAspect="1"/>
                    </pic:cNvPicPr>
                  </pic:nvPicPr>
                  <pic:blipFill>
                    <a:blip r:embed="rId64"/>
                    <a:stretch>
                      <a:fillRect/>
                    </a:stretch>
                  </pic:blipFill>
                  <pic:spPr>
                    <a:xfrm>
                      <a:off x="0" y="0"/>
                      <a:ext cx="2317750" cy="1746250"/>
                    </a:xfrm>
                    <a:prstGeom prst="rect">
                      <a:avLst/>
                    </a:prstGeom>
                    <a:noFill/>
                    <a:ln>
                      <a:noFill/>
                    </a:ln>
                  </pic:spPr>
                </pic:pic>
              </a:graphicData>
            </a:graphic>
          </wp:inline>
        </w:drawing>
      </w:r>
    </w:p>
    <w:p w14:paraId="6E79180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Stage 2</w:t>
      </w:r>
      <w:r>
        <w:rPr>
          <w:rFonts w:hint="default" w:ascii="Bodoni MT" w:hAnsi="Bodoni MT" w:eastAsia="等线" w:cs="Bodoni MT"/>
          <w:b w:val="0"/>
          <w:bCs w:val="0"/>
          <w:sz w:val="22"/>
          <w:szCs w:val="22"/>
          <w:lang w:val="en-IN"/>
        </w:rPr>
        <w:t xml:space="preserve"> : alpine version of the golang image</w:t>
      </w:r>
    </w:p>
    <w:p w14:paraId="2273342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291080" cy="1645920"/>
            <wp:effectExtent l="0" t="0" r="7620" b="5080"/>
            <wp:docPr id="6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6"/>
                    <pic:cNvPicPr>
                      <a:picLocks noChangeAspect="1"/>
                    </pic:cNvPicPr>
                  </pic:nvPicPr>
                  <pic:blipFill>
                    <a:blip r:embed="rId65"/>
                    <a:stretch>
                      <a:fillRect/>
                    </a:stretch>
                  </pic:blipFill>
                  <pic:spPr>
                    <a:xfrm>
                      <a:off x="0" y="0"/>
                      <a:ext cx="2291080" cy="1645920"/>
                    </a:xfrm>
                    <a:prstGeom prst="rect">
                      <a:avLst/>
                    </a:prstGeom>
                    <a:noFill/>
                    <a:ln>
                      <a:noFill/>
                    </a:ln>
                  </pic:spPr>
                </pic:pic>
              </a:graphicData>
            </a:graphic>
          </wp:inline>
        </w:drawing>
      </w:r>
    </w:p>
    <w:p w14:paraId="73A9B25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069840" cy="498475"/>
            <wp:effectExtent l="0" t="0" r="10160" b="9525"/>
            <wp:docPr id="7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57"/>
                    <pic:cNvPicPr>
                      <a:picLocks noChangeAspect="1"/>
                    </pic:cNvPicPr>
                  </pic:nvPicPr>
                  <pic:blipFill>
                    <a:blip r:embed="rId66"/>
                    <a:stretch>
                      <a:fillRect/>
                    </a:stretch>
                  </pic:blipFill>
                  <pic:spPr>
                    <a:xfrm>
                      <a:off x="0" y="0"/>
                      <a:ext cx="5069840" cy="498475"/>
                    </a:xfrm>
                    <a:prstGeom prst="rect">
                      <a:avLst/>
                    </a:prstGeom>
                    <a:noFill/>
                    <a:ln>
                      <a:noFill/>
                    </a:ln>
                  </pic:spPr>
                </pic:pic>
              </a:graphicData>
            </a:graphic>
          </wp:inline>
        </w:drawing>
      </w:r>
    </w:p>
    <w:p w14:paraId="09301A6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Stage 3</w:t>
      </w:r>
      <w:r>
        <w:rPr>
          <w:rFonts w:hint="default" w:ascii="Bodoni MT" w:hAnsi="Bodoni MT" w:eastAsia="等线" w:cs="Bodoni MT"/>
          <w:b w:val="0"/>
          <w:bCs w:val="0"/>
          <w:sz w:val="22"/>
          <w:szCs w:val="22"/>
          <w:lang w:val="en-IN"/>
        </w:rPr>
        <w:t xml:space="preserve"> : </w:t>
      </w:r>
    </w:p>
    <w:p w14:paraId="168A768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In stage 2 we were using </w:t>
      </w:r>
      <w:r>
        <w:rPr>
          <w:rFonts w:hint="default" w:ascii="Bodoni MT" w:hAnsi="Bodoni MT" w:eastAsia="等线" w:cs="Bodoni MT"/>
          <w:b/>
          <w:bCs/>
          <w:sz w:val="22"/>
          <w:szCs w:val="22"/>
          <w:lang w:val="en-IN"/>
        </w:rPr>
        <w:t>go</w:t>
      </w:r>
      <w:r>
        <w:rPr>
          <w:rFonts w:hint="default" w:ascii="Bodoni MT" w:hAnsi="Bodoni MT" w:eastAsia="等线" w:cs="Bodoni MT"/>
          <w:b w:val="0"/>
          <w:bCs w:val="0"/>
          <w:sz w:val="22"/>
          <w:szCs w:val="22"/>
          <w:lang w:val="en-IN"/>
        </w:rPr>
        <w:t xml:space="preserve"> compiler (</w:t>
      </w:r>
      <w:r>
        <w:rPr>
          <w:rFonts w:hint="default" w:ascii="Bodoni MT" w:hAnsi="Bodoni MT" w:eastAsia="等线" w:cs="Bodoni MT"/>
          <w:b/>
          <w:bCs/>
          <w:sz w:val="22"/>
          <w:szCs w:val="22"/>
          <w:lang w:val="en-IN"/>
        </w:rPr>
        <w:t>go run ./main.go</w:t>
      </w:r>
      <w:r>
        <w:rPr>
          <w:rFonts w:hint="default" w:ascii="Bodoni MT" w:hAnsi="Bodoni MT" w:eastAsia="等线" w:cs="Bodoni MT"/>
          <w:b w:val="0"/>
          <w:bCs w:val="0"/>
          <w:sz w:val="22"/>
          <w:szCs w:val="22"/>
          <w:lang w:val="en-IN"/>
        </w:rPr>
        <w:t xml:space="preserve">) which is slower &amp; container requires </w:t>
      </w:r>
      <w:r>
        <w:rPr>
          <w:rFonts w:hint="default" w:ascii="Bodoni MT" w:hAnsi="Bodoni MT" w:eastAsia="等线" w:cs="Bodoni MT"/>
          <w:b/>
          <w:bCs/>
          <w:sz w:val="22"/>
          <w:szCs w:val="22"/>
          <w:lang w:val="en-IN"/>
        </w:rPr>
        <w:t>go</w:t>
      </w:r>
      <w:r>
        <w:rPr>
          <w:rFonts w:hint="default" w:ascii="Bodoni MT" w:hAnsi="Bodoni MT" w:eastAsia="等线" w:cs="Bodoni MT"/>
          <w:b w:val="0"/>
          <w:bCs w:val="0"/>
          <w:sz w:val="22"/>
          <w:szCs w:val="22"/>
          <w:lang w:val="en-IN"/>
        </w:rPr>
        <w:t xml:space="preserve"> compiler inside it.</w:t>
      </w:r>
    </w:p>
    <w:p w14:paraId="4CF8544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Its better to create binary executable file and run that directly.</w:t>
      </w:r>
    </w:p>
    <w:p w14:paraId="52E1C63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262505" cy="2371725"/>
            <wp:effectExtent l="0" t="0" r="10795" b="3175"/>
            <wp:docPr id="7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8"/>
                    <pic:cNvPicPr>
                      <a:picLocks noChangeAspect="1"/>
                    </pic:cNvPicPr>
                  </pic:nvPicPr>
                  <pic:blipFill>
                    <a:blip r:embed="rId67"/>
                    <a:stretch>
                      <a:fillRect/>
                    </a:stretch>
                  </pic:blipFill>
                  <pic:spPr>
                    <a:xfrm>
                      <a:off x="0" y="0"/>
                      <a:ext cx="2262505" cy="2371725"/>
                    </a:xfrm>
                    <a:prstGeom prst="rect">
                      <a:avLst/>
                    </a:prstGeom>
                    <a:noFill/>
                    <a:ln>
                      <a:noFill/>
                    </a:ln>
                  </pic:spPr>
                </pic:pic>
              </a:graphicData>
            </a:graphic>
          </wp:inline>
        </w:drawing>
      </w:r>
    </w:p>
    <w:p w14:paraId="45D81CD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7030A0"/>
          <w:sz w:val="22"/>
          <w:szCs w:val="22"/>
        </w:rPr>
      </w:pPr>
      <w:r>
        <w:rPr>
          <w:rFonts w:hint="default" w:ascii="Bodoni MT" w:hAnsi="Bodoni MT" w:eastAsia="等线" w:cs="Bodoni MT"/>
          <w:color w:val="7030A0"/>
          <w:sz w:val="22"/>
          <w:szCs w:val="22"/>
          <w:lang w:val="en-IN"/>
        </w:rPr>
        <w:t>It means whenever we are starting our container, we don’t need to build the code again, it is already built; just run the binary executable file.</w:t>
      </w:r>
    </w:p>
    <w:p w14:paraId="596A65D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71770" cy="546100"/>
            <wp:effectExtent l="0" t="0" r="11430" b="0"/>
            <wp:docPr id="7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59"/>
                    <pic:cNvPicPr>
                      <a:picLocks noChangeAspect="1"/>
                    </pic:cNvPicPr>
                  </pic:nvPicPr>
                  <pic:blipFill>
                    <a:blip r:embed="rId68"/>
                    <a:stretch>
                      <a:fillRect/>
                    </a:stretch>
                  </pic:blipFill>
                  <pic:spPr>
                    <a:xfrm>
                      <a:off x="0" y="0"/>
                      <a:ext cx="5271770" cy="546100"/>
                    </a:xfrm>
                    <a:prstGeom prst="rect">
                      <a:avLst/>
                    </a:prstGeom>
                    <a:noFill/>
                    <a:ln>
                      <a:noFill/>
                    </a:ln>
                  </pic:spPr>
                </pic:pic>
              </a:graphicData>
            </a:graphic>
          </wp:inline>
        </w:drawing>
      </w:r>
    </w:p>
    <w:p w14:paraId="229AE4C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shd w:val="clear" w:color="FFFFFF" w:fill="D9D9D9"/>
        </w:rPr>
      </w:pPr>
      <w:r>
        <w:rPr>
          <w:rFonts w:hint="default" w:ascii="Bodoni MT"/>
          <w:color w:val="002060"/>
          <w:shd w:val="clear" w:color="FFFFFF" w:fill="D9D9D9"/>
          <w:lang w:val="en-IN"/>
        </w:rPr>
        <w:t xml:space="preserve">It is not possible for nodejs application because </w:t>
      </w:r>
      <w:r>
        <w:rPr>
          <w:rFonts w:hint="default" w:ascii="Bodoni MT"/>
          <w:i/>
          <w:iCs/>
          <w:color w:val="002060"/>
          <w:shd w:val="clear" w:color="FFFFFF" w:fill="D9D9D9"/>
          <w:lang w:val="en-IN"/>
        </w:rPr>
        <w:t>golang</w:t>
      </w:r>
      <w:r>
        <w:rPr>
          <w:rFonts w:hint="default" w:ascii="Bodoni MT"/>
          <w:i w:val="0"/>
          <w:iCs w:val="0"/>
          <w:color w:val="002060"/>
          <w:shd w:val="clear" w:color="FFFFFF" w:fill="D9D9D9"/>
          <w:lang w:val="en-IN"/>
        </w:rPr>
        <w:t xml:space="preserve"> is a </w:t>
      </w:r>
      <w:r>
        <w:rPr>
          <w:rFonts w:hint="default" w:ascii="Bodoni MT"/>
          <w:b/>
          <w:bCs/>
          <w:i w:val="0"/>
          <w:iCs w:val="0"/>
          <w:color w:val="002060"/>
          <w:shd w:val="clear" w:color="FFFFFF" w:fill="D9D9D9"/>
          <w:lang w:val="en-IN"/>
        </w:rPr>
        <w:t>compiled</w:t>
      </w:r>
      <w:r>
        <w:rPr>
          <w:rFonts w:hint="default" w:ascii="Bodoni MT"/>
          <w:b w:val="0"/>
          <w:bCs w:val="0"/>
          <w:i w:val="0"/>
          <w:iCs w:val="0"/>
          <w:color w:val="002060"/>
          <w:shd w:val="clear" w:color="FFFFFF" w:fill="D9D9D9"/>
          <w:lang w:val="en-IN"/>
        </w:rPr>
        <w:t xml:space="preserve"> language where as </w:t>
      </w:r>
      <w:r>
        <w:rPr>
          <w:rFonts w:hint="default" w:ascii="Bodoni MT"/>
          <w:b w:val="0"/>
          <w:bCs w:val="0"/>
          <w:i/>
          <w:iCs/>
          <w:color w:val="002060"/>
          <w:shd w:val="clear" w:color="FFFFFF" w:fill="D9D9D9"/>
          <w:lang w:val="en-IN"/>
        </w:rPr>
        <w:t>Node.js</w:t>
      </w:r>
      <w:r>
        <w:rPr>
          <w:rFonts w:hint="default" w:ascii="Bodoni MT"/>
          <w:b w:val="0"/>
          <w:bCs w:val="0"/>
          <w:i w:val="0"/>
          <w:iCs w:val="0"/>
          <w:color w:val="002060"/>
          <w:shd w:val="clear" w:color="FFFFFF" w:fill="D9D9D9"/>
          <w:lang w:val="en-IN"/>
        </w:rPr>
        <w:t xml:space="preserve"> is an </w:t>
      </w:r>
      <w:r>
        <w:rPr>
          <w:rFonts w:hint="default" w:ascii="Bodoni MT"/>
          <w:b/>
          <w:bCs/>
          <w:i w:val="0"/>
          <w:iCs w:val="0"/>
          <w:color w:val="002060"/>
          <w:shd w:val="clear" w:color="FFFFFF" w:fill="D9D9D9"/>
          <w:lang w:val="en-IN"/>
        </w:rPr>
        <w:t>interpreted</w:t>
      </w:r>
      <w:r>
        <w:rPr>
          <w:rFonts w:hint="default" w:ascii="Bodoni MT"/>
          <w:b w:val="0"/>
          <w:bCs w:val="0"/>
          <w:i w:val="0"/>
          <w:iCs w:val="0"/>
          <w:color w:val="002060"/>
          <w:shd w:val="clear" w:color="FFFFFF" w:fill="D9D9D9"/>
          <w:lang w:val="en-IN"/>
        </w:rPr>
        <w:t xml:space="preserve"> language. </w:t>
      </w:r>
    </w:p>
    <w:p w14:paraId="1CA6435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shd w:val="clear" w:color="FFFFFF" w:fill="D9D9D9"/>
        </w:rPr>
      </w:pPr>
      <w:r>
        <w:rPr>
          <w:rFonts w:hint="default" w:ascii="Bodoni MT"/>
          <w:b w:val="0"/>
          <w:bCs w:val="0"/>
          <w:i w:val="0"/>
          <w:iCs w:val="0"/>
          <w:color w:val="002060"/>
          <w:shd w:val="clear" w:color="FFFFFF" w:fill="D9D9D9"/>
          <w:lang w:val="en-IN"/>
        </w:rPr>
        <w:t xml:space="preserve">We need to run </w:t>
      </w:r>
      <w:r>
        <w:rPr>
          <w:rFonts w:hint="default" w:ascii="Bodoni MT"/>
          <w:b/>
          <w:bCs/>
          <w:i w:val="0"/>
          <w:iCs w:val="0"/>
          <w:color w:val="002060"/>
          <w:shd w:val="clear" w:color="FFFFFF" w:fill="D9D9D9"/>
          <w:lang w:val="en-IN"/>
        </w:rPr>
        <w:t>node index.js</w:t>
      </w:r>
      <w:r>
        <w:rPr>
          <w:rFonts w:hint="default" w:ascii="Bodoni MT"/>
          <w:b w:val="0"/>
          <w:bCs w:val="0"/>
          <w:i w:val="0"/>
          <w:iCs w:val="0"/>
          <w:color w:val="002060"/>
          <w:shd w:val="clear" w:color="FFFFFF" w:fill="D9D9D9"/>
          <w:lang w:val="en-IN"/>
        </w:rPr>
        <w:t xml:space="preserve"> in nodejs application, but in golang we can directly execute </w:t>
      </w:r>
      <w:r>
        <w:rPr>
          <w:rFonts w:hint="default" w:ascii="Bodoni MT"/>
          <w:b/>
          <w:bCs/>
          <w:i w:val="0"/>
          <w:iCs w:val="0"/>
          <w:color w:val="002060"/>
          <w:shd w:val="clear" w:color="FFFFFF" w:fill="D9D9D9"/>
          <w:lang w:val="en-IN"/>
        </w:rPr>
        <w:t>./api-golang</w:t>
      </w:r>
      <w:r>
        <w:rPr>
          <w:rFonts w:hint="default" w:ascii="Bodoni MT"/>
          <w:b w:val="0"/>
          <w:bCs w:val="0"/>
          <w:i w:val="0"/>
          <w:iCs w:val="0"/>
          <w:color w:val="002060"/>
          <w:shd w:val="clear" w:color="FFFFFF" w:fill="D9D9D9"/>
          <w:lang w:val="en-IN"/>
        </w:rPr>
        <w:t xml:space="preserve"> which is a compiled binary file.</w:t>
      </w:r>
    </w:p>
    <w:p w14:paraId="2E83A05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Stage 4</w:t>
      </w:r>
      <w:r>
        <w:rPr>
          <w:rFonts w:hint="default" w:ascii="Bodoni MT" w:hAnsi="Bodoni MT" w:eastAsia="等线" w:cs="Bodoni MT"/>
          <w:sz w:val="22"/>
          <w:szCs w:val="22"/>
          <w:lang w:val="en-IN"/>
        </w:rPr>
        <w:t xml:space="preserve"> : optimize the COPY of files</w:t>
      </w:r>
    </w:p>
    <w:p w14:paraId="6E9D7FA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286635" cy="2727960"/>
            <wp:effectExtent l="0" t="0" r="12065" b="2540"/>
            <wp:docPr id="7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60"/>
                    <pic:cNvPicPr>
                      <a:picLocks noChangeAspect="1"/>
                    </pic:cNvPicPr>
                  </pic:nvPicPr>
                  <pic:blipFill>
                    <a:blip r:embed="rId69"/>
                    <a:stretch>
                      <a:fillRect/>
                    </a:stretch>
                  </pic:blipFill>
                  <pic:spPr>
                    <a:xfrm>
                      <a:off x="0" y="0"/>
                      <a:ext cx="2286635" cy="2727960"/>
                    </a:xfrm>
                    <a:prstGeom prst="rect">
                      <a:avLst/>
                    </a:prstGeom>
                    <a:noFill/>
                    <a:ln>
                      <a:noFill/>
                    </a:ln>
                  </pic:spPr>
                </pic:pic>
              </a:graphicData>
            </a:graphic>
          </wp:inline>
        </w:drawing>
      </w:r>
    </w:p>
    <w:p w14:paraId="21CC9F0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70500" cy="953135"/>
            <wp:effectExtent l="0" t="0" r="0" b="12065"/>
            <wp:docPr id="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61"/>
                    <pic:cNvPicPr>
                      <a:picLocks noChangeAspect="1"/>
                    </pic:cNvPicPr>
                  </pic:nvPicPr>
                  <pic:blipFill>
                    <a:blip r:embed="rId70"/>
                    <a:stretch>
                      <a:fillRect/>
                    </a:stretch>
                  </pic:blipFill>
                  <pic:spPr>
                    <a:xfrm>
                      <a:off x="0" y="0"/>
                      <a:ext cx="5270500" cy="953135"/>
                    </a:xfrm>
                    <a:prstGeom prst="rect">
                      <a:avLst/>
                    </a:prstGeom>
                    <a:noFill/>
                    <a:ln>
                      <a:noFill/>
                    </a:ln>
                  </pic:spPr>
                </pic:pic>
              </a:graphicData>
            </a:graphic>
          </wp:inline>
        </w:drawing>
      </w:r>
    </w:p>
    <w:p w14:paraId="0E41D69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Stage 5</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val="0"/>
          <w:bCs w:val="0"/>
          <w:color w:val="C00000"/>
          <w:sz w:val="22"/>
          <w:szCs w:val="22"/>
          <w:highlight w:val="lightGray"/>
          <w:lang w:val="en-IN"/>
        </w:rPr>
        <w:t xml:space="preserve"> </w:t>
      </w:r>
      <w:r>
        <w:rPr>
          <w:rFonts w:hint="default" w:ascii="Bodoni MT" w:hAnsi="Bodoni MT" w:eastAsia="等线" w:cs="Bodoni MT"/>
          <w:b/>
          <w:bCs/>
          <w:i/>
          <w:iCs/>
          <w:color w:val="C00000"/>
          <w:sz w:val="22"/>
          <w:szCs w:val="22"/>
          <w:highlight w:val="lightGray"/>
          <w:lang w:val="en-IN"/>
        </w:rPr>
        <w:t>multi-stage build</w:t>
      </w:r>
      <w:r>
        <w:rPr>
          <w:rFonts w:hint="default" w:ascii="Bodoni MT" w:hAnsi="Bodoni MT" w:eastAsia="等线" w:cs="Bodoni MT"/>
          <w:b w:val="0"/>
          <w:bCs w:val="0"/>
          <w:i w:val="0"/>
          <w:iCs w:val="0"/>
          <w:color w:val="C00000"/>
          <w:sz w:val="22"/>
          <w:szCs w:val="22"/>
          <w:highlight w:val="lightGray"/>
          <w:lang w:val="en-IN"/>
        </w:rPr>
        <w:t xml:space="preserve"> </w:t>
      </w:r>
    </w:p>
    <w:p w14:paraId="4640A2A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US"/>
        </w:rPr>
        <w:t>scratch</w:t>
      </w:r>
      <w:r>
        <w:rPr>
          <w:rFonts w:hint="default" w:ascii="Bodoni MT" w:hAnsi="Bodoni MT" w:eastAsia="等线" w:cs="Bodoni MT"/>
          <w:b w:val="0"/>
          <w:bCs w:val="0"/>
          <w:sz w:val="22"/>
          <w:szCs w:val="22"/>
          <w:lang w:val="en-US"/>
        </w:rPr>
        <w:t xml:space="preserve"> is a image that contains nothing.</w:t>
      </w:r>
    </w:p>
    <w:p w14:paraId="3B9DFFF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We can use one image to build i.e. compile and generate the binary and will transfer this binary to another smaller image.</w:t>
      </w:r>
    </w:p>
    <w:p w14:paraId="6AD277C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in case of </w:t>
      </w:r>
      <w:r>
        <w:rPr>
          <w:rFonts w:hint="default" w:ascii="Bodoni MT" w:hAnsi="Bodoni MT" w:eastAsia="等线" w:cs="Bodoni MT"/>
          <w:b/>
          <w:bCs/>
          <w:sz w:val="22"/>
          <w:szCs w:val="22"/>
          <w:lang w:val="en-US"/>
        </w:rPr>
        <w:t>go build -o api-golang</w:t>
      </w:r>
      <w:r>
        <w:rPr>
          <w:rFonts w:hint="default" w:ascii="Bodoni MT" w:hAnsi="Bodoni MT" w:eastAsia="等线" w:cs="Bodoni MT"/>
          <w:b w:val="0"/>
          <w:bCs w:val="0"/>
          <w:sz w:val="22"/>
          <w:szCs w:val="22"/>
          <w:lang w:val="en-US"/>
        </w:rPr>
        <w:t xml:space="preserve"> it’ll generate the binary executable file but this file will be having dependency with the OS libraries.</w:t>
      </w:r>
    </w:p>
    <w:p w14:paraId="71A1E82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So we’ll use </w:t>
      </w:r>
      <w:r>
        <w:rPr>
          <w:rFonts w:hint="default" w:ascii="Bodoni MT" w:hAnsi="Bodoni MT" w:eastAsia="等线" w:cs="Bodoni MT"/>
          <w:b/>
          <w:bCs/>
          <w:sz w:val="22"/>
          <w:szCs w:val="22"/>
          <w:lang w:val="en-US"/>
        </w:rPr>
        <w:t>-ldflags</w:t>
      </w:r>
      <w:r>
        <w:rPr>
          <w:rFonts w:hint="default" w:ascii="Bodoni MT" w:hAnsi="Bodoni MT" w:eastAsia="等线" w:cs="Bodoni MT"/>
          <w:b w:val="0"/>
          <w:bCs w:val="0"/>
          <w:sz w:val="22"/>
          <w:szCs w:val="22"/>
          <w:lang w:val="en-US"/>
        </w:rPr>
        <w:t xml:space="preserve"> and </w:t>
      </w:r>
      <w:r>
        <w:rPr>
          <w:rFonts w:hint="default" w:ascii="Bodoni MT" w:hAnsi="Bodoni MT" w:eastAsia="等线" w:cs="Bodoni MT"/>
          <w:b/>
          <w:bCs/>
          <w:sz w:val="22"/>
          <w:szCs w:val="22"/>
          <w:lang w:val="en-US"/>
        </w:rPr>
        <w:t>-tags</w:t>
      </w:r>
      <w:r>
        <w:rPr>
          <w:rFonts w:hint="default" w:ascii="Bodoni MT" w:hAnsi="Bodoni MT" w:eastAsia="等线" w:cs="Bodoni MT"/>
          <w:b w:val="0"/>
          <w:bCs w:val="0"/>
          <w:sz w:val="22"/>
          <w:szCs w:val="22"/>
          <w:lang w:val="en-US"/>
        </w:rPr>
        <w:t xml:space="preserve"> to create a fully static Go binary file.</w:t>
      </w:r>
    </w:p>
    <w:p w14:paraId="6B25497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4031615" cy="692150"/>
            <wp:effectExtent l="0" t="0" r="6985" b="6350"/>
            <wp:docPr id="7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63"/>
                    <pic:cNvPicPr>
                      <a:picLocks noChangeAspect="1"/>
                    </pic:cNvPicPr>
                  </pic:nvPicPr>
                  <pic:blipFill>
                    <a:blip r:embed="rId71"/>
                    <a:stretch>
                      <a:fillRect/>
                    </a:stretch>
                  </pic:blipFill>
                  <pic:spPr>
                    <a:xfrm>
                      <a:off x="0" y="0"/>
                      <a:ext cx="4031615" cy="692150"/>
                    </a:xfrm>
                    <a:prstGeom prst="rect">
                      <a:avLst/>
                    </a:prstGeom>
                    <a:noFill/>
                    <a:ln>
                      <a:noFill/>
                    </a:ln>
                  </pic:spPr>
                </pic:pic>
              </a:graphicData>
            </a:graphic>
          </wp:inline>
        </w:drawing>
      </w:r>
    </w:p>
    <w:p w14:paraId="43FC50B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-linkmode externa</w:t>
      </w:r>
      <w:r>
        <w:rPr>
          <w:rFonts w:hint="default" w:ascii="Bodoni MT" w:hAnsi="Bodoni MT" w:eastAsia="等线"/>
          <w:sz w:val="22"/>
          <w:szCs w:val="22"/>
        </w:rPr>
        <w:t>l</w:t>
      </w:r>
      <w:r>
        <w:rPr>
          <w:rFonts w:hint="default" w:ascii="Bodoni MT" w:hAnsi="Bodoni MT" w:eastAsia="等线"/>
          <w:sz w:val="22"/>
          <w:szCs w:val="22"/>
          <w:lang w:val="en-US"/>
        </w:rPr>
        <w:t xml:space="preserve">  ====  Forces use of external linker</w:t>
      </w:r>
    </w:p>
    <w:p w14:paraId="58D65DB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b/>
          <w:bCs/>
          <w:sz w:val="22"/>
          <w:szCs w:val="22"/>
        </w:rPr>
        <w:t>-extldflags '-static'</w:t>
      </w:r>
      <w:r>
        <w:rPr>
          <w:rFonts w:hint="default" w:ascii="Bodoni MT" w:hAnsi="Bodoni MT" w:eastAsia="等线"/>
          <w:sz w:val="22"/>
          <w:szCs w:val="22"/>
          <w:lang w:val="en-US"/>
        </w:rPr>
        <w:t xml:space="preserve">    ==== Links everything statically</w:t>
      </w:r>
    </w:p>
    <w:p w14:paraId="1CC608EE">
      <w:pPr>
        <w:numPr>
          <w:ilvl w:val="2"/>
          <w:numId w:val="11"/>
        </w:numPr>
        <w:spacing w:beforeLines="0" w:afterLines="0" w:line="360" w:lineRule="auto"/>
        <w:rPr>
          <w:rFonts w:hint="default" w:ascii="Bodoni MT" w:hAnsi="Bodoni MT" w:eastAsia="等线" w:cs="Bodoni MT"/>
          <w:sz w:val="22"/>
          <w:szCs w:val="22"/>
        </w:rPr>
      </w:pPr>
      <w:r>
        <w:rPr>
          <w:rFonts w:hint="default" w:ascii="Bodoni MT" w:hAnsi="Bodoni MT" w:eastAsia="等线"/>
          <w:b/>
          <w:color w:val="auto"/>
          <w:sz w:val="22"/>
          <w:szCs w:val="22"/>
        </w:rPr>
        <w:t>-tags netgo</w:t>
      </w:r>
      <w:r>
        <w:rPr>
          <w:rFonts w:hint="default" w:ascii="Bodoni MT" w:hAnsi="Bodoni MT" w:eastAsia="等线"/>
          <w:color w:val="auto"/>
          <w:sz w:val="22"/>
          <w:szCs w:val="22"/>
        </w:rPr>
        <w:t xml:space="preserve"> ==== </w:t>
      </w:r>
      <w:r>
        <w:rPr>
          <w:rFonts w:hint="default" w:ascii="Bodoni MT" w:hAnsi="Bodoni MT" w:eastAsia="等线"/>
          <w:b/>
          <w:color w:val="auto"/>
          <w:sz w:val="22"/>
          <w:szCs w:val="22"/>
        </w:rPr>
        <w:t xml:space="preserve">dns </w:t>
      </w:r>
      <w:r>
        <w:rPr>
          <w:rFonts w:hint="default" w:ascii="Bodoni MT" w:hAnsi="Bodoni MT" w:eastAsia="等线"/>
          <w:color w:val="auto"/>
          <w:sz w:val="22"/>
          <w:szCs w:val="22"/>
        </w:rPr>
        <w:t xml:space="preserve">handled by </w:t>
      </w:r>
      <w:r>
        <w:rPr>
          <w:rFonts w:hint="default" w:ascii="Bodoni MT" w:hAnsi="Bodoni MT" w:eastAsia="等线"/>
          <w:b/>
          <w:color w:val="auto"/>
          <w:sz w:val="22"/>
          <w:szCs w:val="22"/>
        </w:rPr>
        <w:t>go</w:t>
      </w:r>
      <w:r>
        <w:rPr>
          <w:rFonts w:hint="default" w:ascii="Bodoni MT" w:hAnsi="Bodoni MT" w:eastAsia="等线"/>
          <w:color w:val="auto"/>
          <w:sz w:val="22"/>
          <w:szCs w:val="22"/>
        </w:rPr>
        <w:t xml:space="preserve"> (netgo), not </w:t>
      </w:r>
      <w:r>
        <w:rPr>
          <w:rFonts w:hint="default" w:ascii="Bodoni MT" w:hAnsi="Bodoni MT" w:eastAsia="等线"/>
          <w:i/>
          <w:color w:val="auto"/>
          <w:sz w:val="22"/>
          <w:szCs w:val="22"/>
        </w:rPr>
        <w:t>libc</w:t>
      </w:r>
    </w:p>
    <w:p w14:paraId="3123115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73040" cy="4464685"/>
            <wp:effectExtent l="0" t="0" r="10160" b="5715"/>
            <wp:docPr id="7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6"/>
                    <pic:cNvPicPr>
                      <a:picLocks noChangeAspect="1"/>
                    </pic:cNvPicPr>
                  </pic:nvPicPr>
                  <pic:blipFill>
                    <a:blip r:embed="rId72"/>
                    <a:stretch>
                      <a:fillRect/>
                    </a:stretch>
                  </pic:blipFill>
                  <pic:spPr>
                    <a:xfrm>
                      <a:off x="0" y="0"/>
                      <a:ext cx="5273040" cy="4464685"/>
                    </a:xfrm>
                    <a:prstGeom prst="rect">
                      <a:avLst/>
                    </a:prstGeom>
                    <a:noFill/>
                    <a:ln>
                      <a:noFill/>
                    </a:ln>
                  </pic:spPr>
                </pic:pic>
              </a:graphicData>
            </a:graphic>
          </wp:inline>
        </w:drawing>
      </w:r>
    </w:p>
    <w:p w14:paraId="657C887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69865" cy="1116330"/>
            <wp:effectExtent l="0" t="0" r="635" b="1270"/>
            <wp:docPr id="8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67"/>
                    <pic:cNvPicPr>
                      <a:picLocks noChangeAspect="1"/>
                    </pic:cNvPicPr>
                  </pic:nvPicPr>
                  <pic:blipFill>
                    <a:blip r:embed="rId73"/>
                    <a:stretch>
                      <a:fillRect/>
                    </a:stretch>
                  </pic:blipFill>
                  <pic:spPr>
                    <a:xfrm>
                      <a:off x="0" y="0"/>
                      <a:ext cx="5269865" cy="1116330"/>
                    </a:xfrm>
                    <a:prstGeom prst="rect">
                      <a:avLst/>
                    </a:prstGeom>
                    <a:noFill/>
                    <a:ln>
                      <a:noFill/>
                    </a:ln>
                  </pic:spPr>
                </pic:pic>
              </a:graphicData>
            </a:graphic>
          </wp:inline>
        </w:drawing>
      </w:r>
    </w:p>
    <w:p w14:paraId="2DE480B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If you see now, this container’s size is just 24 MB</w:t>
      </w:r>
    </w:p>
    <w:p w14:paraId="65CD73B1">
      <w:pPr>
        <w:rPr>
          <w:rFonts w:hint="default" w:ascii="Bodoni MT" w:hAnsi="Bodoni MT" w:eastAsia="等线" w:cs="Bodoni MT"/>
          <w:sz w:val="22"/>
          <w:szCs w:val="22"/>
        </w:rPr>
      </w:pPr>
      <w:r>
        <w:rPr>
          <w:rFonts w:hint="default" w:ascii="Bodoni MT" w:hAnsi="Bodoni MT" w:eastAsia="等线" w:cs="Bodoni MT"/>
          <w:b/>
          <w:bCs/>
          <w:sz w:val="22"/>
          <w:szCs w:val="22"/>
          <w:lang w:val="en-US"/>
        </w:rPr>
        <w:br w:type="page"/>
      </w:r>
    </w:p>
    <w:p w14:paraId="52B134E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US"/>
        </w:rPr>
        <w:t>Stage 5</w:t>
      </w:r>
      <w:r>
        <w:rPr>
          <w:rFonts w:hint="default" w:ascii="Bodoni MT" w:hAnsi="Bodoni MT" w:eastAsia="等线" w:cs="Bodoni MT"/>
          <w:b w:val="0"/>
          <w:bCs w:val="0"/>
          <w:sz w:val="22"/>
          <w:szCs w:val="22"/>
          <w:lang w:val="en-US"/>
        </w:rPr>
        <w:t xml:space="preserve"> : DOCKER_BUILDKIT caching, ENV variable &amp; use </w:t>
      </w:r>
      <w:r>
        <w:rPr>
          <w:rFonts w:hint="default" w:ascii="Bodoni MT" w:hAnsi="Bodoni MT" w:eastAsia="等线" w:cs="Bodoni MT"/>
          <w:b/>
          <w:bCs/>
          <w:sz w:val="22"/>
          <w:szCs w:val="22"/>
          <w:lang w:val="en-US"/>
        </w:rPr>
        <w:t>EXPOSE</w:t>
      </w:r>
      <w:r>
        <w:rPr>
          <w:rFonts w:hint="default" w:ascii="Bodoni MT" w:hAnsi="Bodoni MT" w:eastAsia="等线" w:cs="Bodoni MT"/>
          <w:b w:val="0"/>
          <w:bCs w:val="0"/>
          <w:sz w:val="22"/>
          <w:szCs w:val="22"/>
          <w:lang w:val="en-US"/>
        </w:rPr>
        <w:t xml:space="preserve"> </w:t>
      </w:r>
    </w:p>
    <w:p w14:paraId="65C908D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72405" cy="5581650"/>
            <wp:effectExtent l="0" t="0" r="10795" b="6350"/>
            <wp:docPr id="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69"/>
                    <pic:cNvPicPr>
                      <a:picLocks noChangeAspect="1"/>
                    </pic:cNvPicPr>
                  </pic:nvPicPr>
                  <pic:blipFill>
                    <a:blip r:embed="rId74"/>
                    <a:stretch>
                      <a:fillRect/>
                    </a:stretch>
                  </pic:blipFill>
                  <pic:spPr>
                    <a:xfrm>
                      <a:off x="0" y="0"/>
                      <a:ext cx="5272405" cy="5581650"/>
                    </a:xfrm>
                    <a:prstGeom prst="rect">
                      <a:avLst/>
                    </a:prstGeom>
                    <a:noFill/>
                    <a:ln>
                      <a:noFill/>
                    </a:ln>
                  </pic:spPr>
                </pic:pic>
              </a:graphicData>
            </a:graphic>
          </wp:inline>
        </w:drawing>
      </w:r>
    </w:p>
    <w:p w14:paraId="3E79EA1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rPr>
      </w:pPr>
      <w:r>
        <w:rPr>
          <w:rFonts w:hint="default" w:ascii="Bodoni MT" w:hAnsi="Bodoni MT" w:eastAsia="等线" w:cs="Bodoni MT"/>
          <w:color w:val="C00000"/>
          <w:sz w:val="22"/>
          <w:szCs w:val="22"/>
          <w:lang w:val="en-US"/>
        </w:rPr>
        <w:t>You can cache as many paths as you want.</w:t>
      </w:r>
    </w:p>
    <w:p w14:paraId="541B81B8">
      <w:pPr>
        <w:rPr>
          <w:rFonts w:hint="default" w:ascii="Bodoni MT" w:hAnsi="Bodoni MT" w:eastAsia="等线" w:cs="Bodoni MT"/>
          <w:sz w:val="22"/>
          <w:szCs w:val="22"/>
        </w:rPr>
      </w:pPr>
      <w:r>
        <w:rPr>
          <w:rFonts w:hint="default" w:ascii="Bodoni MT" w:hAnsi="Bodoni MT" w:eastAsia="等线" w:cs="Bodoni MT"/>
          <w:sz w:val="22"/>
          <w:szCs w:val="22"/>
        </w:rPr>
        <w:br w:type="page"/>
      </w:r>
    </w:p>
    <w:p w14:paraId="3E67220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US"/>
        </w:rPr>
        <w:t>Stage 6</w:t>
      </w:r>
      <w:r>
        <w:rPr>
          <w:rFonts w:hint="default" w:ascii="Bodoni MT" w:hAnsi="Bodoni MT" w:eastAsia="等线" w:cs="Bodoni MT"/>
          <w:b w:val="0"/>
          <w:bCs w:val="0"/>
          <w:sz w:val="22"/>
          <w:szCs w:val="22"/>
          <w:lang w:val="en-US"/>
        </w:rPr>
        <w:t xml:space="preserve"> : use non-root user for all these</w:t>
      </w:r>
    </w:p>
    <w:p w14:paraId="7A66E21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272405" cy="6771640"/>
            <wp:effectExtent l="0" t="0" r="10795" b="10160"/>
            <wp:docPr id="8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71"/>
                    <pic:cNvPicPr>
                      <a:picLocks noChangeAspect="1"/>
                    </pic:cNvPicPr>
                  </pic:nvPicPr>
                  <pic:blipFill>
                    <a:blip r:embed="rId75"/>
                    <a:stretch>
                      <a:fillRect/>
                    </a:stretch>
                  </pic:blipFill>
                  <pic:spPr>
                    <a:xfrm>
                      <a:off x="0" y="0"/>
                      <a:ext cx="5272405" cy="6771640"/>
                    </a:xfrm>
                    <a:prstGeom prst="rect">
                      <a:avLst/>
                    </a:prstGeom>
                    <a:noFill/>
                    <a:ln>
                      <a:noFill/>
                    </a:ln>
                  </pic:spPr>
                </pic:pic>
              </a:graphicData>
            </a:graphic>
          </wp:inline>
        </w:drawing>
      </w:r>
    </w:p>
    <w:p w14:paraId="63CC1C5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Create one user using </w:t>
      </w:r>
      <w:r>
        <w:rPr>
          <w:rFonts w:hint="default" w:ascii="Bodoni MT" w:hAnsi="Bodoni MT" w:eastAsia="等线" w:cs="Bodoni MT"/>
          <w:b/>
          <w:bCs/>
          <w:sz w:val="22"/>
          <w:szCs w:val="22"/>
          <w:lang w:val="en-US"/>
        </w:rPr>
        <w:t xml:space="preserve">RUN useradd </w:t>
      </w:r>
      <w:r>
        <w:rPr>
          <w:rFonts w:hint="default" w:ascii="Bodoni MT" w:hAnsi="Bodoni MT" w:eastAsia="等线" w:cs="Bodoni MT"/>
          <w:b w:val="0"/>
          <w:bCs w:val="0"/>
          <w:sz w:val="22"/>
          <w:szCs w:val="22"/>
          <w:lang w:val="en-US"/>
        </w:rPr>
        <w:t xml:space="preserve">command and copy the </w:t>
      </w:r>
      <w:r>
        <w:rPr>
          <w:rFonts w:hint="default" w:ascii="Bodoni MT" w:hAnsi="Bodoni MT" w:eastAsia="等线" w:cs="Bodoni MT"/>
          <w:b w:val="0"/>
          <w:bCs w:val="0"/>
          <w:i/>
          <w:iCs/>
          <w:sz w:val="22"/>
          <w:szCs w:val="22"/>
          <w:lang w:val="en-US"/>
        </w:rPr>
        <w:t>/etc/passwd</w:t>
      </w:r>
      <w:r>
        <w:rPr>
          <w:rFonts w:hint="default" w:ascii="Bodoni MT" w:hAnsi="Bodoni MT" w:eastAsia="等线" w:cs="Bodoni MT"/>
          <w:b w:val="0"/>
          <w:bCs w:val="0"/>
          <w:i w:val="0"/>
          <w:iCs w:val="0"/>
          <w:sz w:val="22"/>
          <w:szCs w:val="22"/>
          <w:lang w:val="en-US"/>
        </w:rPr>
        <w:t xml:space="preserve"> file from </w:t>
      </w:r>
    </w:p>
    <w:p w14:paraId="12DA432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191BDED6">
      <w:pPr>
        <w:rPr>
          <w:rFonts w:hint="default" w:ascii="Bodoni MT" w:hAnsi="Bodoni MT" w:eastAsia="等线" w:cs="Bodoni MT"/>
          <w:sz w:val="22"/>
          <w:szCs w:val="22"/>
        </w:rPr>
      </w:pPr>
      <w:r>
        <w:rPr>
          <w:rFonts w:hint="default" w:ascii="Bodoni MT" w:hAnsi="Bodoni MT" w:eastAsia="等线" w:cs="Bodoni MT"/>
          <w:sz w:val="22"/>
          <w:szCs w:val="22"/>
        </w:rPr>
        <w:br w:type="page"/>
      </w:r>
    </w:p>
    <w:p w14:paraId="0A44CDF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Container Registries   ///// TODO</w:t>
      </w:r>
    </w:p>
    <w:p w14:paraId="620B3C1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85D3642">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16D39E1B">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eastAsia="等线" w:cs="Bodoni MT"/>
          <w:b/>
          <w:bCs/>
          <w:color w:val="C00000"/>
          <w:sz w:val="30"/>
          <w:szCs w:val="30"/>
          <w:u w:val="single"/>
        </w:rPr>
      </w:pPr>
      <w:r>
        <w:rPr>
          <w:rFonts w:hint="default" w:ascii="Bodoni MT" w:hAnsi="Bodoni MT" w:eastAsia="等线" w:cs="Bodoni MT"/>
          <w:b/>
          <w:bCs/>
          <w:color w:val="C00000"/>
          <w:sz w:val="30"/>
          <w:szCs w:val="30"/>
          <w:u w:val="single"/>
          <w:lang w:val="en-IN"/>
        </w:rPr>
        <w:t>Running Containers</w:t>
      </w:r>
    </w:p>
    <w:p w14:paraId="0D994FD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docker run options</w:t>
      </w:r>
    </w:p>
    <w:p w14:paraId="4A01378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color w:val="auto"/>
          <w:sz w:val="22"/>
          <w:szCs w:val="22"/>
          <w:highlight w:val="lightGray"/>
        </w:rPr>
      </w:pPr>
      <w:r>
        <w:rPr>
          <w:rFonts w:hint="default" w:ascii="Bodoni MT" w:hAnsi="Bodoni MT" w:eastAsia="等线" w:cs="Bodoni MT"/>
          <w:color w:val="auto"/>
          <w:sz w:val="22"/>
          <w:szCs w:val="22"/>
          <w:highlight w:val="lightGray"/>
          <w:lang w:val="en-IN"/>
        </w:rPr>
        <w:t>docker run [OPTIONS] IMAGE [COMMANDS] [ARGS…]</w:t>
      </w:r>
    </w:p>
    <w:p w14:paraId="0622C2E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C00000"/>
          <w:sz w:val="22"/>
          <w:szCs w:val="22"/>
          <w:lang w:val="en-IN"/>
        </w:rPr>
        <w:t>-d</w:t>
      </w:r>
      <w:r>
        <w:rPr>
          <w:rFonts w:hint="default" w:ascii="Bodoni MT" w:hAnsi="Bodoni MT" w:eastAsia="等线" w:cs="Bodoni MT"/>
          <w:color w:val="C00000"/>
          <w:sz w:val="22"/>
          <w:szCs w:val="22"/>
          <w:lang w:val="en-IN"/>
        </w:rPr>
        <w:t xml:space="preserve"> </w:t>
      </w:r>
      <w:r>
        <w:rPr>
          <w:rFonts w:hint="default" w:ascii="Bodoni MT" w:hAnsi="Bodoni MT" w:eastAsia="等线" w:cs="Bodoni MT"/>
          <w:sz w:val="22"/>
          <w:szCs w:val="22"/>
          <w:lang w:val="en-IN"/>
        </w:rPr>
        <w:t>: detached, it’ll not open the container after running</w:t>
      </w:r>
    </w:p>
    <w:p w14:paraId="7FA41D5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C00000"/>
          <w:sz w:val="22"/>
          <w:szCs w:val="22"/>
          <w:lang w:val="en-IN"/>
        </w:rPr>
        <w:t>--entrypoint</w:t>
      </w:r>
      <w:r>
        <w:rPr>
          <w:rFonts w:hint="default" w:ascii="Bodoni MT" w:hAnsi="Bodoni MT" w:eastAsia="等线" w:cs="Bodoni MT"/>
          <w:sz w:val="22"/>
          <w:szCs w:val="22"/>
          <w:lang w:val="en-IN"/>
        </w:rPr>
        <w:t xml:space="preserve"> : to write a bash command which will be executed after building the container.</w:t>
      </w:r>
    </w:p>
    <w:p w14:paraId="713D3AD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color w:val="FFC000"/>
          <w:sz w:val="22"/>
          <w:szCs w:val="22"/>
          <w:lang w:val="en-IN"/>
        </w:rPr>
        <w:t>docker run</w:t>
      </w:r>
      <w:r>
        <w:rPr>
          <w:rFonts w:hint="default" w:ascii="Bodoni MT" w:hAnsi="Bodoni MT" w:eastAsia="等线" w:cs="Bodoni MT"/>
          <w:b/>
          <w:bCs/>
          <w:color w:val="0070C0"/>
          <w:sz w:val="22"/>
          <w:szCs w:val="22"/>
          <w:lang w:val="en-IN"/>
        </w:rPr>
        <w:t xml:space="preserve"> --entrypoint echo</w:t>
      </w:r>
      <w:r>
        <w:rPr>
          <w:rFonts w:hint="default" w:ascii="Bodoni MT" w:hAnsi="Bodoni MT" w:eastAsia="等线" w:cs="Bodoni MT"/>
          <w:b/>
          <w:bCs/>
          <w:color w:val="00B050"/>
          <w:sz w:val="22"/>
          <w:szCs w:val="22"/>
          <w:lang w:val="en-IN"/>
        </w:rPr>
        <w:t xml:space="preserve"> ubuntu</w:t>
      </w:r>
      <w:r>
        <w:rPr>
          <w:rFonts w:hint="default" w:ascii="Bodoni MT" w:hAnsi="Bodoni MT" w:eastAsia="等线" w:cs="Bodoni MT"/>
          <w:b/>
          <w:bCs/>
          <w:sz w:val="22"/>
          <w:szCs w:val="22"/>
          <w:lang w:val="en-IN"/>
        </w:rPr>
        <w:t xml:space="preserve"> </w:t>
      </w:r>
      <w:r>
        <w:rPr>
          <w:rFonts w:hint="default" w:ascii="Bodoni MT" w:hAnsi="Bodoni MT" w:eastAsia="等线" w:cs="Bodoni MT"/>
          <w:b/>
          <w:bCs/>
          <w:color w:val="0070C0"/>
          <w:sz w:val="22"/>
          <w:szCs w:val="22"/>
          <w:lang w:val="en-IN"/>
        </w:rPr>
        <w:t>hello</w:t>
      </w:r>
    </w:p>
    <w:p w14:paraId="142629C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color w:val="7030A0"/>
          <w:sz w:val="22"/>
          <w:szCs w:val="22"/>
          <w:highlight w:val="lightGray"/>
        </w:rPr>
      </w:pPr>
      <w:r>
        <w:rPr>
          <w:rFonts w:hint="default" w:ascii="Bodoni MT" w:hAnsi="Bodoni MT" w:eastAsia="等线" w:cs="Bodoni MT"/>
          <w:color w:val="7030A0"/>
          <w:sz w:val="22"/>
          <w:szCs w:val="22"/>
          <w:highlight w:val="lightGray"/>
          <w:lang w:val="en-IN"/>
        </w:rPr>
        <w:t xml:space="preserve">COMMANDS section exists only if </w:t>
      </w:r>
      <w:r>
        <w:rPr>
          <w:rFonts w:hint="default" w:ascii="Bodoni MT" w:hAnsi="Bodoni MT" w:eastAsia="等线" w:cs="Bodoni MT"/>
          <w:b/>
          <w:bCs/>
          <w:color w:val="7030A0"/>
          <w:sz w:val="22"/>
          <w:szCs w:val="22"/>
          <w:highlight w:val="lightGray"/>
          <w:lang w:val="en-IN"/>
        </w:rPr>
        <w:t>ENTRYPOINT</w:t>
      </w:r>
      <w:r>
        <w:rPr>
          <w:rFonts w:hint="default" w:ascii="Bodoni MT" w:hAnsi="Bodoni MT" w:eastAsia="等线" w:cs="Bodoni MT"/>
          <w:b w:val="0"/>
          <w:bCs w:val="0"/>
          <w:color w:val="7030A0"/>
          <w:sz w:val="22"/>
          <w:szCs w:val="22"/>
          <w:highlight w:val="lightGray"/>
          <w:lang w:val="en-IN"/>
        </w:rPr>
        <w:t xml:space="preserve"> is not supplying the executable.</w:t>
      </w:r>
    </w:p>
    <w:p w14:paraId="585D2E8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drawing>
          <wp:inline distT="0" distB="0" distL="114300" distR="114300">
            <wp:extent cx="4293235" cy="384810"/>
            <wp:effectExtent l="0" t="0" r="12065" b="8890"/>
            <wp:docPr id="9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79"/>
                    <pic:cNvPicPr>
                      <a:picLocks noChangeAspect="1"/>
                    </pic:cNvPicPr>
                  </pic:nvPicPr>
                  <pic:blipFill>
                    <a:blip r:embed="rId76"/>
                    <a:stretch>
                      <a:fillRect/>
                    </a:stretch>
                  </pic:blipFill>
                  <pic:spPr>
                    <a:xfrm>
                      <a:off x="0" y="0"/>
                      <a:ext cx="4293235" cy="384810"/>
                    </a:xfrm>
                    <a:prstGeom prst="rect">
                      <a:avLst/>
                    </a:prstGeom>
                    <a:noFill/>
                    <a:ln>
                      <a:noFill/>
                    </a:ln>
                  </pic:spPr>
                </pic:pic>
              </a:graphicData>
            </a:graphic>
          </wp:inline>
        </w:drawing>
      </w:r>
    </w:p>
    <w:p w14:paraId="4919B17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color w:val="002060"/>
          <w:sz w:val="22"/>
          <w:szCs w:val="22"/>
        </w:rPr>
      </w:pPr>
      <w:r>
        <w:rPr>
          <w:rFonts w:hint="default" w:ascii="Bodoni MT" w:hAnsi="Bodoni MT" w:eastAsia="等线" w:cs="Bodoni MT"/>
          <w:b w:val="0"/>
          <w:bCs w:val="0"/>
          <w:color w:val="002060"/>
          <w:sz w:val="22"/>
          <w:szCs w:val="22"/>
          <w:lang w:val="en-IN"/>
        </w:rPr>
        <w:t xml:space="preserve">Here, </w:t>
      </w:r>
      <w:r>
        <w:rPr>
          <w:rFonts w:hint="default" w:ascii="Bodoni MT" w:hAnsi="Bodoni MT" w:eastAsia="等线" w:cs="Bodoni MT"/>
          <w:b/>
          <w:bCs/>
          <w:color w:val="002060"/>
          <w:sz w:val="22"/>
          <w:szCs w:val="22"/>
          <w:lang w:val="en-IN"/>
        </w:rPr>
        <w:t>--entrypoint</w:t>
      </w:r>
      <w:r>
        <w:rPr>
          <w:rFonts w:hint="default" w:ascii="Bodoni MT" w:hAnsi="Bodoni MT" w:eastAsia="等线" w:cs="Bodoni MT"/>
          <w:b w:val="0"/>
          <w:bCs w:val="0"/>
          <w:color w:val="002060"/>
          <w:sz w:val="22"/>
          <w:szCs w:val="22"/>
          <w:lang w:val="en-IN"/>
        </w:rPr>
        <w:t xml:space="preserve"> accept a value which is executable (like sh, echo ..etc)</w:t>
      </w:r>
    </w:p>
    <w:p w14:paraId="3202210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color w:val="002060"/>
          <w:sz w:val="22"/>
          <w:szCs w:val="22"/>
        </w:rPr>
      </w:pPr>
      <w:r>
        <w:rPr>
          <w:rFonts w:hint="default" w:ascii="Bodoni MT" w:hAnsi="Bodoni MT" w:eastAsia="等线" w:cs="Bodoni MT"/>
          <w:b w:val="0"/>
          <w:bCs w:val="0"/>
          <w:color w:val="002060"/>
          <w:sz w:val="22"/>
          <w:szCs w:val="22"/>
          <w:lang w:val="en-IN"/>
        </w:rPr>
        <w:t>So, --entrypoint echo   === this is the [OPTIONS]</w:t>
      </w:r>
    </w:p>
    <w:p w14:paraId="5BDAA02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color w:val="002060"/>
          <w:sz w:val="22"/>
          <w:szCs w:val="22"/>
        </w:rPr>
      </w:pPr>
      <w:r>
        <w:rPr>
          <w:rFonts w:hint="default" w:ascii="Bodoni MT" w:hAnsi="Bodoni MT" w:eastAsia="等线" w:cs="Bodoni MT"/>
          <w:b w:val="0"/>
          <w:bCs w:val="0"/>
          <w:color w:val="002060"/>
          <w:sz w:val="22"/>
          <w:szCs w:val="22"/>
          <w:lang w:val="en-IN"/>
        </w:rPr>
        <w:t xml:space="preserve">Then whatever I give without having </w:t>
      </w:r>
      <w:r>
        <w:rPr>
          <w:rFonts w:hint="default" w:ascii="Bodoni MT" w:hAnsi="Bodoni MT" w:eastAsia="等线" w:cs="Bodoni MT"/>
          <w:b/>
          <w:bCs/>
          <w:color w:val="002060"/>
          <w:sz w:val="22"/>
          <w:szCs w:val="22"/>
          <w:lang w:val="en-IN"/>
        </w:rPr>
        <w:t>-</w:t>
      </w:r>
      <w:r>
        <w:rPr>
          <w:rFonts w:hint="default" w:ascii="Bodoni MT" w:hAnsi="Bodoni MT" w:eastAsia="等线" w:cs="Bodoni MT"/>
          <w:b w:val="0"/>
          <w:bCs w:val="0"/>
          <w:color w:val="002060"/>
          <w:sz w:val="22"/>
          <w:szCs w:val="22"/>
          <w:lang w:val="en-IN"/>
        </w:rPr>
        <w:t xml:space="preserve"> or </w:t>
      </w:r>
      <w:r>
        <w:rPr>
          <w:rFonts w:hint="default" w:ascii="Bodoni MT" w:hAnsi="Bodoni MT" w:eastAsia="等线" w:cs="Bodoni MT"/>
          <w:b/>
          <w:bCs/>
          <w:color w:val="002060"/>
          <w:sz w:val="22"/>
          <w:szCs w:val="22"/>
          <w:lang w:val="en-IN"/>
        </w:rPr>
        <w:t>--</w:t>
      </w:r>
      <w:r>
        <w:rPr>
          <w:rFonts w:hint="default" w:ascii="Bodoni MT" w:hAnsi="Bodoni MT" w:eastAsia="等线" w:cs="Bodoni MT"/>
          <w:b w:val="0"/>
          <w:bCs w:val="0"/>
          <w:color w:val="002060"/>
          <w:sz w:val="22"/>
          <w:szCs w:val="22"/>
          <w:lang w:val="en-IN"/>
        </w:rPr>
        <w:t xml:space="preserve"> will be treated as IMAGE.</w:t>
      </w:r>
    </w:p>
    <w:p w14:paraId="35C005F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color w:val="002060"/>
          <w:sz w:val="22"/>
          <w:szCs w:val="22"/>
        </w:rPr>
      </w:pPr>
      <w:r>
        <w:rPr>
          <w:rFonts w:hint="default" w:ascii="Bodoni MT" w:hAnsi="Bodoni MT" w:eastAsia="等线" w:cs="Bodoni MT"/>
          <w:b w:val="0"/>
          <w:bCs w:val="0"/>
          <w:color w:val="002060"/>
          <w:sz w:val="22"/>
          <w:szCs w:val="22"/>
          <w:lang w:val="en-IN"/>
        </w:rPr>
        <w:t xml:space="preserve">After that, everything will be the ARGS for that </w:t>
      </w:r>
      <w:r>
        <w:rPr>
          <w:rFonts w:hint="default" w:ascii="Bodoni MT" w:hAnsi="Bodoni MT" w:eastAsia="等线" w:cs="Bodoni MT"/>
          <w:b/>
          <w:bCs/>
          <w:color w:val="002060"/>
          <w:sz w:val="22"/>
          <w:szCs w:val="22"/>
          <w:lang w:val="en-IN"/>
        </w:rPr>
        <w:t>echo</w:t>
      </w:r>
      <w:r>
        <w:rPr>
          <w:rFonts w:hint="default" w:ascii="Bodoni MT" w:hAnsi="Bodoni MT" w:eastAsia="等线" w:cs="Bodoni MT"/>
          <w:b w:val="0"/>
          <w:bCs w:val="0"/>
          <w:color w:val="002060"/>
          <w:sz w:val="22"/>
          <w:szCs w:val="22"/>
          <w:lang w:val="en-IN"/>
        </w:rPr>
        <w:t xml:space="preserve"> command.</w:t>
      </w:r>
    </w:p>
    <w:p w14:paraId="0E6791B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color w:val="C00000"/>
          <w:sz w:val="22"/>
          <w:szCs w:val="22"/>
          <w:lang w:val="en-IN"/>
        </w:rPr>
        <w:t>--env</w:t>
      </w:r>
      <w:r>
        <w:rPr>
          <w:rFonts w:hint="default" w:ascii="Bodoni MT" w:hAnsi="Bodoni MT" w:eastAsia="等线" w:cs="Bodoni MT"/>
          <w:b w:val="0"/>
          <w:bCs w:val="0"/>
          <w:color w:val="C00000"/>
          <w:sz w:val="22"/>
          <w:szCs w:val="22"/>
          <w:lang w:val="en-IN"/>
        </w:rPr>
        <w:t xml:space="preserve">, </w:t>
      </w:r>
      <w:r>
        <w:rPr>
          <w:rFonts w:hint="default" w:ascii="Bodoni MT" w:hAnsi="Bodoni MT" w:eastAsia="等线" w:cs="Bodoni MT"/>
          <w:b/>
          <w:bCs/>
          <w:color w:val="C00000"/>
          <w:sz w:val="22"/>
          <w:szCs w:val="22"/>
          <w:lang w:val="en-IN"/>
        </w:rPr>
        <w:t>-e</w:t>
      </w:r>
      <w:r>
        <w:rPr>
          <w:rFonts w:hint="default" w:ascii="Bodoni MT" w:hAnsi="Bodoni MT" w:eastAsia="等线" w:cs="Bodoni MT"/>
          <w:b w:val="0"/>
          <w:bCs w:val="0"/>
          <w:color w:val="C00000"/>
          <w:sz w:val="22"/>
          <w:szCs w:val="22"/>
          <w:lang w:val="en-IN"/>
        </w:rPr>
        <w:t xml:space="preserve">, </w:t>
      </w:r>
      <w:r>
        <w:rPr>
          <w:rFonts w:hint="default" w:ascii="Bodoni MT" w:hAnsi="Bodoni MT" w:eastAsia="等线" w:cs="Bodoni MT"/>
          <w:b/>
          <w:bCs/>
          <w:color w:val="C00000"/>
          <w:sz w:val="22"/>
          <w:szCs w:val="22"/>
          <w:lang w:val="en-IN"/>
        </w:rPr>
        <w:t>--env-file</w:t>
      </w:r>
      <w:r>
        <w:rPr>
          <w:rFonts w:hint="default" w:ascii="Bodoni MT" w:hAnsi="Bodoni MT" w:eastAsia="等线" w:cs="Bodoni MT"/>
          <w:b w:val="0"/>
          <w:bCs w:val="0"/>
          <w:sz w:val="22"/>
          <w:szCs w:val="22"/>
          <w:lang w:val="en-IN"/>
        </w:rPr>
        <w:t xml:space="preserve"> : set env variables during run-time</w:t>
      </w:r>
    </w:p>
    <w:p w14:paraId="0932052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color w:val="FFC000"/>
          <w:sz w:val="22"/>
          <w:szCs w:val="22"/>
          <w:lang w:val="en-IN"/>
        </w:rPr>
        <w:t>docker run</w:t>
      </w:r>
      <w:r>
        <w:rPr>
          <w:rFonts w:hint="default" w:ascii="Bodoni MT" w:hAnsi="Bodoni MT" w:eastAsia="等线" w:cs="Bodoni MT"/>
          <w:b/>
          <w:bCs/>
          <w:sz w:val="22"/>
          <w:szCs w:val="22"/>
          <w:lang w:val="en-IN"/>
        </w:rPr>
        <w:t xml:space="preserve"> </w:t>
      </w:r>
      <w:r>
        <w:rPr>
          <w:rFonts w:hint="default" w:ascii="Bodoni MT" w:hAnsi="Bodoni MT" w:eastAsia="等线" w:cs="Bodoni MT"/>
          <w:b/>
          <w:bCs/>
          <w:color w:val="0070C0"/>
          <w:sz w:val="22"/>
          <w:szCs w:val="22"/>
          <w:lang w:val="en-IN"/>
        </w:rPr>
        <w:t>--env MY_ENV=hello</w:t>
      </w:r>
      <w:r>
        <w:rPr>
          <w:rFonts w:hint="default" w:ascii="Bodoni MT" w:hAnsi="Bodoni MT" w:eastAsia="等线" w:cs="Bodoni MT"/>
          <w:b/>
          <w:bCs/>
          <w:sz w:val="22"/>
          <w:szCs w:val="22"/>
          <w:lang w:val="en-IN"/>
        </w:rPr>
        <w:t xml:space="preserve"> </w:t>
      </w:r>
      <w:r>
        <w:rPr>
          <w:rFonts w:hint="default" w:ascii="Bodoni MT" w:hAnsi="Bodoni MT" w:eastAsia="等线" w:cs="Bodoni MT"/>
          <w:b/>
          <w:bCs/>
          <w:color w:val="00B050"/>
          <w:sz w:val="22"/>
          <w:szCs w:val="22"/>
          <w:lang w:val="en-IN"/>
        </w:rPr>
        <w:t xml:space="preserve">ubuntu </w:t>
      </w:r>
      <w:r>
        <w:rPr>
          <w:rFonts w:hint="default" w:ascii="Bodoni MT" w:hAnsi="Bodoni MT" w:eastAsia="等线" w:cs="Bodoni MT"/>
          <w:b/>
          <w:bCs/>
          <w:color w:val="7030A0"/>
          <w:sz w:val="22"/>
          <w:szCs w:val="22"/>
          <w:lang w:val="en-IN"/>
        </w:rPr>
        <w:t>printenv</w:t>
      </w:r>
    </w:p>
    <w:p w14:paraId="425113D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color w:val="C00000"/>
          <w:sz w:val="22"/>
          <w:szCs w:val="22"/>
          <w:lang w:val="en-IN"/>
        </w:rPr>
        <w:t>--init</w:t>
      </w:r>
      <w:r>
        <w:rPr>
          <w:rFonts w:hint="default" w:ascii="Bodoni MT" w:hAnsi="Bodoni MT" w:eastAsia="等线" w:cs="Bodoni MT"/>
          <w:b/>
          <w:bCs/>
          <w:sz w:val="22"/>
          <w:szCs w:val="22"/>
          <w:lang w:val="en-IN"/>
        </w:rPr>
        <w:t xml:space="preserve"> </w:t>
      </w:r>
      <w:r>
        <w:rPr>
          <w:rFonts w:hint="default" w:ascii="Bodoni MT" w:hAnsi="Bodoni MT" w:eastAsia="等线" w:cs="Bodoni MT"/>
          <w:b w:val="0"/>
          <w:bCs w:val="0"/>
          <w:sz w:val="22"/>
          <w:szCs w:val="22"/>
          <w:lang w:val="en-IN"/>
        </w:rPr>
        <w:t xml:space="preserve">: </w:t>
      </w:r>
    </w:p>
    <w:p w14:paraId="39CE86F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color w:val="C00000"/>
          <w:sz w:val="22"/>
          <w:szCs w:val="22"/>
          <w:lang w:val="en-IN"/>
        </w:rPr>
        <w:t>--interactive</w:t>
      </w:r>
      <w:r>
        <w:rPr>
          <w:rFonts w:hint="default" w:ascii="Bodoni MT" w:hAnsi="Bodoni MT" w:eastAsia="等线" w:cs="Bodoni MT"/>
          <w:b w:val="0"/>
          <w:bCs w:val="0"/>
          <w:color w:val="C00000"/>
          <w:sz w:val="22"/>
          <w:szCs w:val="22"/>
          <w:lang w:val="en-IN"/>
        </w:rPr>
        <w:t xml:space="preserve">, </w:t>
      </w:r>
      <w:r>
        <w:rPr>
          <w:rFonts w:hint="default" w:ascii="Bodoni MT" w:hAnsi="Bodoni MT" w:eastAsia="等线" w:cs="Bodoni MT"/>
          <w:b/>
          <w:bCs/>
          <w:color w:val="C00000"/>
          <w:sz w:val="22"/>
          <w:szCs w:val="22"/>
          <w:lang w:val="en-IN"/>
        </w:rPr>
        <w:t>-l</w:t>
      </w:r>
      <w:r>
        <w:rPr>
          <w:rFonts w:hint="default" w:ascii="Bodoni MT" w:hAnsi="Bodoni MT" w:eastAsia="等线" w:cs="Bodoni MT"/>
          <w:b w:val="0"/>
          <w:bCs w:val="0"/>
          <w:color w:val="C00000"/>
          <w:sz w:val="22"/>
          <w:szCs w:val="22"/>
          <w:lang w:val="en-IN"/>
        </w:rPr>
        <w:t xml:space="preserve">, </w:t>
      </w:r>
      <w:r>
        <w:rPr>
          <w:rFonts w:hint="default" w:ascii="Bodoni MT" w:hAnsi="Bodoni MT" w:eastAsia="等线" w:cs="Bodoni MT"/>
          <w:b/>
          <w:bCs/>
          <w:color w:val="C00000"/>
          <w:sz w:val="22"/>
          <w:szCs w:val="22"/>
          <w:lang w:val="en-IN"/>
        </w:rPr>
        <w:t>--tty</w:t>
      </w:r>
      <w:r>
        <w:rPr>
          <w:rFonts w:hint="default" w:ascii="Bodoni MT" w:hAnsi="Bodoni MT" w:eastAsia="等线" w:cs="Bodoni MT"/>
          <w:b w:val="0"/>
          <w:bCs w:val="0"/>
          <w:color w:val="C00000"/>
          <w:sz w:val="22"/>
          <w:szCs w:val="22"/>
          <w:lang w:val="en-IN"/>
        </w:rPr>
        <w:t xml:space="preserve">, </w:t>
      </w:r>
      <w:r>
        <w:rPr>
          <w:rFonts w:hint="default" w:ascii="Bodoni MT" w:hAnsi="Bodoni MT" w:eastAsia="等线" w:cs="Bodoni MT"/>
          <w:b/>
          <w:bCs/>
          <w:color w:val="C00000"/>
          <w:sz w:val="22"/>
          <w:szCs w:val="22"/>
          <w:lang w:val="en-IN"/>
        </w:rPr>
        <w:t>-t</w:t>
      </w:r>
      <w:r>
        <w:rPr>
          <w:rFonts w:hint="default" w:ascii="Bodoni MT" w:hAnsi="Bodoni MT" w:eastAsia="等线" w:cs="Bodoni MT"/>
          <w:b w:val="0"/>
          <w:bCs w:val="0"/>
          <w:sz w:val="22"/>
          <w:szCs w:val="22"/>
          <w:lang w:val="en-IN"/>
        </w:rPr>
        <w:t xml:space="preserve"> : interactive shell, tty (</w:t>
      </w:r>
      <w:r>
        <w:rPr>
          <w:rFonts w:hint="default" w:ascii="Bodoni MT" w:hAnsi="Bodoni MT" w:eastAsia="等线" w:cs="Bodoni MT"/>
          <w:b/>
          <w:bCs/>
          <w:sz w:val="22"/>
          <w:szCs w:val="22"/>
          <w:lang w:val="en-IN"/>
        </w:rPr>
        <w:t>-it</w:t>
      </w:r>
      <w:r>
        <w:rPr>
          <w:rFonts w:hint="default" w:ascii="Bodoni MT" w:hAnsi="Bodoni MT" w:eastAsia="等线" w:cs="Bodoni MT"/>
          <w:b w:val="0"/>
          <w:bCs w:val="0"/>
          <w:sz w:val="22"/>
          <w:szCs w:val="22"/>
          <w:lang w:val="en-IN"/>
        </w:rPr>
        <w:t xml:space="preserve"> shorthand)</w:t>
      </w:r>
    </w:p>
    <w:p w14:paraId="51C592F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sz w:val="22"/>
          <w:szCs w:val="22"/>
          <w:lang w:val="en-IN"/>
        </w:rPr>
        <w:t>--mount</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--volume</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-v</w:t>
      </w:r>
      <w:r>
        <w:rPr>
          <w:rFonts w:hint="default" w:ascii="Bodoni MT" w:hAnsi="Bodoni MT" w:eastAsia="等线" w:cs="Bodoni MT"/>
          <w:b w:val="0"/>
          <w:bCs w:val="0"/>
          <w:sz w:val="22"/>
          <w:szCs w:val="22"/>
          <w:lang w:val="en-IN"/>
        </w:rPr>
        <w:t xml:space="preserve"> : to mount docker volume or host’s directory</w:t>
      </w:r>
    </w:p>
    <w:p w14:paraId="33B33D0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bCs/>
          <w:sz w:val="22"/>
          <w:szCs w:val="22"/>
          <w:lang w:val="en-IN"/>
        </w:rPr>
        <w:t>--network</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--net</w:t>
      </w:r>
      <w:r>
        <w:rPr>
          <w:rFonts w:hint="default" w:ascii="Bodoni MT" w:hAnsi="Bodoni MT" w:eastAsia="等线" w:cs="Bodoni MT"/>
          <w:b w:val="0"/>
          <w:bCs w:val="0"/>
          <w:sz w:val="22"/>
          <w:szCs w:val="22"/>
          <w:lang w:val="en-IN"/>
        </w:rPr>
        <w:t xml:space="preserve"> : create a docker network </w:t>
      </w:r>
    </w:p>
    <w:p w14:paraId="403ED30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Docker network is kind of a virtual switch</w:t>
      </w:r>
    </w:p>
    <w:p w14:paraId="1B45460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val="0"/>
          <w:bCs w:val="0"/>
          <w:sz w:val="22"/>
          <w:szCs w:val="22"/>
        </w:rPr>
      </w:pPr>
    </w:p>
    <w:p w14:paraId="01D48C7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F</w:t>
      </w:r>
    </w:p>
    <w:p w14:paraId="711BF87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r>
        <w:rPr>
          <w:rFonts w:hint="default" w:ascii="Bodoni MT" w:hAnsi="Bodoni MT" w:eastAsia="等线" w:cs="Bodoni MT"/>
          <w:b w:val="0"/>
          <w:bCs w:val="0"/>
          <w:sz w:val="22"/>
          <w:szCs w:val="22"/>
          <w:lang w:val="en-IN"/>
        </w:rPr>
        <w:t>F</w:t>
      </w:r>
    </w:p>
    <w:p w14:paraId="61E8069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val="0"/>
          <w:bCs w:val="0"/>
          <w:sz w:val="22"/>
          <w:szCs w:val="22"/>
        </w:rPr>
      </w:pPr>
    </w:p>
    <w:p w14:paraId="57C3A91C">
      <w:pPr>
        <w:rPr>
          <w:rFonts w:hint="default" w:ascii="Bodoni MT" w:hAnsi="Bodoni MT" w:eastAsia="等线" w:cs="Bodoni MT"/>
          <w:b/>
          <w:bCs/>
          <w:sz w:val="22"/>
          <w:szCs w:val="22"/>
        </w:rPr>
      </w:pPr>
      <w:r>
        <w:rPr>
          <w:rFonts w:hint="default" w:ascii="Bodoni MT" w:hAnsi="Bodoni MT" w:eastAsia="等线" w:cs="Bodoni MT"/>
          <w:b/>
          <w:bCs/>
          <w:sz w:val="22"/>
          <w:szCs w:val="22"/>
          <w:lang w:val="en-IN"/>
        </w:rPr>
        <w:br w:type="page"/>
      </w:r>
    </w:p>
    <w:p w14:paraId="13632B1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sz w:val="22"/>
          <w:szCs w:val="22"/>
          <w:lang w:val="en-IN"/>
        </w:rPr>
        <w:t>ENTRYPOINT</w:t>
      </w:r>
    </w:p>
    <w:p w14:paraId="3F7645A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ENTRYPOINT[“node”, “server.js”]</w:t>
      </w:r>
    </w:p>
    <w:p w14:paraId="333E307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You can write this inside the Dockerfile which is the entry point of the container.</w:t>
      </w:r>
    </w:p>
    <w:p w14:paraId="49384C0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ENTRYPOINT: defines the </w:t>
      </w:r>
      <w:r>
        <w:rPr>
          <w:rFonts w:hint="default" w:ascii="Bodoni MT" w:hAnsi="Bodoni MT" w:eastAsia="等线" w:cs="Bodoni MT"/>
          <w:b/>
          <w:bCs/>
          <w:sz w:val="22"/>
          <w:szCs w:val="22"/>
          <w:lang w:val="en-IN"/>
        </w:rPr>
        <w:t>main executables</w:t>
      </w:r>
    </w:p>
    <w:p w14:paraId="73BBB15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CMD : provides the default arguments</w:t>
      </w:r>
    </w:p>
    <w:p w14:paraId="35B29EE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In case of CMD, it is easily replacable</w:t>
      </w:r>
    </w:p>
    <w:p w14:paraId="3F1A613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838960" cy="253365"/>
            <wp:effectExtent l="0" t="0" r="2540" b="635"/>
            <wp:docPr id="8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72"/>
                    <pic:cNvPicPr>
                      <a:picLocks noChangeAspect="1"/>
                    </pic:cNvPicPr>
                  </pic:nvPicPr>
                  <pic:blipFill>
                    <a:blip r:embed="rId77"/>
                    <a:stretch>
                      <a:fillRect/>
                    </a:stretch>
                  </pic:blipFill>
                  <pic:spPr>
                    <a:xfrm>
                      <a:off x="0" y="0"/>
                      <a:ext cx="1838960" cy="253365"/>
                    </a:xfrm>
                    <a:prstGeom prst="rect">
                      <a:avLst/>
                    </a:prstGeom>
                    <a:noFill/>
                    <a:ln>
                      <a:noFill/>
                    </a:ln>
                  </pic:spPr>
                </pic:pic>
              </a:graphicData>
            </a:graphic>
          </wp:inline>
        </w:drawing>
      </w:r>
    </w:p>
    <w:p w14:paraId="23593C9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089785" cy="261620"/>
            <wp:effectExtent l="0" t="0" r="5715" b="5080"/>
            <wp:docPr id="8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73"/>
                    <pic:cNvPicPr>
                      <a:picLocks noChangeAspect="1"/>
                    </pic:cNvPicPr>
                  </pic:nvPicPr>
                  <pic:blipFill>
                    <a:blip r:embed="rId78"/>
                    <a:stretch>
                      <a:fillRect/>
                    </a:stretch>
                  </pic:blipFill>
                  <pic:spPr>
                    <a:xfrm>
                      <a:off x="0" y="0"/>
                      <a:ext cx="2089785" cy="261620"/>
                    </a:xfrm>
                    <a:prstGeom prst="rect">
                      <a:avLst/>
                    </a:prstGeom>
                    <a:noFill/>
                    <a:ln>
                      <a:noFill/>
                    </a:ln>
                  </pic:spPr>
                </pic:pic>
              </a:graphicData>
            </a:graphic>
          </wp:inline>
        </w:drawing>
      </w:r>
    </w:p>
    <w:p w14:paraId="77C9005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w:t>
      </w:r>
      <w:r>
        <w:rPr>
          <w:rFonts w:hint="default" w:ascii="Bodoni MT" w:hAnsi="Bodoni MT" w:eastAsia="等线" w:cs="Bodoni MT"/>
          <w:b/>
          <w:bCs/>
          <w:sz w:val="22"/>
          <w:szCs w:val="22"/>
          <w:lang w:val="en-IN"/>
        </w:rPr>
        <w:t>echo hello</w:t>
      </w:r>
      <w:r>
        <w:rPr>
          <w:rFonts w:hint="default" w:ascii="Bodoni MT" w:hAnsi="Bodoni MT" w:eastAsia="等线" w:cs="Bodoni MT"/>
          <w:b w:val="0"/>
          <w:bCs w:val="0"/>
          <w:sz w:val="22"/>
          <w:szCs w:val="22"/>
          <w:lang w:val="en-IN"/>
        </w:rPr>
        <w:t xml:space="preserve"> will be executed instead of </w:t>
      </w:r>
      <w:r>
        <w:rPr>
          <w:rFonts w:hint="default" w:ascii="Bodoni MT" w:hAnsi="Bodoni MT" w:eastAsia="等线" w:cs="Bodoni MT"/>
          <w:b/>
          <w:bCs/>
          <w:sz w:val="22"/>
          <w:szCs w:val="22"/>
          <w:lang w:val="en-IN"/>
        </w:rPr>
        <w:t>node server.js</w:t>
      </w:r>
    </w:p>
    <w:p w14:paraId="1F5CD12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In case of ENTRYPOINT, only using --entrypoint can replace this</w:t>
      </w:r>
    </w:p>
    <w:p w14:paraId="53A6FAB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2262505" cy="196215"/>
            <wp:effectExtent l="0" t="0" r="10795" b="6985"/>
            <wp:docPr id="8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74"/>
                    <pic:cNvPicPr>
                      <a:picLocks noChangeAspect="1"/>
                    </pic:cNvPicPr>
                  </pic:nvPicPr>
                  <pic:blipFill>
                    <a:blip r:embed="rId79"/>
                    <a:stretch>
                      <a:fillRect/>
                    </a:stretch>
                  </pic:blipFill>
                  <pic:spPr>
                    <a:xfrm>
                      <a:off x="0" y="0"/>
                      <a:ext cx="2262505" cy="196215"/>
                    </a:xfrm>
                    <a:prstGeom prst="rect">
                      <a:avLst/>
                    </a:prstGeom>
                    <a:noFill/>
                    <a:ln>
                      <a:noFill/>
                    </a:ln>
                  </pic:spPr>
                </pic:pic>
              </a:graphicData>
            </a:graphic>
          </wp:inline>
        </w:drawing>
      </w:r>
    </w:p>
    <w:p w14:paraId="563C341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ENTRYPOINT + CMD</w:t>
      </w:r>
    </w:p>
    <w:p w14:paraId="55D7527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1342390" cy="451485"/>
            <wp:effectExtent l="0" t="0" r="3810" b="5715"/>
            <wp:docPr id="8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75"/>
                    <pic:cNvPicPr>
                      <a:picLocks noChangeAspect="1"/>
                    </pic:cNvPicPr>
                  </pic:nvPicPr>
                  <pic:blipFill>
                    <a:blip r:embed="rId80"/>
                    <a:stretch>
                      <a:fillRect/>
                    </a:stretch>
                  </pic:blipFill>
                  <pic:spPr>
                    <a:xfrm>
                      <a:off x="0" y="0"/>
                      <a:ext cx="1342390" cy="451485"/>
                    </a:xfrm>
                    <a:prstGeom prst="rect">
                      <a:avLst/>
                    </a:prstGeom>
                    <a:noFill/>
                    <a:ln>
                      <a:noFill/>
                    </a:ln>
                  </pic:spPr>
                </pic:pic>
              </a:graphicData>
            </a:graphic>
          </wp:inline>
        </w:drawing>
      </w:r>
    </w:p>
    <w:p w14:paraId="7C93F1D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Default run: </w:t>
      </w:r>
      <w:r>
        <w:drawing>
          <wp:inline distT="0" distB="0" distL="114300" distR="114300">
            <wp:extent cx="1308100" cy="447040"/>
            <wp:effectExtent l="0" t="0" r="0" b="10160"/>
            <wp:docPr id="8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76"/>
                    <pic:cNvPicPr>
                      <a:picLocks noChangeAspect="1"/>
                    </pic:cNvPicPr>
                  </pic:nvPicPr>
                  <pic:blipFill>
                    <a:blip r:embed="rId81"/>
                    <a:stretch>
                      <a:fillRect/>
                    </a:stretch>
                  </pic:blipFill>
                  <pic:spPr>
                    <a:xfrm>
                      <a:off x="0" y="0"/>
                      <a:ext cx="1308100" cy="447040"/>
                    </a:xfrm>
                    <a:prstGeom prst="rect">
                      <a:avLst/>
                    </a:prstGeom>
                    <a:noFill/>
                    <a:ln>
                      <a:noFill/>
                    </a:ln>
                  </pic:spPr>
                </pic:pic>
              </a:graphicData>
            </a:graphic>
          </wp:inline>
        </w:drawing>
      </w:r>
    </w:p>
    <w:p w14:paraId="3C44377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Override CMD: </w:t>
      </w:r>
      <w:r>
        <w:drawing>
          <wp:inline distT="0" distB="0" distL="114300" distR="114300">
            <wp:extent cx="1868170" cy="435610"/>
            <wp:effectExtent l="0" t="0" r="11430" b="8890"/>
            <wp:docPr id="9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77"/>
                    <pic:cNvPicPr>
                      <a:picLocks noChangeAspect="1"/>
                    </pic:cNvPicPr>
                  </pic:nvPicPr>
                  <pic:blipFill>
                    <a:blip r:embed="rId82"/>
                    <a:stretch>
                      <a:fillRect/>
                    </a:stretch>
                  </pic:blipFill>
                  <pic:spPr>
                    <a:xfrm>
                      <a:off x="0" y="0"/>
                      <a:ext cx="1868170" cy="435610"/>
                    </a:xfrm>
                    <a:prstGeom prst="rect">
                      <a:avLst/>
                    </a:prstGeom>
                    <a:noFill/>
                    <a:ln>
                      <a:noFill/>
                    </a:ln>
                  </pic:spPr>
                </pic:pic>
              </a:graphicData>
            </a:graphic>
          </wp:inline>
        </w:drawing>
      </w:r>
    </w:p>
    <w:p w14:paraId="3BF26E8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Override ENTRYPOINT: </w:t>
      </w:r>
      <w:r>
        <w:drawing>
          <wp:inline distT="0" distB="0" distL="114300" distR="114300">
            <wp:extent cx="2802890" cy="389255"/>
            <wp:effectExtent l="0" t="0" r="3810" b="4445"/>
            <wp:docPr id="9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78"/>
                    <pic:cNvPicPr>
                      <a:picLocks noChangeAspect="1"/>
                    </pic:cNvPicPr>
                  </pic:nvPicPr>
                  <pic:blipFill>
                    <a:blip r:embed="rId83"/>
                    <a:stretch>
                      <a:fillRect/>
                    </a:stretch>
                  </pic:blipFill>
                  <pic:spPr>
                    <a:xfrm>
                      <a:off x="0" y="0"/>
                      <a:ext cx="2802890" cy="389255"/>
                    </a:xfrm>
                    <a:prstGeom prst="rect">
                      <a:avLst/>
                    </a:prstGeom>
                    <a:noFill/>
                    <a:ln>
                      <a:noFill/>
                    </a:ln>
                  </pic:spPr>
                </pic:pic>
              </a:graphicData>
            </a:graphic>
          </wp:inline>
        </w:drawing>
      </w:r>
    </w:p>
    <w:p w14:paraId="533CA5CC">
      <w:pPr>
        <w:rPr>
          <w:rFonts w:hint="default" w:ascii="Bodoni MT" w:hAnsi="Bodoni MT" w:eastAsia="等线" w:cs="Bodoni MT"/>
          <w:sz w:val="22"/>
          <w:szCs w:val="22"/>
        </w:rPr>
      </w:pPr>
      <w:r>
        <w:rPr>
          <w:rFonts w:hint="default" w:ascii="Bodoni MT" w:hAnsi="Bodoni MT" w:eastAsia="等线" w:cs="Bodoni MT"/>
          <w:sz w:val="22"/>
          <w:szCs w:val="22"/>
          <w:lang w:val="en-US"/>
        </w:rPr>
        <w:br w:type="page"/>
      </w:r>
    </w:p>
    <w:p w14:paraId="13D80AB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8"/>
          <w:szCs w:val="28"/>
          <w:highlight w:val="lightGray"/>
          <w:u w:val="single"/>
        </w:rPr>
      </w:pPr>
      <w:r>
        <w:rPr>
          <w:rFonts w:hint="default" w:ascii="Bodoni MT" w:hAnsi="Bodoni MT" w:eastAsia="等线" w:cs="Bodoni MT"/>
          <w:b/>
          <w:bCs/>
          <w:color w:val="002060"/>
          <w:sz w:val="28"/>
          <w:szCs w:val="28"/>
          <w:highlight w:val="lightGray"/>
          <w:u w:val="single"/>
          <w:lang w:val="en-US"/>
        </w:rPr>
        <w:t xml:space="preserve">Docker Network </w:t>
      </w:r>
    </w:p>
    <w:p w14:paraId="43EF82D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Every container gets their own private IP only applicable inside the Docker network.</w:t>
      </w:r>
    </w:p>
    <w:p w14:paraId="4906C09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Lets say one docker network is there Network-A; and 3 containers are here in that network C1, C2, C3 (name of these containers)</w:t>
      </w:r>
    </w:p>
    <w:p w14:paraId="10EA04A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Here, all these containers i.e. C1, C2, C3 can access each other as they are present inside the same Docker network Network-A.</w:t>
      </w:r>
    </w:p>
    <w:p w14:paraId="63E0826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Here they’ll access each other using the container names and </w:t>
      </w:r>
      <w:r>
        <w:rPr>
          <w:rFonts w:hint="default" w:ascii="Bodoni MT" w:hAnsi="Bodoni MT" w:eastAsia="等线" w:cs="Bodoni MT"/>
          <w:color w:val="C00000"/>
          <w:sz w:val="22"/>
          <w:szCs w:val="22"/>
          <w:lang w:val="en-US"/>
        </w:rPr>
        <w:t xml:space="preserve">Docker provides a DNS </w:t>
      </w:r>
      <w:r>
        <w:rPr>
          <w:rFonts w:hint="default" w:ascii="Bodoni MT" w:hAnsi="Bodoni MT" w:eastAsia="等线" w:cs="Bodoni MT"/>
          <w:color w:val="C00000"/>
          <w:sz w:val="22"/>
          <w:szCs w:val="22"/>
          <w:shd w:val="clear" w:color="FFFFFF" w:fill="D9D9D9"/>
          <w:lang w:val="en-US"/>
        </w:rPr>
        <w:t>(one per each network)</w:t>
      </w:r>
      <w:r>
        <w:rPr>
          <w:rFonts w:hint="default" w:ascii="Bodoni MT" w:hAnsi="Bodoni MT" w:eastAsia="等线" w:cs="Bodoni MT"/>
          <w:sz w:val="22"/>
          <w:szCs w:val="22"/>
          <w:lang w:val="en-US"/>
        </w:rPr>
        <w:t xml:space="preserve"> and resolve those container names to the respective IPs assigned to those containers.</w:t>
      </w:r>
    </w:p>
    <w:p w14:paraId="21408C5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When you do </w:t>
      </w:r>
      <w:r>
        <w:rPr>
          <w:rFonts w:hint="default" w:ascii="Bodoni MT" w:hAnsi="Bodoni MT" w:eastAsia="等线" w:cs="Bodoni MT"/>
          <w:b/>
          <w:bCs/>
          <w:sz w:val="22"/>
          <w:szCs w:val="22"/>
          <w:lang w:val="en-US"/>
        </w:rPr>
        <w:t>docker inspect container-name</w:t>
      </w:r>
      <w:r>
        <w:rPr>
          <w:rFonts w:hint="default" w:ascii="Bodoni MT" w:hAnsi="Bodoni MT" w:eastAsia="等线" w:cs="Bodoni MT"/>
          <w:b w:val="0"/>
          <w:bCs w:val="0"/>
          <w:sz w:val="22"/>
          <w:szCs w:val="22"/>
          <w:lang w:val="en-US"/>
        </w:rPr>
        <w:t>, you’ll get one block with the key “</w:t>
      </w:r>
      <w:r>
        <w:rPr>
          <w:rFonts w:hint="default" w:ascii="Bodoni MT" w:hAnsi="Bodoni MT" w:eastAsia="等线" w:cs="Bodoni MT"/>
          <w:b/>
          <w:bCs/>
          <w:sz w:val="22"/>
          <w:szCs w:val="22"/>
          <w:lang w:val="en-US"/>
        </w:rPr>
        <w:t>networks</w:t>
      </w:r>
      <w:r>
        <w:rPr>
          <w:rFonts w:hint="default" w:ascii="Bodoni MT" w:hAnsi="Bodoni MT" w:eastAsia="等线" w:cs="Bodoni MT"/>
          <w:b w:val="0"/>
          <w:bCs w:val="0"/>
          <w:sz w:val="22"/>
          <w:szCs w:val="22"/>
          <w:lang w:val="en-US"/>
        </w:rPr>
        <w:t>” inside which you’ll find the IP assigned to the container, these IPs are only accessible within that Docker network, it has nothing to do with the outside world of that Docker network.</w:t>
      </w:r>
    </w:p>
    <w:p w14:paraId="7004F98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US"/>
        </w:rPr>
        <w:t>One container can be present in more than one docker networks</w:t>
      </w:r>
      <w:r>
        <w:rPr>
          <w:rFonts w:hint="default" w:ascii="Bodoni MT" w:hAnsi="Bodoni MT" w:eastAsia="等线" w:cs="Bodoni MT"/>
          <w:b w:val="0"/>
          <w:bCs w:val="0"/>
          <w:sz w:val="22"/>
          <w:szCs w:val="22"/>
          <w:lang w:val="en-US"/>
        </w:rPr>
        <w:t>.</w:t>
      </w:r>
    </w:p>
    <w:p w14:paraId="20C2FD7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Lets say Network-A container C1, C2 and Network-B contains C1, C3</w:t>
      </w:r>
    </w:p>
    <w:p w14:paraId="34DD04F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Here, C1 can access C2, C3 because it is present in both the networks.</w:t>
      </w:r>
    </w:p>
    <w:p w14:paraId="3071F8C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But C2 can only access C1 &amp; C3 can only access C1; C2 and C3 cannot access each other.</w:t>
      </w:r>
    </w:p>
    <w:p w14:paraId="4216887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shd w:val="clear" w:color="FFFFFF" w:fill="D9D9D9"/>
        </w:rPr>
      </w:pPr>
      <w:r>
        <w:rPr>
          <w:rFonts w:hint="default" w:ascii="Bodoni MT" w:hAnsi="Bodoni MT" w:eastAsia="等线" w:cs="Bodoni MT"/>
          <w:b w:val="0"/>
          <w:bCs w:val="0"/>
          <w:sz w:val="22"/>
          <w:szCs w:val="22"/>
          <w:shd w:val="clear" w:color="FFFFFF" w:fill="D9D9D9"/>
          <w:lang w:val="en-US"/>
        </w:rPr>
        <w:t>Consider the below example to know how Docker DNS work for a container present in multiple networks</w:t>
      </w:r>
    </w:p>
    <w:p w14:paraId="1F22BA3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i/>
          <w:iCs/>
          <w:sz w:val="22"/>
          <w:szCs w:val="22"/>
        </w:rPr>
      </w:pPr>
      <w:r>
        <w:rPr>
          <w:rFonts w:hint="default" w:ascii="Bodoni MT" w:hAnsi="Bodoni MT" w:eastAsia="等线"/>
          <w:sz w:val="22"/>
          <w:szCs w:val="22"/>
          <w:lang w:val="en-US"/>
        </w:rPr>
        <w:t xml:space="preserve">2 networks are there: </w:t>
      </w:r>
      <w:r>
        <w:rPr>
          <w:rFonts w:hint="default" w:ascii="Bodoni MT" w:hAnsi="Bodoni MT" w:eastAsia="等线"/>
          <w:i/>
          <w:iCs/>
          <w:sz w:val="22"/>
          <w:szCs w:val="22"/>
          <w:lang w:val="en-US"/>
        </w:rPr>
        <w:t>A, B</w:t>
      </w:r>
    </w:p>
    <w:p w14:paraId="7CA1B2A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i/>
          <w:iCs/>
          <w:color w:val="7030A0"/>
          <w:sz w:val="22"/>
          <w:szCs w:val="22"/>
        </w:rPr>
      </w:pPr>
      <w:r>
        <w:rPr>
          <w:rFonts w:hint="default" w:ascii="Bodoni MT" w:hAnsi="Bodoni MT" w:eastAsia="等线"/>
          <w:i/>
          <w:iCs/>
          <w:color w:val="7030A0"/>
          <w:sz w:val="22"/>
          <w:szCs w:val="22"/>
          <w:lang w:val="en-US"/>
        </w:rPr>
        <w:t>A =&gt; C1, C2   ;  B =&gt; C1, C3</w:t>
      </w:r>
    </w:p>
    <w:p w14:paraId="0F0F3D9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i/>
          <w:iCs/>
          <w:color w:val="C00000"/>
          <w:sz w:val="22"/>
          <w:szCs w:val="22"/>
        </w:rPr>
      </w:pPr>
      <w:r>
        <w:rPr>
          <w:rFonts w:hint="default" w:ascii="Bodoni MT" w:hAnsi="Bodoni MT" w:eastAsia="等线"/>
          <w:sz w:val="22"/>
          <w:szCs w:val="22"/>
        </w:rPr>
        <w:t xml:space="preserve">Network A uses subnet </w:t>
      </w:r>
      <w:r>
        <w:rPr>
          <w:rFonts w:hint="default" w:ascii="Bodoni MT" w:hAnsi="Bodoni MT" w:eastAsia="等线"/>
          <w:i/>
          <w:iCs/>
          <w:color w:val="C00000"/>
          <w:sz w:val="22"/>
          <w:szCs w:val="22"/>
        </w:rPr>
        <w:t>172.18.0.0/16</w:t>
      </w:r>
    </w:p>
    <w:p w14:paraId="26150CF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i/>
          <w:iCs/>
          <w:color w:val="C00000"/>
          <w:sz w:val="22"/>
          <w:szCs w:val="22"/>
        </w:rPr>
      </w:pPr>
      <w:r>
        <w:rPr>
          <w:rFonts w:hint="default" w:ascii="Bodoni MT" w:hAnsi="Bodoni MT" w:eastAsia="等线"/>
          <w:sz w:val="22"/>
          <w:szCs w:val="22"/>
        </w:rPr>
        <w:t xml:space="preserve">Network B uses subnet </w:t>
      </w:r>
      <w:r>
        <w:rPr>
          <w:rFonts w:hint="default" w:ascii="Bodoni MT" w:hAnsi="Bodoni MT" w:eastAsia="等线"/>
          <w:i/>
          <w:iCs/>
          <w:color w:val="C00000"/>
          <w:sz w:val="22"/>
          <w:szCs w:val="22"/>
        </w:rPr>
        <w:t>172.19.0.0/16</w:t>
      </w:r>
    </w:p>
    <w:p w14:paraId="72E1731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Inside C1, Docker creates two network interfaces</w:t>
      </w:r>
      <w:r>
        <w:rPr>
          <w:rFonts w:hint="default" w:ascii="Bodoni MT" w:hAnsi="Bodoni MT" w:eastAsia="等线"/>
          <w:sz w:val="22"/>
          <w:szCs w:val="22"/>
          <w:lang w:val="en-US"/>
        </w:rPr>
        <w:t xml:space="preserve"> (lets say </w:t>
      </w:r>
      <w:r>
        <w:rPr>
          <w:rFonts w:hint="default" w:ascii="Bodoni MT" w:hAnsi="Bodoni MT" w:eastAsia="等线"/>
          <w:i/>
          <w:iCs/>
          <w:color w:val="7030A0"/>
          <w:sz w:val="22"/>
          <w:szCs w:val="22"/>
          <w:lang w:val="en-US"/>
        </w:rPr>
        <w:t>eth0, eth1</w:t>
      </w:r>
      <w:r>
        <w:rPr>
          <w:rFonts w:hint="default" w:ascii="Bodoni MT" w:hAnsi="Bodoni MT" w:eastAsia="等线"/>
          <w:i w:val="0"/>
          <w:iCs w:val="0"/>
          <w:sz w:val="22"/>
          <w:szCs w:val="22"/>
          <w:lang w:val="en-US"/>
        </w:rPr>
        <w:t>)</w:t>
      </w:r>
    </w:p>
    <w:p w14:paraId="6A1AB4F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i/>
          <w:iCs/>
          <w:color w:val="C00000"/>
          <w:sz w:val="22"/>
          <w:szCs w:val="22"/>
        </w:rPr>
      </w:pPr>
      <w:r>
        <w:rPr>
          <w:rFonts w:hint="default" w:ascii="Bodoni MT" w:hAnsi="Bodoni MT" w:eastAsia="等线"/>
          <w:sz w:val="22"/>
          <w:szCs w:val="22"/>
        </w:rPr>
        <w:t>One interface</w:t>
      </w:r>
      <w:r>
        <w:rPr>
          <w:rFonts w:hint="default" w:ascii="Bodoni MT" w:hAnsi="Bodoni MT" w:eastAsia="等线"/>
          <w:sz w:val="22"/>
          <w:szCs w:val="22"/>
          <w:lang w:val="en-US"/>
        </w:rPr>
        <w:t xml:space="preserve"> (eth0)</w:t>
      </w:r>
      <w:r>
        <w:rPr>
          <w:rFonts w:hint="default" w:ascii="Bodoni MT" w:hAnsi="Bodoni MT" w:eastAsia="等线"/>
          <w:sz w:val="22"/>
          <w:szCs w:val="22"/>
        </w:rPr>
        <w:t xml:space="preserve"> is connected to network A and gets IP </w:t>
      </w:r>
      <w:r>
        <w:rPr>
          <w:rFonts w:hint="default" w:ascii="Bodoni MT" w:hAnsi="Bodoni MT" w:eastAsia="等线"/>
          <w:i/>
          <w:iCs/>
          <w:color w:val="C00000"/>
          <w:sz w:val="22"/>
          <w:szCs w:val="22"/>
        </w:rPr>
        <w:t>172.</w:t>
      </w:r>
      <w:r>
        <w:rPr>
          <w:rFonts w:hint="default" w:ascii="Bodoni MT" w:hAnsi="Bodoni MT" w:eastAsia="等线"/>
          <w:b/>
          <w:bCs/>
          <w:i/>
          <w:iCs/>
          <w:color w:val="C00000"/>
          <w:sz w:val="22"/>
          <w:szCs w:val="22"/>
        </w:rPr>
        <w:t>18</w:t>
      </w:r>
      <w:r>
        <w:rPr>
          <w:rFonts w:hint="default" w:ascii="Bodoni MT" w:hAnsi="Bodoni MT" w:eastAsia="等线"/>
          <w:i/>
          <w:iCs/>
          <w:color w:val="C00000"/>
          <w:sz w:val="22"/>
          <w:szCs w:val="22"/>
        </w:rPr>
        <w:t>.0.1</w:t>
      </w:r>
    </w:p>
    <w:p w14:paraId="3CD7105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i/>
          <w:iCs/>
          <w:sz w:val="22"/>
          <w:szCs w:val="22"/>
        </w:rPr>
      </w:pPr>
      <w:r>
        <w:rPr>
          <w:rFonts w:hint="default" w:ascii="Bodoni MT" w:hAnsi="Bodoni MT" w:eastAsia="等线"/>
          <w:sz w:val="22"/>
          <w:szCs w:val="22"/>
        </w:rPr>
        <w:t>Another interface</w:t>
      </w:r>
      <w:r>
        <w:rPr>
          <w:rFonts w:hint="default" w:ascii="Bodoni MT" w:hAnsi="Bodoni MT" w:eastAsia="等线"/>
          <w:sz w:val="22"/>
          <w:szCs w:val="22"/>
          <w:lang w:val="en-US"/>
        </w:rPr>
        <w:t xml:space="preserve"> (eth1)</w:t>
      </w:r>
      <w:r>
        <w:rPr>
          <w:rFonts w:hint="default" w:ascii="Bodoni MT" w:hAnsi="Bodoni MT" w:eastAsia="等线"/>
          <w:sz w:val="22"/>
          <w:szCs w:val="22"/>
        </w:rPr>
        <w:t xml:space="preserve"> is connected to network B and gets IP</w:t>
      </w:r>
      <w:r>
        <w:rPr>
          <w:rFonts w:hint="default" w:ascii="Bodoni MT" w:hAnsi="Bodoni MT" w:eastAsia="等线"/>
          <w:color w:val="C00000"/>
          <w:sz w:val="22"/>
          <w:szCs w:val="22"/>
        </w:rPr>
        <w:t xml:space="preserve"> </w:t>
      </w:r>
      <w:r>
        <w:rPr>
          <w:rFonts w:hint="default" w:ascii="Bodoni MT" w:hAnsi="Bodoni MT" w:eastAsia="等线"/>
          <w:i/>
          <w:iCs/>
          <w:color w:val="C00000"/>
          <w:sz w:val="22"/>
          <w:szCs w:val="22"/>
        </w:rPr>
        <w:t>172.</w:t>
      </w:r>
      <w:r>
        <w:rPr>
          <w:rFonts w:hint="default" w:ascii="Bodoni MT" w:hAnsi="Bodoni MT" w:eastAsia="等线"/>
          <w:b/>
          <w:bCs/>
          <w:i/>
          <w:iCs/>
          <w:color w:val="C00000"/>
          <w:sz w:val="22"/>
          <w:szCs w:val="22"/>
        </w:rPr>
        <w:t>19</w:t>
      </w:r>
      <w:r>
        <w:rPr>
          <w:rFonts w:hint="default" w:ascii="Bodoni MT" w:hAnsi="Bodoni MT" w:eastAsia="等线"/>
          <w:i/>
          <w:iCs/>
          <w:color w:val="C00000"/>
          <w:sz w:val="22"/>
          <w:szCs w:val="22"/>
        </w:rPr>
        <w:t>.0.1</w:t>
      </w:r>
    </w:p>
    <w:p w14:paraId="7BCD949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 xml:space="preserve">Inside C2, there is </w:t>
      </w:r>
      <w:r>
        <w:rPr>
          <w:rFonts w:hint="default" w:ascii="Bodoni MT" w:hAnsi="Bodoni MT" w:eastAsia="等线"/>
          <w:i/>
          <w:iCs/>
          <w:color w:val="7030A0"/>
          <w:sz w:val="22"/>
          <w:szCs w:val="22"/>
        </w:rPr>
        <w:t>only one</w:t>
      </w:r>
      <w:r>
        <w:rPr>
          <w:rFonts w:hint="default" w:ascii="Bodoni MT" w:hAnsi="Bodoni MT" w:eastAsia="等线"/>
          <w:sz w:val="22"/>
          <w:szCs w:val="22"/>
        </w:rPr>
        <w:t xml:space="preserve"> interface</w:t>
      </w:r>
    </w:p>
    <w:p w14:paraId="0DFE557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i/>
          <w:iCs/>
          <w:color w:val="C00000"/>
          <w:sz w:val="22"/>
          <w:szCs w:val="22"/>
        </w:rPr>
      </w:pPr>
      <w:r>
        <w:rPr>
          <w:rFonts w:hint="default" w:ascii="Bodoni MT" w:hAnsi="Bodoni MT" w:eastAsia="等线"/>
          <w:sz w:val="22"/>
          <w:szCs w:val="22"/>
        </w:rPr>
        <w:t xml:space="preserve">That interface belongs to network A and has IP </w:t>
      </w:r>
      <w:r>
        <w:rPr>
          <w:rFonts w:hint="default" w:ascii="Bodoni MT" w:hAnsi="Bodoni MT" w:eastAsia="等线"/>
          <w:i/>
          <w:iCs/>
          <w:color w:val="C00000"/>
          <w:sz w:val="22"/>
          <w:szCs w:val="22"/>
        </w:rPr>
        <w:t>172.18.0.2</w:t>
      </w:r>
    </w:p>
    <w:p w14:paraId="376C70C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 xml:space="preserve">Inside C3, there is </w:t>
      </w:r>
      <w:r>
        <w:rPr>
          <w:rFonts w:hint="default" w:ascii="Bodoni MT" w:hAnsi="Bodoni MT" w:eastAsia="等线"/>
          <w:i/>
          <w:iCs/>
          <w:color w:val="7030A0"/>
          <w:sz w:val="22"/>
          <w:szCs w:val="22"/>
        </w:rPr>
        <w:t>only one</w:t>
      </w:r>
      <w:r>
        <w:rPr>
          <w:rFonts w:hint="default" w:ascii="Bodoni MT" w:hAnsi="Bodoni MT" w:eastAsia="等线"/>
          <w:sz w:val="22"/>
          <w:szCs w:val="22"/>
        </w:rPr>
        <w:t xml:space="preserve"> interface</w:t>
      </w:r>
    </w:p>
    <w:p w14:paraId="4381DEC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That interface belongs to network B and has IP</w:t>
      </w:r>
      <w:r>
        <w:rPr>
          <w:rFonts w:hint="default" w:ascii="Bodoni MT" w:hAnsi="Bodoni MT" w:eastAsia="等线"/>
          <w:i/>
          <w:iCs/>
          <w:color w:val="auto"/>
          <w:sz w:val="22"/>
          <w:szCs w:val="22"/>
        </w:rPr>
        <w:t xml:space="preserve"> </w:t>
      </w:r>
      <w:r>
        <w:rPr>
          <w:rFonts w:hint="default" w:ascii="Bodoni MT" w:hAnsi="Bodoni MT" w:eastAsia="等线"/>
          <w:i/>
          <w:iCs/>
          <w:color w:val="C00000"/>
          <w:sz w:val="22"/>
          <w:szCs w:val="22"/>
        </w:rPr>
        <w:t>172.19.0.2</w:t>
      </w:r>
    </w:p>
    <w:p w14:paraId="267DE94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i/>
          <w:iCs/>
          <w:sz w:val="22"/>
          <w:szCs w:val="22"/>
        </w:rPr>
      </w:pPr>
      <w:r>
        <w:rPr>
          <w:rFonts w:hint="default" w:ascii="Bodoni MT" w:hAnsi="Bodoni MT" w:eastAsia="等线"/>
          <w:sz w:val="22"/>
          <w:szCs w:val="22"/>
        </w:rPr>
        <w:t xml:space="preserve">When C1 tries to access C2, DNS resolves C2 to </w:t>
      </w:r>
      <w:r>
        <w:rPr>
          <w:rFonts w:hint="default" w:ascii="Bodoni MT" w:hAnsi="Bodoni MT" w:eastAsia="等线"/>
          <w:i/>
          <w:iCs/>
          <w:sz w:val="22"/>
          <w:szCs w:val="22"/>
        </w:rPr>
        <w:t>172.18.0.2</w:t>
      </w:r>
    </w:p>
    <w:p w14:paraId="0065148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olor w:val="auto"/>
          <w:sz w:val="22"/>
          <w:szCs w:val="22"/>
        </w:rPr>
      </w:pPr>
      <w:r>
        <w:rPr>
          <w:rFonts w:hint="default" w:ascii="Bodoni MT" w:hAnsi="Bodoni MT" w:eastAsia="等线"/>
          <w:sz w:val="22"/>
          <w:szCs w:val="22"/>
        </w:rPr>
        <w:t xml:space="preserve">The routing table in C1 sends traffic for </w:t>
      </w:r>
      <w:r>
        <w:rPr>
          <w:rFonts w:hint="default" w:ascii="Bodoni MT" w:hAnsi="Bodoni MT" w:eastAsia="等线"/>
          <w:i/>
          <w:iCs/>
          <w:sz w:val="22"/>
          <w:szCs w:val="22"/>
        </w:rPr>
        <w:t xml:space="preserve">172.18.0.0/16 </w:t>
      </w:r>
      <w:r>
        <w:rPr>
          <w:rFonts w:hint="default" w:ascii="Bodoni MT" w:hAnsi="Bodoni MT" w:eastAsia="等线"/>
          <w:sz w:val="22"/>
          <w:szCs w:val="22"/>
        </w:rPr>
        <w:t xml:space="preserve">via the </w:t>
      </w:r>
      <w:r>
        <w:rPr>
          <w:rFonts w:hint="default" w:ascii="Bodoni MT" w:hAnsi="Bodoni MT" w:eastAsia="等线"/>
          <w:i/>
          <w:iCs/>
          <w:color w:val="7030A0"/>
          <w:sz w:val="22"/>
          <w:szCs w:val="22"/>
        </w:rPr>
        <w:t>network-A interface</w:t>
      </w:r>
      <w:r>
        <w:rPr>
          <w:rFonts w:hint="default" w:ascii="Bodoni MT" w:hAnsi="Bodoni MT" w:eastAsia="等线"/>
          <w:i/>
          <w:iCs/>
          <w:color w:val="7030A0"/>
          <w:sz w:val="22"/>
          <w:szCs w:val="22"/>
          <w:lang w:val="en-US"/>
        </w:rPr>
        <w:t xml:space="preserve"> </w:t>
      </w:r>
      <w:r>
        <w:rPr>
          <w:rFonts w:hint="default" w:ascii="Bodoni MT" w:hAnsi="Bodoni MT" w:eastAsia="等线"/>
          <w:i w:val="0"/>
          <w:iCs w:val="0"/>
          <w:color w:val="auto"/>
          <w:sz w:val="22"/>
          <w:szCs w:val="22"/>
          <w:lang w:val="en-US"/>
        </w:rPr>
        <w:t>(</w:t>
      </w:r>
      <w:r>
        <w:rPr>
          <w:rFonts w:hint="default" w:ascii="Bodoni MT" w:hAnsi="Bodoni MT" w:eastAsia="等线"/>
          <w:i/>
          <w:iCs/>
          <w:color w:val="7030A0"/>
          <w:sz w:val="22"/>
          <w:szCs w:val="22"/>
          <w:lang w:val="en-US"/>
        </w:rPr>
        <w:t>eth0</w:t>
      </w:r>
      <w:r>
        <w:rPr>
          <w:rFonts w:hint="default" w:ascii="Bodoni MT" w:hAnsi="Bodoni MT" w:eastAsia="等线"/>
          <w:i w:val="0"/>
          <w:iCs w:val="0"/>
          <w:color w:val="auto"/>
          <w:sz w:val="22"/>
          <w:szCs w:val="22"/>
          <w:lang w:val="en-US"/>
        </w:rPr>
        <w:t xml:space="preserve"> in our case)</w:t>
      </w:r>
    </w:p>
    <w:p w14:paraId="64D930F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i/>
          <w:iCs/>
          <w:sz w:val="22"/>
          <w:szCs w:val="22"/>
        </w:rPr>
      </w:pPr>
      <w:r>
        <w:rPr>
          <w:rFonts w:hint="default" w:ascii="Bodoni MT" w:hAnsi="Bodoni MT" w:eastAsia="等线"/>
          <w:sz w:val="22"/>
          <w:szCs w:val="22"/>
        </w:rPr>
        <w:t>When C1 tries to access C3, DNS resolves C3 to</w:t>
      </w:r>
      <w:r>
        <w:rPr>
          <w:rFonts w:hint="default" w:ascii="Bodoni MT" w:hAnsi="Bodoni MT" w:eastAsia="等线"/>
          <w:i/>
          <w:iCs/>
          <w:sz w:val="22"/>
          <w:szCs w:val="22"/>
        </w:rPr>
        <w:t xml:space="preserve"> 172.19.0.2</w:t>
      </w:r>
    </w:p>
    <w:p w14:paraId="651C2D9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The routing table in C1 sends traffic for 172.19.0.0/16 via the network-B interface</w:t>
      </w:r>
    </w:p>
    <w:p w14:paraId="3095EC7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C2 cannot access C3 because they do not share a common network</w:t>
      </w:r>
    </w:p>
    <w:p w14:paraId="7FFB0E9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C3 cannot access C2 for the same reason</w:t>
      </w:r>
    </w:p>
    <w:p w14:paraId="2D0F050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 xml:space="preserve">Docker DNS resolves </w:t>
      </w:r>
      <w:r>
        <w:rPr>
          <w:rFonts w:hint="default" w:ascii="Bodoni MT" w:hAnsi="Bodoni MT" w:eastAsia="等线"/>
          <w:i/>
          <w:iCs/>
          <w:color w:val="7030A0"/>
          <w:sz w:val="22"/>
          <w:szCs w:val="22"/>
        </w:rPr>
        <w:t>container names per network</w:t>
      </w:r>
      <w:r>
        <w:rPr>
          <w:rFonts w:hint="default" w:ascii="Bodoni MT" w:hAnsi="Bodoni MT" w:eastAsia="等线"/>
          <w:sz w:val="22"/>
          <w:szCs w:val="22"/>
        </w:rPr>
        <w:t xml:space="preserve"> only</w:t>
      </w:r>
    </w:p>
    <w:p w14:paraId="1608A72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Traffic always flows through the interface that matches the destination subnet</w:t>
      </w:r>
    </w:p>
    <w:p w14:paraId="44A43CDE">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63604E3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002060"/>
          <w:sz w:val="22"/>
          <w:szCs w:val="22"/>
          <w:highlight w:val="lightGray"/>
          <w:u w:val="single"/>
        </w:rPr>
      </w:pPr>
      <w:r>
        <w:rPr>
          <w:rFonts w:hint="default" w:ascii="Bodoni MT" w:hAnsi="Bodoni MT" w:eastAsia="等线" w:cs="Bodoni MT"/>
          <w:b/>
          <w:bCs/>
          <w:color w:val="002060"/>
          <w:sz w:val="22"/>
          <w:szCs w:val="22"/>
          <w:highlight w:val="lightGray"/>
          <w:u w:val="single"/>
          <w:lang w:val="en-IN"/>
        </w:rPr>
        <w:t>To run database in a custom docker network:</w:t>
      </w:r>
    </w:p>
    <w:p w14:paraId="797565F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To configure (build + run) its better to use </w:t>
      </w:r>
      <w:r>
        <w:rPr>
          <w:rFonts w:hint="default" w:ascii="Bodoni MT" w:hAnsi="Bodoni MT" w:eastAsia="等线" w:cs="Bodoni MT"/>
          <w:b/>
          <w:bCs/>
          <w:sz w:val="22"/>
          <w:szCs w:val="22"/>
          <w:lang w:val="en-IN"/>
        </w:rPr>
        <w:t>docker-compose.yml</w:t>
      </w:r>
      <w:r>
        <w:rPr>
          <w:rFonts w:hint="default" w:ascii="Bodoni MT" w:hAnsi="Bodoni MT" w:eastAsia="等线" w:cs="Bodoni MT"/>
          <w:b w:val="0"/>
          <w:bCs w:val="0"/>
          <w:sz w:val="22"/>
          <w:szCs w:val="22"/>
          <w:lang w:val="en-IN"/>
        </w:rPr>
        <w:t xml:space="preserve"> file</w:t>
      </w:r>
    </w:p>
    <w:p w14:paraId="2F58CBB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drawing>
          <wp:inline distT="0" distB="0" distL="114300" distR="114300">
            <wp:extent cx="5269865" cy="2314575"/>
            <wp:effectExtent l="0" t="0" r="635" b="952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pic:cNvPicPr>
                      <a:picLocks noChangeAspect="1"/>
                    </pic:cNvPicPr>
                  </pic:nvPicPr>
                  <pic:blipFill>
                    <a:blip r:embed="rId84"/>
                    <a:stretch>
                      <a:fillRect/>
                    </a:stretch>
                  </pic:blipFill>
                  <pic:spPr>
                    <a:xfrm>
                      <a:off x="0" y="0"/>
                      <a:ext cx="5269865" cy="2314575"/>
                    </a:xfrm>
                    <a:prstGeom prst="rect">
                      <a:avLst/>
                    </a:prstGeom>
                    <a:noFill/>
                    <a:ln>
                      <a:noFill/>
                    </a:ln>
                  </pic:spPr>
                </pic:pic>
              </a:graphicData>
            </a:graphic>
          </wp:inline>
        </w:drawing>
      </w:r>
    </w:p>
    <w:p w14:paraId="5061B71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client-react-vite</w:t>
      </w:r>
      <w:r>
        <w:rPr>
          <w:rFonts w:hint="default" w:ascii="Bodoni MT" w:hAnsi="Bodoni MT" w:eastAsia="等线" w:cs="Bodoni MT"/>
          <w:b w:val="0"/>
          <w:bCs w:val="0"/>
          <w:sz w:val="22"/>
          <w:szCs w:val="22"/>
          <w:lang w:val="en-IN"/>
        </w:rPr>
        <w:t xml:space="preserve"> : here it is the service name; by default the container name will also be same as this.</w:t>
      </w:r>
    </w:p>
    <w:p w14:paraId="220E3C3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 xml:space="preserve">build </w:t>
      </w:r>
      <w:r>
        <w:rPr>
          <w:rFonts w:hint="default" w:ascii="Bodoni MT" w:hAnsi="Bodoni MT" w:eastAsia="等线" w:cs="Bodoni MT"/>
          <w:b w:val="0"/>
          <w:bCs w:val="0"/>
          <w:sz w:val="22"/>
          <w:szCs w:val="22"/>
          <w:lang w:val="en-IN"/>
        </w:rPr>
        <w:t xml:space="preserve">: here 2 things are there </w:t>
      </w:r>
      <w:r>
        <w:rPr>
          <w:rFonts w:hint="default" w:ascii="Bodoni MT" w:hAnsi="Bodoni MT" w:eastAsia="等线" w:cs="Bodoni MT"/>
          <w:b/>
          <w:bCs/>
          <w:sz w:val="22"/>
          <w:szCs w:val="22"/>
          <w:lang w:val="en-IN"/>
        </w:rPr>
        <w:t>context</w:t>
      </w:r>
      <w:r>
        <w:rPr>
          <w:rFonts w:hint="default" w:ascii="Bodoni MT" w:hAnsi="Bodoni MT" w:eastAsia="等线" w:cs="Bodoni MT"/>
          <w:b w:val="0"/>
          <w:bCs w:val="0"/>
          <w:sz w:val="22"/>
          <w:szCs w:val="22"/>
          <w:lang w:val="en-IN"/>
        </w:rPr>
        <w:t xml:space="preserve"> &amp; </w:t>
      </w:r>
      <w:r>
        <w:rPr>
          <w:rFonts w:hint="default" w:ascii="Bodoni MT" w:hAnsi="Bodoni MT" w:eastAsia="等线" w:cs="Bodoni MT"/>
          <w:b/>
          <w:bCs/>
          <w:sz w:val="22"/>
          <w:szCs w:val="22"/>
          <w:lang w:val="en-IN"/>
        </w:rPr>
        <w:t>dockerfile</w:t>
      </w:r>
    </w:p>
    <w:p w14:paraId="297EB7B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context</w:t>
      </w:r>
      <w:r>
        <w:rPr>
          <w:rFonts w:hint="default" w:ascii="Bodoni MT" w:hAnsi="Bodoni MT" w:eastAsia="等线" w:cs="Bodoni MT"/>
          <w:b w:val="0"/>
          <w:bCs w:val="0"/>
          <w:sz w:val="22"/>
          <w:szCs w:val="22"/>
          <w:lang w:val="en-IN"/>
        </w:rPr>
        <w:t xml:space="preserve"> : what file docker allowed to see</w:t>
      </w:r>
    </w:p>
    <w:p w14:paraId="34E6263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dockerfile</w:t>
      </w:r>
      <w:r>
        <w:rPr>
          <w:rFonts w:hint="default" w:ascii="Bodoni MT" w:hAnsi="Bodoni MT" w:eastAsia="等线" w:cs="Bodoni MT"/>
          <w:b w:val="0"/>
          <w:bCs w:val="0"/>
          <w:sz w:val="22"/>
          <w:szCs w:val="22"/>
          <w:lang w:val="en-IN"/>
        </w:rPr>
        <w:t xml:space="preserve"> : path of Dockerfile </w:t>
      </w:r>
      <w:r>
        <w:rPr>
          <w:rFonts w:hint="default" w:ascii="Bodoni MT" w:hAnsi="Bodoni MT" w:eastAsia="等线" w:cs="Bodoni MT"/>
          <w:b/>
          <w:bCs/>
          <w:i/>
          <w:iCs/>
          <w:sz w:val="22"/>
          <w:szCs w:val="22"/>
          <w:lang w:val="en-IN"/>
        </w:rPr>
        <w:t>relative to context</w:t>
      </w:r>
    </w:p>
    <w:p w14:paraId="27E4981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bookmarkStart w:id="0" w:name="_GoBack"/>
      <w:bookmarkEnd w:id="0"/>
    </w:p>
    <w:p w14:paraId="3902119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w:t>
      </w:r>
    </w:p>
    <w:p w14:paraId="35D265F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58BD332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3016A804"/>
    <w:p w14:paraId="36048EB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FD9838"/>
    <w:multiLevelType w:val="multilevel"/>
    <w:tmpl w:val="95FD9838"/>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B42A00AA"/>
    <w:multiLevelType w:val="multilevel"/>
    <w:tmpl w:val="B42A00AA"/>
    <w:lvl w:ilvl="0" w:tentative="0">
      <w:start w:val="1"/>
      <w:numFmt w:val="bullet"/>
      <w:lvlText w:val=""/>
      <w:lvlJc w:val="left"/>
      <w:pPr>
        <w:tabs>
          <w:tab w:val="left" w:pos="420"/>
        </w:tabs>
        <w:ind w:left="420" w:hanging="420"/>
      </w:pPr>
      <w:rPr>
        <w:rFonts w:hint="default" w:ascii="Wingdings" w:hAnsi="Wingdings" w:cs="Wingdings"/>
        <w:b/>
        <w:bC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5E8B9D65"/>
    <w:multiLevelType w:val="multilevel"/>
    <w:tmpl w:val="5E8B9D65"/>
    <w:lvl w:ilvl="0" w:tentative="0">
      <w:start w:val="1"/>
      <w:numFmt w:val="bullet"/>
      <w:lvlText w:val=""/>
      <w:lvlJc w:val="left"/>
      <w:pPr>
        <w:tabs>
          <w:tab w:val="left" w:pos="420"/>
        </w:tabs>
        <w:ind w:left="420" w:hanging="420"/>
      </w:pPr>
      <w:rPr>
        <w:rFonts w:hint="default" w:ascii="Wingdings" w:hAnsi="Wingdings" w:cs="Wingdings"/>
        <w:b/>
        <w:bC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2"/>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87535"/>
    <w:rsid w:val="00892712"/>
    <w:rsid w:val="008A680A"/>
    <w:rsid w:val="008B0BB0"/>
    <w:rsid w:val="008E6C4B"/>
    <w:rsid w:val="008F18C0"/>
    <w:rsid w:val="00907648"/>
    <w:rsid w:val="00910BFB"/>
    <w:rsid w:val="00930FDE"/>
    <w:rsid w:val="009516CD"/>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0030EE"/>
    <w:rsid w:val="01883901"/>
    <w:rsid w:val="01B62221"/>
    <w:rsid w:val="01C94F17"/>
    <w:rsid w:val="02054F52"/>
    <w:rsid w:val="02111B48"/>
    <w:rsid w:val="025C7FD3"/>
    <w:rsid w:val="03661171"/>
    <w:rsid w:val="03EF297E"/>
    <w:rsid w:val="04041CD5"/>
    <w:rsid w:val="0423797B"/>
    <w:rsid w:val="04800661"/>
    <w:rsid w:val="05580ED4"/>
    <w:rsid w:val="05872E7F"/>
    <w:rsid w:val="060B495F"/>
    <w:rsid w:val="066A085B"/>
    <w:rsid w:val="067945DF"/>
    <w:rsid w:val="067E60B7"/>
    <w:rsid w:val="06A30B9A"/>
    <w:rsid w:val="06AF5007"/>
    <w:rsid w:val="076A4B6C"/>
    <w:rsid w:val="079F680F"/>
    <w:rsid w:val="07D843EB"/>
    <w:rsid w:val="08747AEC"/>
    <w:rsid w:val="09F50EE2"/>
    <w:rsid w:val="0A5B7E05"/>
    <w:rsid w:val="0A5D77BF"/>
    <w:rsid w:val="0AE31222"/>
    <w:rsid w:val="0B422D73"/>
    <w:rsid w:val="0B95098E"/>
    <w:rsid w:val="0C115D59"/>
    <w:rsid w:val="0CAF051D"/>
    <w:rsid w:val="0D8C4A31"/>
    <w:rsid w:val="0D945ED5"/>
    <w:rsid w:val="0DD90668"/>
    <w:rsid w:val="0E265444"/>
    <w:rsid w:val="0E4A5EBD"/>
    <w:rsid w:val="0E6070C2"/>
    <w:rsid w:val="0E75533E"/>
    <w:rsid w:val="0EAA0542"/>
    <w:rsid w:val="0F000D97"/>
    <w:rsid w:val="0F412ECA"/>
    <w:rsid w:val="10240C99"/>
    <w:rsid w:val="105F3DEA"/>
    <w:rsid w:val="10EA0134"/>
    <w:rsid w:val="11027C0B"/>
    <w:rsid w:val="111B1F9F"/>
    <w:rsid w:val="117D384D"/>
    <w:rsid w:val="11E132E5"/>
    <w:rsid w:val="11FD46BF"/>
    <w:rsid w:val="121F44D9"/>
    <w:rsid w:val="12A56222"/>
    <w:rsid w:val="13025189"/>
    <w:rsid w:val="13531EF0"/>
    <w:rsid w:val="13537988"/>
    <w:rsid w:val="137220F3"/>
    <w:rsid w:val="14004E57"/>
    <w:rsid w:val="144638D4"/>
    <w:rsid w:val="14531523"/>
    <w:rsid w:val="146A2B1E"/>
    <w:rsid w:val="148310C1"/>
    <w:rsid w:val="151F3B9D"/>
    <w:rsid w:val="15603573"/>
    <w:rsid w:val="15E02221"/>
    <w:rsid w:val="16867667"/>
    <w:rsid w:val="16BB6B10"/>
    <w:rsid w:val="17213AFE"/>
    <w:rsid w:val="17530E55"/>
    <w:rsid w:val="176A78D9"/>
    <w:rsid w:val="18083DFB"/>
    <w:rsid w:val="1830159B"/>
    <w:rsid w:val="18535174"/>
    <w:rsid w:val="189078DA"/>
    <w:rsid w:val="18F71640"/>
    <w:rsid w:val="193840F4"/>
    <w:rsid w:val="19842055"/>
    <w:rsid w:val="1A3C7BCE"/>
    <w:rsid w:val="1A44748E"/>
    <w:rsid w:val="1A491C1E"/>
    <w:rsid w:val="1BFD4988"/>
    <w:rsid w:val="1D223E31"/>
    <w:rsid w:val="1DF955F9"/>
    <w:rsid w:val="1E042876"/>
    <w:rsid w:val="1E804ED9"/>
    <w:rsid w:val="1E8A0B27"/>
    <w:rsid w:val="1EFA20E0"/>
    <w:rsid w:val="1F1330A4"/>
    <w:rsid w:val="1F34517D"/>
    <w:rsid w:val="1F477FE0"/>
    <w:rsid w:val="1FD547C7"/>
    <w:rsid w:val="20AC07C9"/>
    <w:rsid w:val="213D7067"/>
    <w:rsid w:val="2145625A"/>
    <w:rsid w:val="22295C85"/>
    <w:rsid w:val="22802924"/>
    <w:rsid w:val="22DD303F"/>
    <w:rsid w:val="232059B9"/>
    <w:rsid w:val="232F6E3D"/>
    <w:rsid w:val="233B2251"/>
    <w:rsid w:val="235266D7"/>
    <w:rsid w:val="23A97E99"/>
    <w:rsid w:val="242724C0"/>
    <w:rsid w:val="24286AD0"/>
    <w:rsid w:val="24BB4C9A"/>
    <w:rsid w:val="2536704D"/>
    <w:rsid w:val="263016BE"/>
    <w:rsid w:val="266C24B0"/>
    <w:rsid w:val="26713510"/>
    <w:rsid w:val="26B26BA7"/>
    <w:rsid w:val="276022E1"/>
    <w:rsid w:val="277969F3"/>
    <w:rsid w:val="27A55135"/>
    <w:rsid w:val="27B877FD"/>
    <w:rsid w:val="280D4F46"/>
    <w:rsid w:val="28732DD2"/>
    <w:rsid w:val="29BC27DC"/>
    <w:rsid w:val="2A5C3B9F"/>
    <w:rsid w:val="2AC85AC0"/>
    <w:rsid w:val="2B53574C"/>
    <w:rsid w:val="2BF50816"/>
    <w:rsid w:val="2C351085"/>
    <w:rsid w:val="2C6A65D7"/>
    <w:rsid w:val="2CD525A2"/>
    <w:rsid w:val="2D040526"/>
    <w:rsid w:val="2D2533FF"/>
    <w:rsid w:val="2D2D1B82"/>
    <w:rsid w:val="2E126E25"/>
    <w:rsid w:val="2E246D3F"/>
    <w:rsid w:val="2EBE2384"/>
    <w:rsid w:val="2EE04EF4"/>
    <w:rsid w:val="2F814A7D"/>
    <w:rsid w:val="2F8C0890"/>
    <w:rsid w:val="2FA06823"/>
    <w:rsid w:val="2FCA31B3"/>
    <w:rsid w:val="2FD44507"/>
    <w:rsid w:val="308511BC"/>
    <w:rsid w:val="30990115"/>
    <w:rsid w:val="31B61F8E"/>
    <w:rsid w:val="31C437DD"/>
    <w:rsid w:val="31C854D0"/>
    <w:rsid w:val="31D413BE"/>
    <w:rsid w:val="328E1659"/>
    <w:rsid w:val="32954322"/>
    <w:rsid w:val="32EA7018"/>
    <w:rsid w:val="32FA57FB"/>
    <w:rsid w:val="339F7548"/>
    <w:rsid w:val="34311B8D"/>
    <w:rsid w:val="3433447B"/>
    <w:rsid w:val="343D03F7"/>
    <w:rsid w:val="34636A5E"/>
    <w:rsid w:val="35B43C28"/>
    <w:rsid w:val="367447C2"/>
    <w:rsid w:val="37495343"/>
    <w:rsid w:val="375B0AE1"/>
    <w:rsid w:val="376E3372"/>
    <w:rsid w:val="380E4447"/>
    <w:rsid w:val="38BD701D"/>
    <w:rsid w:val="393429CB"/>
    <w:rsid w:val="394C1603"/>
    <w:rsid w:val="39563758"/>
    <w:rsid w:val="39644A2A"/>
    <w:rsid w:val="39EF75F9"/>
    <w:rsid w:val="3A326D9D"/>
    <w:rsid w:val="3A780E00"/>
    <w:rsid w:val="3AA94F1F"/>
    <w:rsid w:val="3B045425"/>
    <w:rsid w:val="3B163232"/>
    <w:rsid w:val="3BBB6A8C"/>
    <w:rsid w:val="3BFE2889"/>
    <w:rsid w:val="3C6A1695"/>
    <w:rsid w:val="3CAE6585"/>
    <w:rsid w:val="3D086B13"/>
    <w:rsid w:val="3D232599"/>
    <w:rsid w:val="3D2F7A3B"/>
    <w:rsid w:val="3E0A4EFC"/>
    <w:rsid w:val="3E1C10F2"/>
    <w:rsid w:val="3E235CFC"/>
    <w:rsid w:val="3EA6703C"/>
    <w:rsid w:val="3EF71ADE"/>
    <w:rsid w:val="3F620473"/>
    <w:rsid w:val="3F87786E"/>
    <w:rsid w:val="3FFD59B4"/>
    <w:rsid w:val="400C2AA0"/>
    <w:rsid w:val="405939A2"/>
    <w:rsid w:val="41BA18C6"/>
    <w:rsid w:val="41BE16FA"/>
    <w:rsid w:val="41CA2206"/>
    <w:rsid w:val="41D34BA9"/>
    <w:rsid w:val="41D80075"/>
    <w:rsid w:val="426B25D4"/>
    <w:rsid w:val="42AB3FE2"/>
    <w:rsid w:val="432A4E01"/>
    <w:rsid w:val="44C147DB"/>
    <w:rsid w:val="45192E3F"/>
    <w:rsid w:val="459C78D2"/>
    <w:rsid w:val="45BB25F7"/>
    <w:rsid w:val="460431A2"/>
    <w:rsid w:val="46B95A97"/>
    <w:rsid w:val="46ED08B9"/>
    <w:rsid w:val="47590944"/>
    <w:rsid w:val="48274AEC"/>
    <w:rsid w:val="48885E0A"/>
    <w:rsid w:val="488A4B91"/>
    <w:rsid w:val="48AB58D0"/>
    <w:rsid w:val="49FF2174"/>
    <w:rsid w:val="4A863AE1"/>
    <w:rsid w:val="4A9D2749"/>
    <w:rsid w:val="4B064F25"/>
    <w:rsid w:val="4B1C6858"/>
    <w:rsid w:val="4BBA6B91"/>
    <w:rsid w:val="4BEB208F"/>
    <w:rsid w:val="4C4039A8"/>
    <w:rsid w:val="4C73547C"/>
    <w:rsid w:val="4CA52600"/>
    <w:rsid w:val="4CF222DD"/>
    <w:rsid w:val="4D6F46A0"/>
    <w:rsid w:val="4D98130A"/>
    <w:rsid w:val="4DB9738F"/>
    <w:rsid w:val="4E9601FC"/>
    <w:rsid w:val="4FA827DD"/>
    <w:rsid w:val="4FF6727B"/>
    <w:rsid w:val="502F1657"/>
    <w:rsid w:val="50AC4924"/>
    <w:rsid w:val="50E56BC4"/>
    <w:rsid w:val="512F520F"/>
    <w:rsid w:val="51C61EF0"/>
    <w:rsid w:val="52CA1F2B"/>
    <w:rsid w:val="536611E1"/>
    <w:rsid w:val="536E11E4"/>
    <w:rsid w:val="53E030A9"/>
    <w:rsid w:val="53FC60CC"/>
    <w:rsid w:val="54031D9B"/>
    <w:rsid w:val="54280A35"/>
    <w:rsid w:val="545311AD"/>
    <w:rsid w:val="54A23403"/>
    <w:rsid w:val="54C227C1"/>
    <w:rsid w:val="55C547D5"/>
    <w:rsid w:val="55D7281B"/>
    <w:rsid w:val="563049D1"/>
    <w:rsid w:val="56597128"/>
    <w:rsid w:val="5699266D"/>
    <w:rsid w:val="573D5C29"/>
    <w:rsid w:val="57655A52"/>
    <w:rsid w:val="57967CC2"/>
    <w:rsid w:val="57D339AC"/>
    <w:rsid w:val="57F55CA9"/>
    <w:rsid w:val="585A4825"/>
    <w:rsid w:val="58863015"/>
    <w:rsid w:val="59301FE2"/>
    <w:rsid w:val="595C281E"/>
    <w:rsid w:val="5996123D"/>
    <w:rsid w:val="59CC3500"/>
    <w:rsid w:val="5A5E13CF"/>
    <w:rsid w:val="5A7F784F"/>
    <w:rsid w:val="5B8A53B4"/>
    <w:rsid w:val="5BBF3740"/>
    <w:rsid w:val="5BD33445"/>
    <w:rsid w:val="5C907BE1"/>
    <w:rsid w:val="5DAD34DD"/>
    <w:rsid w:val="5DC0655D"/>
    <w:rsid w:val="5E1849EE"/>
    <w:rsid w:val="5E440D35"/>
    <w:rsid w:val="5E4A70E9"/>
    <w:rsid w:val="5E806603"/>
    <w:rsid w:val="5EA178AA"/>
    <w:rsid w:val="5F872DA5"/>
    <w:rsid w:val="5FAA188D"/>
    <w:rsid w:val="60B24332"/>
    <w:rsid w:val="610C692D"/>
    <w:rsid w:val="616E0F53"/>
    <w:rsid w:val="61A07BB5"/>
    <w:rsid w:val="61B07C17"/>
    <w:rsid w:val="62624078"/>
    <w:rsid w:val="62A060DB"/>
    <w:rsid w:val="62EE098B"/>
    <w:rsid w:val="63C4043C"/>
    <w:rsid w:val="63F41DB1"/>
    <w:rsid w:val="64260594"/>
    <w:rsid w:val="64530481"/>
    <w:rsid w:val="64B557C6"/>
    <w:rsid w:val="65302769"/>
    <w:rsid w:val="65861A1B"/>
    <w:rsid w:val="65915CCD"/>
    <w:rsid w:val="65FC0AC0"/>
    <w:rsid w:val="66CD03B4"/>
    <w:rsid w:val="670B5CF4"/>
    <w:rsid w:val="67357BB4"/>
    <w:rsid w:val="67945075"/>
    <w:rsid w:val="67F847ED"/>
    <w:rsid w:val="68242809"/>
    <w:rsid w:val="685F76DC"/>
    <w:rsid w:val="6892481D"/>
    <w:rsid w:val="68B92B7C"/>
    <w:rsid w:val="691A127E"/>
    <w:rsid w:val="69296276"/>
    <w:rsid w:val="69351AA8"/>
    <w:rsid w:val="69E4773D"/>
    <w:rsid w:val="6A1231B1"/>
    <w:rsid w:val="6A221CCC"/>
    <w:rsid w:val="6A3B0848"/>
    <w:rsid w:val="6A3F4332"/>
    <w:rsid w:val="6A6B5C5A"/>
    <w:rsid w:val="6B456712"/>
    <w:rsid w:val="6B4B5D7A"/>
    <w:rsid w:val="6B7E7B69"/>
    <w:rsid w:val="6B862AB2"/>
    <w:rsid w:val="6BC228F1"/>
    <w:rsid w:val="6BE15968"/>
    <w:rsid w:val="6CCE3ADA"/>
    <w:rsid w:val="6D101213"/>
    <w:rsid w:val="6D11120C"/>
    <w:rsid w:val="6D7952F5"/>
    <w:rsid w:val="6D842652"/>
    <w:rsid w:val="6E095305"/>
    <w:rsid w:val="6E123F24"/>
    <w:rsid w:val="6E797BAC"/>
    <w:rsid w:val="6EEB3C07"/>
    <w:rsid w:val="6F7E02B9"/>
    <w:rsid w:val="70061DD5"/>
    <w:rsid w:val="70597661"/>
    <w:rsid w:val="709E4F80"/>
    <w:rsid w:val="70B8767B"/>
    <w:rsid w:val="71871D75"/>
    <w:rsid w:val="72267932"/>
    <w:rsid w:val="72817F1D"/>
    <w:rsid w:val="72850EF0"/>
    <w:rsid w:val="72FA4732"/>
    <w:rsid w:val="73474796"/>
    <w:rsid w:val="734D0939"/>
    <w:rsid w:val="73D868D7"/>
    <w:rsid w:val="73DC14A1"/>
    <w:rsid w:val="73DF7EA7"/>
    <w:rsid w:val="74067CB3"/>
    <w:rsid w:val="740712D3"/>
    <w:rsid w:val="7457601F"/>
    <w:rsid w:val="74634609"/>
    <w:rsid w:val="749012FC"/>
    <w:rsid w:val="74AC5F05"/>
    <w:rsid w:val="75003802"/>
    <w:rsid w:val="751E49C4"/>
    <w:rsid w:val="756225A2"/>
    <w:rsid w:val="757E7099"/>
    <w:rsid w:val="761D362F"/>
    <w:rsid w:val="769000ED"/>
    <w:rsid w:val="77611290"/>
    <w:rsid w:val="777F37C0"/>
    <w:rsid w:val="77976DD6"/>
    <w:rsid w:val="77DA0571"/>
    <w:rsid w:val="786C5A1D"/>
    <w:rsid w:val="789E5569"/>
    <w:rsid w:val="79970EFE"/>
    <w:rsid w:val="79B50A3B"/>
    <w:rsid w:val="79CD2161"/>
    <w:rsid w:val="7A4403AD"/>
    <w:rsid w:val="7A6262E5"/>
    <w:rsid w:val="7AAB0D1D"/>
    <w:rsid w:val="7AD012DF"/>
    <w:rsid w:val="7AE73BD4"/>
    <w:rsid w:val="7B5E46A1"/>
    <w:rsid w:val="7BC06AF6"/>
    <w:rsid w:val="7C26471C"/>
    <w:rsid w:val="7C7925B8"/>
    <w:rsid w:val="7C8C202C"/>
    <w:rsid w:val="7CE564BE"/>
    <w:rsid w:val="7E470AF8"/>
    <w:rsid w:val="7EA47C9F"/>
    <w:rsid w:val="7EAB29C4"/>
    <w:rsid w:val="7EB443DF"/>
    <w:rsid w:val="7F08472B"/>
    <w:rsid w:val="7F1E2411"/>
    <w:rsid w:val="7F3A5E08"/>
    <w:rsid w:val="7F644DE8"/>
    <w:rsid w:val="7F69574C"/>
    <w:rsid w:val="7F6D431C"/>
    <w:rsid w:val="7F7C4936"/>
    <w:rsid w:val="7FA55516"/>
    <w:rsid w:val="7FAD37C0"/>
    <w:rsid w:val="7FD8234F"/>
    <w:rsid w:val="7FE64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6" Type="http://schemas.openxmlformats.org/officeDocument/2006/relationships/fontTable" Target="fontTable.xml"/><Relationship Id="rId85" Type="http://schemas.openxmlformats.org/officeDocument/2006/relationships/numbering" Target="numbering.xml"/><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jpe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2814</Words>
  <Characters>13854</Characters>
  <Lines>1</Lines>
  <Paragraphs>1</Paragraphs>
  <TotalTime>5</TotalTime>
  <ScaleCrop>false</ScaleCrop>
  <LinksUpToDate>false</LinksUpToDate>
  <CharactersWithSpaces>16885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2026-01-12T00:41:00Z</dcterms:created>
  <dc:creator>Alok Ranjan Joshi</dc:creator>
  <cp:lastModifiedBy>Alok Ranjan Joshi</cp:lastModifiedBy>
  <dcterms:modified xsi:type="dcterms:W3CDTF">2026-01-16T11:37:33Z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C4744A83BCB94022AD8A96A059EE8B91_11</vt:lpwstr>
  </property>
</Properties>
</file>